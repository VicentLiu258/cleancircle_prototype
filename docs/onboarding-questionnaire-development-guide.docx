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CF57AE">
      <w:pPr>
        <w:spacing w:before="200" w:after="80"/>
      </w:pPr>
      <w:bookmarkStart w:id="0" w:name="_GoBack"/>
      <w:bookmarkEnd w:id="0"/>
      <w:r>
        <w:rPr>
          <w:rFonts w:ascii="Arial Unicode MS" w:hAnsi="Arial Unicode MS" w:eastAsia="Arial Unicode MS"/>
          <w:b/>
          <w:color w:val="2E74B5"/>
          <w:sz w:val="20"/>
        </w:rPr>
        <w:t>DEVELOPMENT GUIDE</w:t>
      </w:r>
    </w:p>
    <w:p w14:paraId="210C1005">
      <w:pPr>
        <w:spacing w:before="0" w:after="80"/>
      </w:pPr>
      <w:r>
        <w:rPr>
          <w:rFonts w:ascii="Arial Unicode MS" w:hAnsi="Arial Unicode MS" w:eastAsia="Arial Unicode MS"/>
          <w:b/>
          <w:color w:val="0B2545"/>
          <w:sz w:val="46"/>
        </w:rPr>
        <w:t>NOT A PHASE Onboarding 问卷与用户标签系统</w:t>
      </w:r>
    </w:p>
    <w:p w14:paraId="3582370B">
      <w:pPr>
        <w:spacing w:after="240"/>
      </w:pPr>
      <w:r>
        <w:rPr>
          <w:rFonts w:ascii="Arial Unicode MS" w:hAnsi="Arial Unicode MS" w:eastAsia="Arial Unicode MS"/>
          <w:color w:val="5F6B7A"/>
          <w:sz w:val="26"/>
        </w:rPr>
        <w:t>跨 API、Web 管理后台、移动端与推荐服务的统一开发基线</w:t>
      </w:r>
    </w:p>
    <w:p w14:paraId="5E039967">
      <w:pPr>
        <w:spacing w:before="0" w:after="40"/>
      </w:pPr>
      <w:r>
        <w:rPr>
          <w:rFonts w:ascii="Arial Unicode MS" w:hAnsi="Arial Unicode MS" w:eastAsia="Arial Unicode MS"/>
          <w:b/>
          <w:color w:val="0B2545"/>
          <w:sz w:val="21"/>
        </w:rPr>
        <w:t>版本：</w:t>
      </w:r>
      <w:r>
        <w:rPr>
          <w:rFonts w:ascii="Arial Unicode MS" w:hAnsi="Arial Unicode MS" w:eastAsia="Arial Unicode MS"/>
          <w:color w:val="1F2937"/>
          <w:sz w:val="21"/>
        </w:rPr>
        <w:t>V1.0（开发基线）</w:t>
      </w:r>
    </w:p>
    <w:p w14:paraId="6A96C364">
      <w:pPr>
        <w:spacing w:before="0" w:after="40"/>
      </w:pPr>
      <w:r>
        <w:rPr>
          <w:rFonts w:ascii="Arial Unicode MS" w:hAnsi="Arial Unicode MS" w:eastAsia="Arial Unicode MS"/>
          <w:b/>
          <w:color w:val="0B2545"/>
          <w:sz w:val="21"/>
        </w:rPr>
        <w:t>日期：</w:t>
      </w:r>
      <w:r>
        <w:rPr>
          <w:rFonts w:ascii="Arial Unicode MS" w:hAnsi="Arial Unicode MS" w:eastAsia="Arial Unicode MS"/>
          <w:color w:val="1F2937"/>
          <w:sz w:val="21"/>
        </w:rPr>
        <w:t>2026-09-02</w:t>
      </w:r>
    </w:p>
    <w:p w14:paraId="51447229">
      <w:pPr>
        <w:spacing w:before="0" w:after="40"/>
      </w:pPr>
      <w:r>
        <w:rPr>
          <w:rFonts w:ascii="Arial Unicode MS" w:hAnsi="Arial Unicode MS" w:eastAsia="Arial Unicode MS"/>
          <w:b/>
          <w:color w:val="0B2545"/>
          <w:sz w:val="21"/>
        </w:rPr>
        <w:t>依据：</w:t>
      </w:r>
      <w:r>
        <w:rPr>
          <w:rFonts w:ascii="Arial Unicode MS" w:hAnsi="Arial Unicode MS" w:eastAsia="Arial Unicode MS"/>
          <w:color w:val="1F2937"/>
          <w:sz w:val="21"/>
        </w:rPr>
        <w:t>NOT A PHASE Onboarding 问卷需求文档 V1（统一联动版）</w:t>
      </w:r>
    </w:p>
    <w:p w14:paraId="7367A289">
      <w:pPr>
        <w:spacing w:before="0" w:after="40"/>
      </w:pPr>
      <w:r>
        <w:rPr>
          <w:rFonts w:ascii="Arial Unicode MS" w:hAnsi="Arial Unicode MS" w:eastAsia="Arial Unicode MS"/>
          <w:b/>
          <w:color w:val="0B2545"/>
          <w:sz w:val="21"/>
        </w:rPr>
        <w:t>覆盖：</w:t>
      </w:r>
      <w:r>
        <w:rPr>
          <w:rFonts w:ascii="Arial Unicode MS" w:hAnsi="Arial Unicode MS" w:eastAsia="Arial Unicode MS"/>
          <w:color w:val="1F2937"/>
          <w:sz w:val="21"/>
        </w:rPr>
        <w:t>字段契约 · PostgreSQL · App API · Admin API · Web 管理后台 · 移动端 · 标签分组 · 推荐追踪</w:t>
      </w:r>
    </w:p>
    <w:p w14:paraId="20E7B6B8">
      <w:pPr>
        <w:pBdr>
          <w:left w:val="single" w:color="2E74B5" w:sz="12" w:space="8"/>
        </w:pBdr>
        <w:spacing w:before="160" w:after="280"/>
      </w:pPr>
      <w:r>
        <w:rPr>
          <w:rFonts w:ascii="Arial Unicode MS" w:hAnsi="Arial Unicode MS" w:eastAsia="Arial Unicode MS"/>
          <w:color w:val="0B2545"/>
          <w:sz w:val="21"/>
        </w:rPr>
        <w:t>使用方式：先冻结第 2 节的字段和枚举，再按第 4–8 节并行实现数据库、API、后台和移动端；源需求边界与本文技术实现的关系见第 0 节。</w:t>
      </w:r>
    </w:p>
    <w:p w14:paraId="63DC9B5E">
      <w:pPr>
        <w:pStyle w:val="4"/>
      </w:pPr>
      <w:r>
        <w:rPr>
          <w:rFonts w:ascii="Arial Unicode MS" w:hAnsi="Arial Unicode MS" w:eastAsia="Arial Unicode MS"/>
          <w:color w:val="2E74B5"/>
          <w:sz w:val="26"/>
        </w:rPr>
        <w:t>0. 文档边界：哪些是源需求，哪些是本开发文档的实现方案</w:t>
      </w:r>
    </w:p>
    <w:p w14:paraId="40C12C32">
      <w:pPr>
        <w:pStyle w:val="5"/>
      </w:pPr>
      <w:r>
        <w:rPr>
          <w:rFonts w:ascii="Arial Unicode MS" w:hAnsi="Arial Unicode MS" w:eastAsia="Arial Unicode MS"/>
          <w:color w:val="1F4D78"/>
          <w:sz w:val="24"/>
        </w:rPr>
        <w:t>0.1 源需求文档中的业务要求（必须保留）</w:t>
      </w:r>
    </w:p>
    <w:p w14:paraId="43F88CAB">
      <w:pPr>
        <w:keepLines w:val="0"/>
      </w:pPr>
      <w:r>
        <w:rPr>
          <w:rFonts w:ascii="Arial Unicode MS" w:hAnsi="Arial Unicode MS" w:eastAsia="Arial Unicode MS"/>
          <w:color w:val="1F2937"/>
          <w:sz w:val="21"/>
        </w:rPr>
        <w:t>以下内容来自附件需求文档，属于产品规则，不应由某个端自行解释：</w:t>
      </w:r>
    </w:p>
    <w:p w14:paraId="7AC263DC">
      <w:pPr>
        <w:pStyle w:val="16"/>
      </w:pPr>
      <w:r>
        <w:rPr>
          <w:rFonts w:ascii="Arial Unicode MS" w:hAnsi="Arial Unicode MS" w:eastAsia="Arial Unicode MS"/>
          <w:color w:val="1F2937"/>
          <w:sz w:val="21"/>
        </w:rPr>
        <w:t xml:space="preserve">Onboarding 建立长期、相对稳定的 </w:t>
      </w:r>
      <w:r>
        <w:rPr>
          <w:rFonts w:ascii="Arial Unicode MS" w:hAnsi="Arial Unicode MS" w:eastAsia="Arial Unicode MS"/>
          <w:i/>
          <w:color w:val="1F2937"/>
          <w:sz w:val="21"/>
        </w:rPr>
        <w:t>User Training Profile</w:t>
      </w:r>
      <w:r>
        <w:rPr>
          <w:rFonts w:ascii="Arial Unicode MS" w:hAnsi="Arial Unicode MS" w:eastAsia="Arial Unicode MS"/>
          <w:color w:val="1F2937"/>
          <w:sz w:val="21"/>
        </w:rPr>
        <w:t>；</w:t>
      </w:r>
      <w:r>
        <w:rPr>
          <w:rFonts w:ascii="Arial Unicode MS" w:hAnsi="Arial Unicode MS" w:eastAsia="Arial Unicode MS"/>
          <w:i/>
          <w:color w:val="1F2937"/>
          <w:sz w:val="21"/>
        </w:rPr>
        <w:t>Daily Check-in</w:t>
      </w:r>
      <w:r>
        <w:rPr>
          <w:rFonts w:ascii="Arial Unicode MS" w:hAnsi="Arial Unicode MS" w:eastAsia="Arial Unicode MS"/>
          <w:color w:val="1F2937"/>
          <w:sz w:val="21"/>
        </w:rPr>
        <w:t xml:space="preserve"> 只判断当天状态，二者分开存储。</w:t>
      </w:r>
    </w:p>
    <w:p w14:paraId="177D06E7">
      <w:pPr>
        <w:pStyle w:val="16"/>
      </w:pPr>
      <w:r>
        <w:rPr>
          <w:rFonts w:ascii="Arial Unicode MS" w:hAnsi="Arial Unicode MS" w:eastAsia="Arial Unicode MS"/>
          <w:color w:val="1F2937"/>
          <w:sz w:val="21"/>
        </w:rPr>
        <w:t>推荐优先级为：</w:t>
      </w:r>
      <w:r>
        <w:rPr>
          <w:rFonts w:ascii="Arial Unicode MS" w:hAnsi="Arial Unicode MS" w:eastAsia="Arial Unicode MS"/>
          <w:i/>
          <w:color w:val="1F2937"/>
          <w:sz w:val="21"/>
        </w:rPr>
        <w:t>Hard Filter</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Context</w:t>
      </w:r>
      <w:r>
        <w:rPr>
          <w:rFonts w:ascii="Arial Unicode MS" w:hAnsi="Arial Unicode MS" w:eastAsia="Arial Unicode MS"/>
          <w:color w:val="1F2937"/>
          <w:sz w:val="21"/>
        </w:rPr>
        <w:t xml:space="preserve"> 安全规则 → </w:t>
      </w:r>
      <w:r>
        <w:rPr>
          <w:rFonts w:ascii="Arial Unicode MS" w:hAnsi="Arial Unicode MS" w:eastAsia="Arial Unicode MS"/>
          <w:i/>
          <w:color w:val="1F2937"/>
          <w:sz w:val="21"/>
        </w:rPr>
        <w:t>Fitness Capacity / 时长</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目标贡献</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内容偏好</w:t>
      </w:r>
      <w:r>
        <w:rPr>
          <w:rFonts w:ascii="Arial Unicode MS" w:hAnsi="Arial Unicode MS" w:eastAsia="Arial Unicode MS"/>
          <w:color w:val="1F2937"/>
          <w:sz w:val="21"/>
        </w:rPr>
        <w:t>。</w:t>
      </w:r>
    </w:p>
    <w:p w14:paraId="2ABF54E8">
      <w:pPr>
        <w:pStyle w:val="16"/>
      </w:pPr>
      <w:r>
        <w:rPr>
          <w:rFonts w:ascii="Arial Unicode MS" w:hAnsi="Arial Unicode MS" w:eastAsia="Arial Unicode MS"/>
          <w:color w:val="1F2937"/>
          <w:sz w:val="21"/>
        </w:rPr>
        <w:t>安全约束不能被目标、偏好、历史或当日状态覆盖；缺失安全信息时使用更保守候选。</w:t>
      </w:r>
    </w:p>
    <w:p w14:paraId="44985931">
      <w:pPr>
        <w:pStyle w:val="16"/>
      </w:pPr>
      <w:r>
        <w:rPr>
          <w:rFonts w:ascii="Arial Unicode MS" w:hAnsi="Arial Unicode MS" w:eastAsia="Arial Unicode MS"/>
          <w:color w:val="1F2937"/>
          <w:sz w:val="21"/>
        </w:rPr>
        <w:t>孕期 V1 直接阻断自动推荐；有医嘱限制或警示症状时停止自动推荐并给出非诊断性专业咨询提示。</w:t>
      </w:r>
    </w:p>
    <w:p w14:paraId="7FD5C226">
      <w:pPr>
        <w:pStyle w:val="16"/>
      </w:pPr>
      <w:r>
        <w:rPr>
          <w:rFonts w:ascii="Arial Unicode MS" w:hAnsi="Arial Unicode MS" w:eastAsia="Arial Unicode MS"/>
          <w:color w:val="1F2937"/>
          <w:sz w:val="21"/>
        </w:rPr>
        <w:t xml:space="preserve">产后恢复既可以是 </w:t>
      </w:r>
      <w:r>
        <w:rPr>
          <w:rFonts w:ascii="Arial Unicode MS" w:hAnsi="Arial Unicode MS" w:eastAsia="Arial Unicode MS"/>
          <w:i/>
          <w:color w:val="1F2937"/>
          <w:sz w:val="21"/>
        </w:rPr>
        <w:t>primary_goal</w:t>
      </w:r>
      <w:r>
        <w:rPr>
          <w:rFonts w:ascii="Arial Unicode MS" w:hAnsi="Arial Unicode MS" w:eastAsia="Arial Unicode MS"/>
          <w:color w:val="1F2937"/>
          <w:sz w:val="21"/>
        </w:rPr>
        <w:t xml:space="preserve">，也可以是 </w:t>
      </w:r>
      <w:r>
        <w:rPr>
          <w:rFonts w:ascii="Arial Unicode MS" w:hAnsi="Arial Unicode MS" w:eastAsia="Arial Unicode MS"/>
          <w:i/>
          <w:color w:val="1F2937"/>
          <w:sz w:val="21"/>
        </w:rPr>
        <w:t>life_stage</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postpartum context</w:t>
      </w:r>
      <w:r>
        <w:rPr>
          <w:rFonts w:ascii="Arial Unicode MS" w:hAnsi="Arial Unicode MS" w:eastAsia="Arial Unicode MS"/>
          <w:color w:val="1F2937"/>
          <w:sz w:val="21"/>
        </w:rPr>
        <w:t>；目标说明用户想要什么，生命周期和安全字段决定当前能安全做什么。</w:t>
      </w:r>
    </w:p>
    <w:p w14:paraId="2828E334">
      <w:pPr>
        <w:pStyle w:val="16"/>
      </w:pPr>
      <w:r>
        <w:rPr>
          <w:rFonts w:ascii="Arial Unicode MS" w:hAnsi="Arial Unicode MS" w:eastAsia="Arial Unicode MS"/>
          <w:color w:val="1F2937"/>
          <w:sz w:val="21"/>
        </w:rPr>
        <w:t>用户侧不采集器械条件作为 V1 主匹配条件；课程侧器械仅作为展示和运营元数据。</w:t>
      </w:r>
    </w:p>
    <w:p w14:paraId="7F3CF536">
      <w:pPr>
        <w:pStyle w:val="16"/>
      </w:pPr>
      <w:r>
        <w:rPr>
          <w:rFonts w:ascii="Arial Unicode MS" w:hAnsi="Arial Unicode MS" w:eastAsia="Arial Unicode MS"/>
          <w:color w:val="1F2937"/>
          <w:sz w:val="21"/>
        </w:rPr>
        <w:t>BMI 只作参考，不能单独定义能力、大基数或降低强度；不做医学诊断、体质评分或治疗建议。</w:t>
      </w:r>
    </w:p>
    <w:p w14:paraId="668B1556">
      <w:pPr>
        <w:pStyle w:val="16"/>
      </w:pPr>
      <w:r>
        <w:rPr>
          <w:rFonts w:ascii="Arial Unicode MS" w:hAnsi="Arial Unicode MS" w:eastAsia="Arial Unicode MS"/>
          <w:color w:val="1F2937"/>
          <w:sz w:val="21"/>
        </w:rPr>
        <w:t>问题、选项、派生标签、课程标签和规则都需要稳定 ID、版本化、可回溯。</w:t>
      </w:r>
    </w:p>
    <w:p w14:paraId="423DBB52">
      <w:pPr>
        <w:pStyle w:val="16"/>
      </w:pPr>
      <w:r>
        <w:rPr>
          <w:rFonts w:ascii="Arial Unicode MS" w:hAnsi="Arial Unicode MS" w:eastAsia="Arial Unicode MS"/>
          <w:color w:val="1F2937"/>
          <w:sz w:val="21"/>
        </w:rPr>
        <w:t>推荐结果必须能说明为何过滤、为何排序、为何因当日状态调整；历史计划保留生成时的版本。</w:t>
      </w:r>
    </w:p>
    <w:p w14:paraId="73AE9E43">
      <w:pPr>
        <w:pStyle w:val="5"/>
      </w:pPr>
      <w:r>
        <w:rPr>
          <w:rFonts w:ascii="Arial Unicode MS" w:hAnsi="Arial Unicode MS" w:eastAsia="Arial Unicode MS"/>
          <w:color w:val="1F4D78"/>
          <w:sz w:val="24"/>
        </w:rPr>
        <w:t>0.2 本文档新增的工程实现方案</w:t>
      </w:r>
    </w:p>
    <w:p w14:paraId="69B71B6E">
      <w:pPr>
        <w:keepLines w:val="0"/>
      </w:pPr>
      <w:r>
        <w:rPr>
          <w:rFonts w:ascii="Arial Unicode MS" w:hAnsi="Arial Unicode MS" w:eastAsia="Arial Unicode MS"/>
          <w:color w:val="1F2937"/>
          <w:sz w:val="21"/>
        </w:rPr>
        <w:t>以下内容是为了让 API、Web、移动端可以并行开发而补充的技术设计：</w:t>
      </w:r>
    </w:p>
    <w:p w14:paraId="6A1C9600">
      <w:pPr>
        <w:pStyle w:val="16"/>
      </w:pPr>
      <w:r>
        <w:rPr>
          <w:rFonts w:ascii="Arial Unicode MS" w:hAnsi="Arial Unicode MS" w:eastAsia="Arial Unicode MS"/>
          <w:color w:val="1F2937"/>
          <w:sz w:val="21"/>
        </w:rPr>
        <w:t>PostgreSQL 表结构、索引、唯一约束和敏感数据分区。</w:t>
      </w:r>
    </w:p>
    <w:p w14:paraId="44DA6E9B">
      <w:pPr>
        <w:pStyle w:val="16"/>
      </w:pPr>
      <w:r>
        <w:rPr>
          <w:rFonts w:ascii="Arial Unicode MS" w:hAnsi="Arial Unicode MS" w:eastAsia="Arial Unicode MS"/>
          <w:i/>
          <w:color w:val="1F2937"/>
          <w:sz w:val="21"/>
        </w:rPr>
        <w:t>/api/v1/app</w:t>
      </w:r>
      <w:r>
        <w:rPr>
          <w:rFonts w:ascii="Arial Unicode MS" w:hAnsi="Arial Unicode MS" w:eastAsia="Arial Unicode MS"/>
          <w:color w:val="1F2937"/>
          <w:sz w:val="21"/>
        </w:rPr>
        <w:t xml:space="preserve"> 与 </w:t>
      </w:r>
      <w:r>
        <w:rPr>
          <w:rFonts w:ascii="Arial Unicode MS" w:hAnsi="Arial Unicode MS" w:eastAsia="Arial Unicode MS"/>
          <w:i/>
          <w:color w:val="1F2937"/>
          <w:sz w:val="21"/>
        </w:rPr>
        <w:t>/api/v1/admin</w:t>
      </w:r>
      <w:r>
        <w:rPr>
          <w:rFonts w:ascii="Arial Unicode MS" w:hAnsi="Arial Unicode MS" w:eastAsia="Arial Unicode MS"/>
          <w:color w:val="1F2937"/>
          <w:sz w:val="21"/>
        </w:rPr>
        <w:t xml:space="preserve"> 的资源、请求、响应和状态机。</w:t>
      </w:r>
    </w:p>
    <w:p w14:paraId="6D3173F5">
      <w:pPr>
        <w:pStyle w:val="16"/>
      </w:pPr>
      <w:r>
        <w:rPr>
          <w:rFonts w:ascii="Arial Unicode MS" w:hAnsi="Arial Unicode MS" w:eastAsia="Arial Unicode MS"/>
          <w:color w:val="1F2937"/>
          <w:sz w:val="21"/>
        </w:rPr>
        <w:t>标签的“双轴模型”：语义分组解决管理和分析，决策层解决推荐执行。</w:t>
      </w:r>
    </w:p>
    <w:p w14:paraId="0085CD3D">
      <w:pPr>
        <w:pStyle w:val="16"/>
      </w:pPr>
      <w:r>
        <w:rPr>
          <w:rFonts w:ascii="Arial Unicode MS" w:hAnsi="Arial Unicode MS" w:eastAsia="Arial Unicode MS"/>
          <w:i/>
          <w:color w:val="1F2937"/>
          <w:sz w:val="21"/>
        </w:rPr>
        <w:t>profile_version</w:t>
      </w:r>
      <w:r>
        <w:rPr>
          <w:rFonts w:ascii="Arial Unicode MS" w:hAnsi="Arial Unicode MS" w:eastAsia="Arial Unicode MS"/>
          <w:color w:val="1F2937"/>
          <w:sz w:val="21"/>
        </w:rPr>
        <w:t>、</w:t>
      </w:r>
      <w:r>
        <w:rPr>
          <w:rFonts w:ascii="Arial Unicode MS" w:hAnsi="Arial Unicode MS" w:eastAsia="Arial Unicode MS"/>
          <w:i/>
          <w:color w:val="1F2937"/>
          <w:sz w:val="21"/>
        </w:rPr>
        <w:t>taxonomy_version</w:t>
      </w:r>
      <w:r>
        <w:rPr>
          <w:rFonts w:ascii="Arial Unicode MS" w:hAnsi="Arial Unicode MS" w:eastAsia="Arial Unicode MS"/>
          <w:color w:val="1F2937"/>
          <w:sz w:val="21"/>
        </w:rPr>
        <w:t>、</w:t>
      </w:r>
      <w:r>
        <w:rPr>
          <w:rFonts w:ascii="Arial Unicode MS" w:hAnsi="Arial Unicode MS" w:eastAsia="Arial Unicode MS"/>
          <w:i/>
          <w:color w:val="1F2937"/>
          <w:sz w:val="21"/>
        </w:rPr>
        <w:t>questionnaire_version</w:t>
      </w:r>
      <w:r>
        <w:rPr>
          <w:rFonts w:ascii="Arial Unicode MS" w:hAnsi="Arial Unicode MS" w:eastAsia="Arial Unicode MS"/>
          <w:color w:val="1F2937"/>
          <w:sz w:val="21"/>
        </w:rPr>
        <w:t>、</w:t>
      </w:r>
      <w:r>
        <w:rPr>
          <w:rFonts w:ascii="Arial Unicode MS" w:hAnsi="Arial Unicode MS" w:eastAsia="Arial Unicode MS"/>
          <w:i/>
          <w:color w:val="1F2937"/>
          <w:sz w:val="21"/>
        </w:rPr>
        <w:t>rule_version</w:t>
      </w:r>
      <w:r>
        <w:rPr>
          <w:rFonts w:ascii="Arial Unicode MS" w:hAnsi="Arial Unicode MS" w:eastAsia="Arial Unicode MS"/>
          <w:color w:val="1F2937"/>
          <w:sz w:val="21"/>
        </w:rPr>
        <w:t xml:space="preserve"> 的版本关系。</w:t>
      </w:r>
    </w:p>
    <w:p w14:paraId="15CC5A22">
      <w:pPr>
        <w:pStyle w:val="16"/>
      </w:pPr>
      <w:r>
        <w:rPr>
          <w:rFonts w:ascii="Arial Unicode MS" w:hAnsi="Arial Unicode MS" w:eastAsia="Arial Unicode MS"/>
          <w:color w:val="1F2937"/>
          <w:sz w:val="21"/>
        </w:rPr>
        <w:t>Web 后台信息架构、权限、审核、模拟、发布和审计页面。</w:t>
      </w:r>
    </w:p>
    <w:p w14:paraId="13018640">
      <w:pPr>
        <w:pStyle w:val="16"/>
      </w:pPr>
      <w:r>
        <w:rPr>
          <w:rFonts w:ascii="Arial Unicode MS" w:hAnsi="Arial Unicode MS" w:eastAsia="Arial Unicode MS"/>
          <w:color w:val="1F2937"/>
          <w:sz w:val="21"/>
        </w:rPr>
        <w:t>移动端草稿、分支问卷、幂等、并发 revision、离线和阻断态交互。</w:t>
      </w:r>
    </w:p>
    <w:p w14:paraId="4F2274CA">
      <w:pPr>
        <w:keepLines w:val="0"/>
      </w:pPr>
      <w:r>
        <w:rPr>
          <w:rFonts w:ascii="Arial Unicode MS" w:hAnsi="Arial Unicode MS" w:eastAsia="Arial Unicode MS"/>
          <w:color w:val="1F2937"/>
          <w:sz w:val="21"/>
        </w:rPr>
        <w:t>若产品评审修改源需求，先修改业务契约，再同步数据库、OpenAPI、后台配置和移动端文案；不得只修改单端代码。</w:t>
      </w:r>
    </w:p>
    <w:p w14:paraId="008E9025">
      <w:pPr>
        <w:pStyle w:val="4"/>
      </w:pPr>
      <w:r>
        <w:rPr>
          <w:rFonts w:ascii="Arial Unicode MS" w:hAnsi="Arial Unicode MS" w:eastAsia="Arial Unicode MS"/>
          <w:color w:val="2E74B5"/>
          <w:sz w:val="26"/>
        </w:rPr>
        <w:t>1. 总体原则与端到端链路</w:t>
      </w:r>
    </w:p>
    <w:p w14:paraId="500FA660">
      <w:pPr>
        <w:pStyle w:val="5"/>
      </w:pPr>
      <w:r>
        <w:rPr>
          <w:rFonts w:ascii="Arial Unicode MS" w:hAnsi="Arial Unicode MS" w:eastAsia="Arial Unicode MS"/>
          <w:color w:val="1F4D78"/>
          <w:sz w:val="24"/>
        </w:rPr>
        <w:t>1.1 六条开发原则</w:t>
      </w:r>
    </w:p>
    <w:p w14:paraId="18D426FC">
      <w:pPr>
        <w:pStyle w:val="14"/>
      </w:pPr>
      <w:r>
        <w:rPr>
          <w:rFonts w:ascii="Arial Unicode MS" w:hAnsi="Arial Unicode MS" w:eastAsia="Arial Unicode MS"/>
          <w:b/>
          <w:color w:val="1F2937"/>
          <w:sz w:val="21"/>
        </w:rPr>
        <w:t>字段先于页面</w:t>
      </w:r>
      <w:r>
        <w:rPr>
          <w:rFonts w:ascii="Arial Unicode MS" w:hAnsi="Arial Unicode MS" w:eastAsia="Arial Unicode MS"/>
          <w:color w:val="1F2937"/>
          <w:sz w:val="21"/>
        </w:rPr>
        <w:t>：先固定 technical key、枚举和值域，再做表单和标签文案。</w:t>
      </w:r>
    </w:p>
    <w:p w14:paraId="22077973">
      <w:pPr>
        <w:pStyle w:val="14"/>
      </w:pPr>
      <w:r>
        <w:rPr>
          <w:rFonts w:ascii="Arial Unicode MS" w:hAnsi="Arial Unicode MS" w:eastAsia="Arial Unicode MS"/>
          <w:b/>
          <w:color w:val="1F2937"/>
          <w:sz w:val="21"/>
        </w:rPr>
        <w:t>原始答案不可变</w:t>
      </w:r>
      <w:r>
        <w:rPr>
          <w:rFonts w:ascii="Arial Unicode MS" w:hAnsi="Arial Unicode MS" w:eastAsia="Arial Unicode MS"/>
          <w:color w:val="1F2937"/>
          <w:sz w:val="21"/>
        </w:rPr>
        <w:t>：用户每次提交保存答案快照；派生档案以新版本产生，不覆写历史。</w:t>
      </w:r>
    </w:p>
    <w:p w14:paraId="6A8DF26E">
      <w:pPr>
        <w:pStyle w:val="14"/>
      </w:pPr>
      <w:r>
        <w:rPr>
          <w:rFonts w:ascii="Arial Unicode MS" w:hAnsi="Arial Unicode MS" w:eastAsia="Arial Unicode MS"/>
          <w:b/>
          <w:color w:val="1F2937"/>
          <w:sz w:val="21"/>
        </w:rPr>
        <w:t>长期与当天分离</w:t>
      </w:r>
      <w:r>
        <w:rPr>
          <w:rFonts w:ascii="Arial Unicode MS" w:hAnsi="Arial Unicode MS" w:eastAsia="Arial Unicode MS"/>
          <w:color w:val="1F2937"/>
          <w:sz w:val="21"/>
        </w:rPr>
        <w:t>：</w:t>
      </w:r>
      <w:r>
        <w:rPr>
          <w:rFonts w:ascii="Arial Unicode MS" w:hAnsi="Arial Unicode MS" w:eastAsia="Arial Unicode MS"/>
          <w:i/>
          <w:color w:val="1F2937"/>
          <w:sz w:val="21"/>
        </w:rPr>
        <w:t>Onboarding</w:t>
      </w:r>
      <w:r>
        <w:rPr>
          <w:rFonts w:ascii="Arial Unicode MS" w:hAnsi="Arial Unicode MS" w:eastAsia="Arial Unicode MS"/>
          <w:color w:val="1F2937"/>
          <w:sz w:val="21"/>
        </w:rPr>
        <w:t xml:space="preserve"> 不写入当天疲劳；</w:t>
      </w:r>
      <w:r>
        <w:rPr>
          <w:rFonts w:ascii="Arial Unicode MS" w:hAnsi="Arial Unicode MS" w:eastAsia="Arial Unicode MS"/>
          <w:i/>
          <w:color w:val="1F2937"/>
          <w:sz w:val="21"/>
        </w:rPr>
        <w:t>Daily Check-in</w:t>
      </w:r>
      <w:r>
        <w:rPr>
          <w:rFonts w:ascii="Arial Unicode MS" w:hAnsi="Arial Unicode MS" w:eastAsia="Arial Unicode MS"/>
          <w:color w:val="1F2937"/>
          <w:sz w:val="21"/>
        </w:rPr>
        <w:t xml:space="preserve"> 不回写长期能力。</w:t>
      </w:r>
    </w:p>
    <w:p w14:paraId="54A09F7A">
      <w:pPr>
        <w:pStyle w:val="14"/>
      </w:pPr>
      <w:r>
        <w:rPr>
          <w:rFonts w:ascii="Arial Unicode MS" w:hAnsi="Arial Unicode MS" w:eastAsia="Arial Unicode MS"/>
          <w:b/>
          <w:color w:val="1F2937"/>
          <w:sz w:val="21"/>
        </w:rPr>
        <w:t>Hard / Context / Soft 分层</w:t>
      </w:r>
      <w:r>
        <w:rPr>
          <w:rFonts w:ascii="Arial Unicode MS" w:hAnsi="Arial Unicode MS" w:eastAsia="Arial Unicode MS"/>
          <w:color w:val="1F2937"/>
          <w:sz w:val="21"/>
        </w:rPr>
        <w:t>：禁止把安全约束压缩成一个可被软分数抵消的综合分。</w:t>
      </w:r>
    </w:p>
    <w:p w14:paraId="17557188">
      <w:pPr>
        <w:pStyle w:val="14"/>
      </w:pPr>
      <w:r>
        <w:rPr>
          <w:rFonts w:ascii="Arial Unicode MS" w:hAnsi="Arial Unicode MS" w:eastAsia="Arial Unicode MS"/>
          <w:b/>
          <w:color w:val="1F2937"/>
          <w:sz w:val="21"/>
        </w:rPr>
        <w:t>规则可解释、可回放</w:t>
      </w:r>
      <w:r>
        <w:rPr>
          <w:rFonts w:ascii="Arial Unicode MS" w:hAnsi="Arial Unicode MS" w:eastAsia="Arial Unicode MS"/>
          <w:color w:val="1F2937"/>
          <w:sz w:val="21"/>
        </w:rPr>
        <w:t>：每次推荐记录输入版本、命中标签、排除原因、排序分项和 trace。</w:t>
      </w:r>
    </w:p>
    <w:p w14:paraId="5DAB3782">
      <w:pPr>
        <w:pStyle w:val="14"/>
      </w:pPr>
      <w:r>
        <w:rPr>
          <w:rFonts w:ascii="Arial Unicode MS" w:hAnsi="Arial Unicode MS" w:eastAsia="Arial Unicode MS"/>
          <w:b/>
          <w:color w:val="1F2937"/>
          <w:sz w:val="21"/>
        </w:rPr>
        <w:t>敏感信息最小化</w:t>
      </w:r>
      <w:r>
        <w:rPr>
          <w:rFonts w:ascii="Arial Unicode MS" w:hAnsi="Arial Unicode MS" w:eastAsia="Arial Unicode MS"/>
          <w:color w:val="1F2937"/>
          <w:sz w:val="21"/>
        </w:rPr>
        <w:t>：周期、孕产、盆底、腹直肌分离、医嘱等分级保护；允许跳过、查看、更正、导出和删除。</w:t>
      </w:r>
    </w:p>
    <w:p w14:paraId="26F463A1">
      <w:pPr>
        <w:pStyle w:val="5"/>
      </w:pPr>
      <w:r>
        <w:rPr>
          <w:rFonts w:ascii="Arial Unicode MS" w:hAnsi="Arial Unicode MS" w:eastAsia="Arial Unicode MS"/>
          <w:color w:val="1F4D78"/>
          <w:sz w:val="24"/>
        </w:rPr>
        <w:t>1.2 领域链路</w:t>
      </w:r>
    </w:p>
    <w:p w14:paraId="170B456A">
      <w:pPr>
        <w:pStyle w:val="164"/>
        <w:shd w:val="clear" w:fill="F4F6F9"/>
      </w:pPr>
      <w:r>
        <w:rPr>
          <w:rFonts w:ascii="Copperplate" w:hAnsi="Copperplate" w:eastAsia="Arial Unicode MS"/>
          <w:color w:val="243447"/>
          <w:sz w:val="16"/>
        </w:rPr>
        <w:t>Onboarding questionnaire version</w:t>
      </w:r>
      <w:r>
        <w:br w:type="textWrapping"/>
      </w:r>
      <w:r>
        <w:rPr>
          <w:rFonts w:ascii="Copperplate" w:hAnsi="Copperplate" w:eastAsia="Arial Unicode MS"/>
          <w:color w:val="243447"/>
          <w:sz w:val="16"/>
        </w:rPr>
        <w:t xml:space="preserve">        ↓  answers snapshot</w:t>
      </w:r>
      <w:r>
        <w:br w:type="textWrapping"/>
      </w:r>
      <w:r>
        <w:rPr>
          <w:rFonts w:ascii="Copperplate" w:hAnsi="Copperplate" w:eastAsia="Arial Unicode MS"/>
          <w:color w:val="243447"/>
          <w:sz w:val="16"/>
        </w:rPr>
        <w:t>Quiz submission / validation</w:t>
      </w:r>
      <w:r>
        <w:br w:type="textWrapping"/>
      </w:r>
      <w:r>
        <w:rPr>
          <w:rFonts w:ascii="Copperplate" w:hAnsi="Copperplate" w:eastAsia="Arial Unicode MS"/>
          <w:color w:val="243447"/>
          <w:sz w:val="16"/>
        </w:rPr>
        <w:t xml:space="preserve">        ↓  derivation rules + taxonomy version</w:t>
      </w:r>
      <w:r>
        <w:br w:type="textWrapping"/>
      </w:r>
      <w:r>
        <w:rPr>
          <w:rFonts w:ascii="Copperplate" w:hAnsi="Copperplate" w:eastAsia="Arial Unicode MS"/>
          <w:color w:val="243447"/>
          <w:sz w:val="16"/>
        </w:rPr>
        <w:t>User Training Profile version</w:t>
      </w:r>
      <w:r>
        <w:br w:type="textWrapping"/>
      </w:r>
      <w:r>
        <w:rPr>
          <w:rFonts w:ascii="Copperplate" w:hAnsi="Copperplate" w:eastAsia="Arial Unicode MS"/>
          <w:color w:val="243447"/>
          <w:sz w:val="16"/>
        </w:rPr>
        <w:t xml:space="preserve">        ↓  hard filters + context + preference</w:t>
      </w:r>
      <w:r>
        <w:br w:type="textWrapping"/>
      </w:r>
      <w:r>
        <w:rPr>
          <w:rFonts w:ascii="Copperplate" w:hAnsi="Copperplate" w:eastAsia="Arial Unicode MS"/>
          <w:color w:val="243447"/>
          <w:sz w:val="16"/>
        </w:rPr>
        <w:t>Monthly Training Structure / Daily Training Intent</w:t>
      </w:r>
      <w:r>
        <w:br w:type="textWrapping"/>
      </w:r>
      <w:r>
        <w:rPr>
          <w:rFonts w:ascii="Copperplate" w:hAnsi="Copperplate" w:eastAsia="Arial Unicode MS"/>
          <w:color w:val="243447"/>
          <w:sz w:val="16"/>
        </w:rPr>
        <w:t xml:space="preserve">        ↓  course profile + recommendation rule version</w:t>
      </w:r>
      <w:r>
        <w:br w:type="textWrapping"/>
      </w:r>
      <w:r>
        <w:rPr>
          <w:rFonts w:ascii="Copperplate" w:hAnsi="Copperplate" w:eastAsia="Arial Unicode MS"/>
          <w:color w:val="243447"/>
          <w:sz w:val="16"/>
        </w:rPr>
        <w:t>Primary Course + Backup A/B/C + explanation</w:t>
      </w:r>
      <w:r>
        <w:br w:type="textWrapping"/>
      </w:r>
      <w:r>
        <w:br w:type="textWrapping"/>
      </w:r>
      <w:r>
        <w:rPr>
          <w:rFonts w:ascii="Copperplate" w:hAnsi="Copperplate" w:eastAsia="Arial Unicode MS"/>
          <w:color w:val="243447"/>
          <w:sz w:val="16"/>
        </w:rPr>
        <w:t>Daily Check-in ──→ Daily Adapt（仅今天）</w:t>
      </w:r>
      <w:r>
        <w:br w:type="textWrapping"/>
      </w:r>
      <w:r>
        <w:rPr>
          <w:rFonts w:ascii="Copperplate" w:hAnsi="Copperplate" w:eastAsia="Arial Unicode MS"/>
          <w:color w:val="243447"/>
          <w:sz w:val="16"/>
        </w:rPr>
        <w:t>Cycle facts / profile change ──→ Re-plan（仅未来）</w:t>
      </w:r>
    </w:p>
    <w:p w14:paraId="20297D4C">
      <w:pPr>
        <w:pStyle w:val="5"/>
      </w:pPr>
      <w:r>
        <w:rPr>
          <w:rFonts w:ascii="Arial Unicode MS" w:hAnsi="Arial Unicode MS" w:eastAsia="Arial Unicode MS"/>
          <w:color w:val="1F4D78"/>
          <w:sz w:val="24"/>
        </w:rPr>
        <w:t>1.3 核心不变量</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3F040320">
        <w:trPr>
          <w:tblHeader/>
        </w:trPr>
        <w:tc>
          <w:tcPr>
            <w:tcW w:w="1900" w:type="dxa"/>
            <w:shd w:val="clear" w:color="auto" w:fill="E8EEF5"/>
            <w:tcMar>
              <w:top w:w="80" w:type="dxa"/>
              <w:left w:w="120" w:type="dxa"/>
              <w:bottom w:w="80" w:type="dxa"/>
              <w:right w:w="120" w:type="dxa"/>
            </w:tcMar>
            <w:vAlign w:val="center"/>
          </w:tcPr>
          <w:p w14:paraId="2ECF07C3">
            <w:pPr>
              <w:spacing w:before="0" w:after="0" w:line="259" w:lineRule="auto"/>
            </w:pPr>
            <w:r>
              <w:rPr>
                <w:rFonts w:ascii="Arial Unicode MS" w:hAnsi="Arial Unicode MS" w:eastAsia="Arial Unicode MS"/>
                <w:b/>
                <w:color w:val="0B2545"/>
                <w:sz w:val="17"/>
              </w:rPr>
              <w:t>编号</w:t>
            </w:r>
          </w:p>
        </w:tc>
        <w:tc>
          <w:tcPr>
            <w:tcW w:w="3500" w:type="dxa"/>
            <w:shd w:val="clear" w:color="auto" w:fill="E8EEF5"/>
            <w:tcMar>
              <w:top w:w="80" w:type="dxa"/>
              <w:left w:w="120" w:type="dxa"/>
              <w:bottom w:w="80" w:type="dxa"/>
              <w:right w:w="120" w:type="dxa"/>
            </w:tcMar>
            <w:vAlign w:val="center"/>
          </w:tcPr>
          <w:p w14:paraId="70C0FDA2">
            <w:pPr>
              <w:spacing w:before="0" w:after="0" w:line="259" w:lineRule="auto"/>
            </w:pPr>
            <w:r>
              <w:rPr>
                <w:rFonts w:ascii="Arial Unicode MS" w:hAnsi="Arial Unicode MS" w:eastAsia="Arial Unicode MS"/>
                <w:b/>
                <w:color w:val="0B2545"/>
                <w:sz w:val="17"/>
              </w:rPr>
              <w:t>不变量</w:t>
            </w:r>
          </w:p>
        </w:tc>
        <w:tc>
          <w:tcPr>
            <w:tcW w:w="3960" w:type="dxa"/>
            <w:shd w:val="clear" w:color="auto" w:fill="E8EEF5"/>
            <w:tcMar>
              <w:top w:w="80" w:type="dxa"/>
              <w:left w:w="120" w:type="dxa"/>
              <w:bottom w:w="80" w:type="dxa"/>
              <w:right w:w="120" w:type="dxa"/>
            </w:tcMar>
            <w:vAlign w:val="center"/>
          </w:tcPr>
          <w:p w14:paraId="5371B780">
            <w:pPr>
              <w:spacing w:before="0" w:after="0" w:line="259" w:lineRule="auto"/>
            </w:pPr>
            <w:r>
              <w:rPr>
                <w:rFonts w:ascii="Arial Unicode MS" w:hAnsi="Arial Unicode MS" w:eastAsia="Arial Unicode MS"/>
                <w:b/>
                <w:color w:val="0B2545"/>
                <w:sz w:val="17"/>
              </w:rPr>
              <w:t>服务端验收方式</w:t>
            </w:r>
          </w:p>
        </w:tc>
      </w:tr>
      <w:tr w14:paraId="0DC551AF">
        <w:tc>
          <w:tcPr>
            <w:tcW w:w="1900" w:type="dxa"/>
            <w:tcMar>
              <w:top w:w="80" w:type="dxa"/>
              <w:left w:w="120" w:type="dxa"/>
              <w:bottom w:w="80" w:type="dxa"/>
              <w:right w:w="120" w:type="dxa"/>
            </w:tcMar>
            <w:vAlign w:val="center"/>
          </w:tcPr>
          <w:p w14:paraId="0357D8FE">
            <w:pPr>
              <w:spacing w:before="0" w:after="0" w:line="259" w:lineRule="auto"/>
            </w:pPr>
            <w:r>
              <w:rPr>
                <w:rFonts w:ascii="Arial Unicode MS" w:hAnsi="Arial Unicode MS" w:eastAsia="Arial Unicode MS"/>
                <w:color w:val="263342"/>
                <w:sz w:val="17"/>
              </w:rPr>
              <w:t>I-01</w:t>
            </w:r>
          </w:p>
        </w:tc>
        <w:tc>
          <w:tcPr>
            <w:tcW w:w="3500" w:type="dxa"/>
            <w:tcMar>
              <w:top w:w="80" w:type="dxa"/>
              <w:left w:w="120" w:type="dxa"/>
              <w:bottom w:w="80" w:type="dxa"/>
              <w:right w:w="120" w:type="dxa"/>
            </w:tcMar>
            <w:vAlign w:val="center"/>
          </w:tcPr>
          <w:p w14:paraId="76B48F26">
            <w:pPr>
              <w:spacing w:before="0" w:after="0" w:line="259" w:lineRule="auto"/>
            </w:pPr>
            <w:r>
              <w:rPr>
                <w:rFonts w:ascii="Arial Unicode MS" w:hAnsi="Arial Unicode MS" w:eastAsia="Arial Unicode MS"/>
                <w:i/>
                <w:color w:val="263342"/>
                <w:sz w:val="17"/>
              </w:rPr>
              <w:t>PREGNANT</w:t>
            </w:r>
            <w:r>
              <w:rPr>
                <w:rFonts w:ascii="Arial Unicode MS" w:hAnsi="Arial Unicode MS" w:eastAsia="Arial Unicode MS"/>
                <w:color w:val="263342"/>
                <w:sz w:val="17"/>
              </w:rPr>
              <w:t xml:space="preserve"> 不进入 V1 自动推荐候选集</w:t>
            </w:r>
          </w:p>
        </w:tc>
        <w:tc>
          <w:tcPr>
            <w:tcW w:w="3960" w:type="dxa"/>
            <w:tcMar>
              <w:top w:w="80" w:type="dxa"/>
              <w:left w:w="120" w:type="dxa"/>
              <w:bottom w:w="80" w:type="dxa"/>
              <w:right w:w="120" w:type="dxa"/>
            </w:tcMar>
            <w:vAlign w:val="center"/>
          </w:tcPr>
          <w:p w14:paraId="20C98983">
            <w:pPr>
              <w:spacing w:before="0" w:after="0" w:line="259" w:lineRule="auto"/>
            </w:pPr>
            <w:r>
              <w:rPr>
                <w:rFonts w:ascii="Arial Unicode MS" w:hAnsi="Arial Unicode MS" w:eastAsia="Arial Unicode MS"/>
                <w:color w:val="263342"/>
                <w:sz w:val="17"/>
              </w:rPr>
              <w:t>推荐前置过滤测试</w:t>
            </w:r>
          </w:p>
        </w:tc>
      </w:tr>
      <w:tr w14:paraId="1EE7A954">
        <w:tc>
          <w:tcPr>
            <w:tcW w:w="1900" w:type="dxa"/>
            <w:tcMar>
              <w:top w:w="80" w:type="dxa"/>
              <w:left w:w="120" w:type="dxa"/>
              <w:bottom w:w="80" w:type="dxa"/>
              <w:right w:w="120" w:type="dxa"/>
            </w:tcMar>
            <w:vAlign w:val="center"/>
          </w:tcPr>
          <w:p w14:paraId="10B186F9">
            <w:pPr>
              <w:spacing w:before="0" w:after="0" w:line="259" w:lineRule="auto"/>
            </w:pPr>
            <w:r>
              <w:rPr>
                <w:rFonts w:ascii="Arial Unicode MS" w:hAnsi="Arial Unicode MS" w:eastAsia="Arial Unicode MS"/>
                <w:color w:val="263342"/>
                <w:sz w:val="17"/>
              </w:rPr>
              <w:t>I-02</w:t>
            </w:r>
          </w:p>
        </w:tc>
        <w:tc>
          <w:tcPr>
            <w:tcW w:w="3500" w:type="dxa"/>
            <w:tcMar>
              <w:top w:w="80" w:type="dxa"/>
              <w:left w:w="120" w:type="dxa"/>
              <w:bottom w:w="80" w:type="dxa"/>
              <w:right w:w="120" w:type="dxa"/>
            </w:tcMar>
            <w:vAlign w:val="center"/>
          </w:tcPr>
          <w:p w14:paraId="6CB03A03">
            <w:pPr>
              <w:spacing w:before="0" w:after="0" w:line="259" w:lineRule="auto"/>
            </w:pPr>
            <w:r>
              <w:rPr>
                <w:rFonts w:ascii="Arial Unicode MS" w:hAnsi="Arial Unicode MS" w:eastAsia="Arial Unicode MS"/>
                <w:i/>
                <w:color w:val="263342"/>
                <w:sz w:val="17"/>
              </w:rPr>
              <w:t>clearance=no/unknown</w:t>
            </w:r>
            <w:r>
              <w:rPr>
                <w:rFonts w:ascii="Arial Unicode MS" w:hAnsi="Arial Unicode MS" w:eastAsia="Arial Unicode MS"/>
                <w:color w:val="263342"/>
                <w:sz w:val="17"/>
              </w:rPr>
              <w:t xml:space="preserve"> 或 warning signs 命中时，产后/孕产场景不自动排课</w:t>
            </w:r>
          </w:p>
        </w:tc>
        <w:tc>
          <w:tcPr>
            <w:tcW w:w="3960" w:type="dxa"/>
            <w:tcMar>
              <w:top w:w="80" w:type="dxa"/>
              <w:left w:w="120" w:type="dxa"/>
              <w:bottom w:w="80" w:type="dxa"/>
              <w:right w:w="120" w:type="dxa"/>
            </w:tcMar>
            <w:vAlign w:val="center"/>
          </w:tcPr>
          <w:p w14:paraId="71FCA463">
            <w:pPr>
              <w:spacing w:before="0" w:after="0" w:line="259" w:lineRule="auto"/>
            </w:pPr>
            <w:r>
              <w:rPr>
                <w:rFonts w:ascii="Arial Unicode MS" w:hAnsi="Arial Unicode MS" w:eastAsia="Arial Unicode MS"/>
                <w:color w:val="263342"/>
                <w:sz w:val="17"/>
              </w:rPr>
              <w:t>安全规则单测 + 回放</w:t>
            </w:r>
          </w:p>
        </w:tc>
      </w:tr>
      <w:tr w14:paraId="79F21F46">
        <w:tc>
          <w:tcPr>
            <w:tcW w:w="1900" w:type="dxa"/>
            <w:tcMar>
              <w:top w:w="80" w:type="dxa"/>
              <w:left w:w="120" w:type="dxa"/>
              <w:bottom w:w="80" w:type="dxa"/>
              <w:right w:w="120" w:type="dxa"/>
            </w:tcMar>
            <w:vAlign w:val="center"/>
          </w:tcPr>
          <w:p w14:paraId="0A900397">
            <w:pPr>
              <w:spacing w:before="0" w:after="0" w:line="259" w:lineRule="auto"/>
            </w:pPr>
            <w:r>
              <w:rPr>
                <w:rFonts w:ascii="Arial Unicode MS" w:hAnsi="Arial Unicode MS" w:eastAsia="Arial Unicode MS"/>
                <w:color w:val="263342"/>
                <w:sz w:val="17"/>
              </w:rPr>
              <w:t>I-03</w:t>
            </w:r>
          </w:p>
        </w:tc>
        <w:tc>
          <w:tcPr>
            <w:tcW w:w="3500" w:type="dxa"/>
            <w:tcMar>
              <w:top w:w="80" w:type="dxa"/>
              <w:left w:w="120" w:type="dxa"/>
              <w:bottom w:w="80" w:type="dxa"/>
              <w:right w:w="120" w:type="dxa"/>
            </w:tcMar>
            <w:vAlign w:val="center"/>
          </w:tcPr>
          <w:p w14:paraId="1B6EF0E9">
            <w:pPr>
              <w:spacing w:before="0" w:after="0" w:line="259" w:lineRule="auto"/>
            </w:pPr>
            <w:r>
              <w:rPr>
                <w:rFonts w:ascii="Arial Unicode MS" w:hAnsi="Arial Unicode MS" w:eastAsia="Arial Unicode MS"/>
                <w:i/>
                <w:color w:val="263342"/>
                <w:sz w:val="17"/>
              </w:rPr>
              <w:t>unknown</w:t>
            </w:r>
            <w:r>
              <w:rPr>
                <w:rFonts w:ascii="Arial Unicode MS" w:hAnsi="Arial Unicode MS" w:eastAsia="Arial Unicode MS"/>
                <w:color w:val="263342"/>
                <w:sz w:val="17"/>
              </w:rPr>
              <w:t xml:space="preserve"> 与 </w:t>
            </w:r>
            <w:r>
              <w:rPr>
                <w:rFonts w:ascii="Arial Unicode MS" w:hAnsi="Arial Unicode MS" w:eastAsia="Arial Unicode MS"/>
                <w:i/>
                <w:color w:val="263342"/>
                <w:sz w:val="17"/>
              </w:rPr>
              <w:t>no</w:t>
            </w:r>
            <w:r>
              <w:rPr>
                <w:rFonts w:ascii="Arial Unicode MS" w:hAnsi="Arial Unicode MS" w:eastAsia="Arial Unicode MS"/>
                <w:color w:val="263342"/>
                <w:sz w:val="17"/>
              </w:rPr>
              <w:t xml:space="preserve"> 不得混用</w:t>
            </w:r>
          </w:p>
        </w:tc>
        <w:tc>
          <w:tcPr>
            <w:tcW w:w="3960" w:type="dxa"/>
            <w:tcMar>
              <w:top w:w="80" w:type="dxa"/>
              <w:left w:w="120" w:type="dxa"/>
              <w:bottom w:w="80" w:type="dxa"/>
              <w:right w:w="120" w:type="dxa"/>
            </w:tcMar>
            <w:vAlign w:val="center"/>
          </w:tcPr>
          <w:p w14:paraId="255A329C">
            <w:pPr>
              <w:spacing w:before="0" w:after="0" w:line="259" w:lineRule="auto"/>
            </w:pPr>
            <w:r>
              <w:rPr>
                <w:rFonts w:ascii="Arial Unicode MS" w:hAnsi="Arial Unicode MS" w:eastAsia="Arial Unicode MS"/>
                <w:color w:val="263342"/>
                <w:sz w:val="17"/>
              </w:rPr>
              <w:t>枚举校验；数据库 CHECK</w:t>
            </w:r>
          </w:p>
        </w:tc>
      </w:tr>
      <w:tr w14:paraId="5B801807">
        <w:tc>
          <w:tcPr>
            <w:tcW w:w="1900" w:type="dxa"/>
            <w:tcMar>
              <w:top w:w="80" w:type="dxa"/>
              <w:left w:w="120" w:type="dxa"/>
              <w:bottom w:w="80" w:type="dxa"/>
              <w:right w:w="120" w:type="dxa"/>
            </w:tcMar>
            <w:vAlign w:val="center"/>
          </w:tcPr>
          <w:p w14:paraId="499D15D3">
            <w:pPr>
              <w:spacing w:before="0" w:after="0" w:line="259" w:lineRule="auto"/>
            </w:pPr>
            <w:r>
              <w:rPr>
                <w:rFonts w:ascii="Arial Unicode MS" w:hAnsi="Arial Unicode MS" w:eastAsia="Arial Unicode MS"/>
                <w:color w:val="263342"/>
                <w:sz w:val="17"/>
              </w:rPr>
              <w:t>I-04</w:t>
            </w:r>
          </w:p>
        </w:tc>
        <w:tc>
          <w:tcPr>
            <w:tcW w:w="3500" w:type="dxa"/>
            <w:tcMar>
              <w:top w:w="80" w:type="dxa"/>
              <w:left w:w="120" w:type="dxa"/>
              <w:bottom w:w="80" w:type="dxa"/>
              <w:right w:w="120" w:type="dxa"/>
            </w:tcMar>
            <w:vAlign w:val="center"/>
          </w:tcPr>
          <w:p w14:paraId="0F31EDEB">
            <w:pPr>
              <w:spacing w:before="0" w:after="0" w:line="259" w:lineRule="auto"/>
            </w:pPr>
            <w:r>
              <w:rPr>
                <w:rFonts w:ascii="Arial Unicode MS" w:hAnsi="Arial Unicode MS" w:eastAsia="Arial Unicode MS"/>
                <w:color w:val="263342"/>
                <w:sz w:val="17"/>
              </w:rPr>
              <w:t>Daily Adapt 不改历史和未来计划</w:t>
            </w:r>
          </w:p>
        </w:tc>
        <w:tc>
          <w:tcPr>
            <w:tcW w:w="3960" w:type="dxa"/>
            <w:tcMar>
              <w:top w:w="80" w:type="dxa"/>
              <w:left w:w="120" w:type="dxa"/>
              <w:bottom w:w="80" w:type="dxa"/>
              <w:right w:w="120" w:type="dxa"/>
            </w:tcMar>
            <w:vAlign w:val="center"/>
          </w:tcPr>
          <w:p w14:paraId="5D7672FF">
            <w:pPr>
              <w:spacing w:before="0" w:after="0" w:line="259" w:lineRule="auto"/>
            </w:pPr>
            <w:r>
              <w:rPr>
                <w:rFonts w:ascii="Arial Unicode MS" w:hAnsi="Arial Unicode MS" w:eastAsia="Arial Unicode MS"/>
                <w:color w:val="263342"/>
                <w:sz w:val="17"/>
              </w:rPr>
              <w:t>作用域断言</w:t>
            </w:r>
          </w:p>
        </w:tc>
      </w:tr>
      <w:tr w14:paraId="38F8831A">
        <w:tc>
          <w:tcPr>
            <w:tcW w:w="1900" w:type="dxa"/>
            <w:tcMar>
              <w:top w:w="80" w:type="dxa"/>
              <w:left w:w="120" w:type="dxa"/>
              <w:bottom w:w="80" w:type="dxa"/>
              <w:right w:w="120" w:type="dxa"/>
            </w:tcMar>
            <w:vAlign w:val="center"/>
          </w:tcPr>
          <w:p w14:paraId="3788CBDC">
            <w:pPr>
              <w:spacing w:before="0" w:after="0" w:line="259" w:lineRule="auto"/>
            </w:pPr>
            <w:r>
              <w:rPr>
                <w:rFonts w:ascii="Arial Unicode MS" w:hAnsi="Arial Unicode MS" w:eastAsia="Arial Unicode MS"/>
                <w:color w:val="263342"/>
                <w:sz w:val="17"/>
              </w:rPr>
              <w:t>I-05</w:t>
            </w:r>
          </w:p>
        </w:tc>
        <w:tc>
          <w:tcPr>
            <w:tcW w:w="3500" w:type="dxa"/>
            <w:tcMar>
              <w:top w:w="80" w:type="dxa"/>
              <w:left w:w="120" w:type="dxa"/>
              <w:bottom w:w="80" w:type="dxa"/>
              <w:right w:w="120" w:type="dxa"/>
            </w:tcMar>
            <w:vAlign w:val="center"/>
          </w:tcPr>
          <w:p w14:paraId="4C25AEC0">
            <w:pPr>
              <w:spacing w:before="0" w:after="0" w:line="259" w:lineRule="auto"/>
            </w:pPr>
            <w:r>
              <w:rPr>
                <w:rFonts w:ascii="Arial Unicode MS" w:hAnsi="Arial Unicode MS" w:eastAsia="Arial Unicode MS"/>
                <w:color w:val="263342"/>
                <w:sz w:val="17"/>
              </w:rPr>
              <w:t>已发布版本不可原地编辑</w:t>
            </w:r>
          </w:p>
        </w:tc>
        <w:tc>
          <w:tcPr>
            <w:tcW w:w="3960" w:type="dxa"/>
            <w:tcMar>
              <w:top w:w="80" w:type="dxa"/>
              <w:left w:w="120" w:type="dxa"/>
              <w:bottom w:w="80" w:type="dxa"/>
              <w:right w:w="120" w:type="dxa"/>
            </w:tcMar>
            <w:vAlign w:val="center"/>
          </w:tcPr>
          <w:p w14:paraId="14092B5E">
            <w:pPr>
              <w:spacing w:before="0" w:after="0" w:line="259" w:lineRule="auto"/>
            </w:pPr>
            <w:r>
              <w:rPr>
                <w:rFonts w:ascii="Arial Unicode MS" w:hAnsi="Arial Unicode MS" w:eastAsia="Arial Unicode MS"/>
                <w:color w:val="263342"/>
                <w:sz w:val="17"/>
              </w:rPr>
              <w:t>发布后 UPDATE 拒绝或复制新 draft</w:t>
            </w:r>
          </w:p>
        </w:tc>
      </w:tr>
      <w:tr w14:paraId="767B93F5">
        <w:tc>
          <w:tcPr>
            <w:tcW w:w="1900" w:type="dxa"/>
            <w:tcMar>
              <w:top w:w="80" w:type="dxa"/>
              <w:left w:w="120" w:type="dxa"/>
              <w:bottom w:w="80" w:type="dxa"/>
              <w:right w:w="120" w:type="dxa"/>
            </w:tcMar>
            <w:vAlign w:val="center"/>
          </w:tcPr>
          <w:p w14:paraId="3CE26E0F">
            <w:pPr>
              <w:spacing w:before="0" w:after="0" w:line="259" w:lineRule="auto"/>
            </w:pPr>
            <w:r>
              <w:rPr>
                <w:rFonts w:ascii="Arial Unicode MS" w:hAnsi="Arial Unicode MS" w:eastAsia="Arial Unicode MS"/>
                <w:color w:val="263342"/>
                <w:sz w:val="17"/>
              </w:rPr>
              <w:t>I-06</w:t>
            </w:r>
          </w:p>
        </w:tc>
        <w:tc>
          <w:tcPr>
            <w:tcW w:w="3500" w:type="dxa"/>
            <w:tcMar>
              <w:top w:w="80" w:type="dxa"/>
              <w:left w:w="120" w:type="dxa"/>
              <w:bottom w:w="80" w:type="dxa"/>
              <w:right w:w="120" w:type="dxa"/>
            </w:tcMar>
            <w:vAlign w:val="center"/>
          </w:tcPr>
          <w:p w14:paraId="6913F0DB">
            <w:pPr>
              <w:spacing w:before="0" w:after="0" w:line="259" w:lineRule="auto"/>
            </w:pPr>
            <w:r>
              <w:rPr>
                <w:rFonts w:ascii="Arial Unicode MS" w:hAnsi="Arial Unicode MS" w:eastAsia="Arial Unicode MS"/>
                <w:color w:val="263342"/>
                <w:sz w:val="17"/>
              </w:rPr>
              <w:t>缺失关键课程安全字段的课程不能进入相关候选集</w:t>
            </w:r>
          </w:p>
        </w:tc>
        <w:tc>
          <w:tcPr>
            <w:tcW w:w="3960" w:type="dxa"/>
            <w:tcMar>
              <w:top w:w="80" w:type="dxa"/>
              <w:left w:w="120" w:type="dxa"/>
              <w:bottom w:w="80" w:type="dxa"/>
              <w:right w:w="120" w:type="dxa"/>
            </w:tcMar>
            <w:vAlign w:val="center"/>
          </w:tcPr>
          <w:p w14:paraId="72ABEEB7">
            <w:pPr>
              <w:spacing w:before="0" w:after="0" w:line="259" w:lineRule="auto"/>
            </w:pPr>
            <w:r>
              <w:rPr>
                <w:rFonts w:ascii="Arial Unicode MS" w:hAnsi="Arial Unicode MS" w:eastAsia="Arial Unicode MS"/>
                <w:color w:val="263342"/>
                <w:sz w:val="17"/>
              </w:rPr>
              <w:t>Course Profile publish gate</w:t>
            </w:r>
          </w:p>
        </w:tc>
      </w:tr>
      <w:tr w14:paraId="52BA85F4">
        <w:tc>
          <w:tcPr>
            <w:tcW w:w="1900" w:type="dxa"/>
            <w:tcMar>
              <w:top w:w="80" w:type="dxa"/>
              <w:left w:w="120" w:type="dxa"/>
              <w:bottom w:w="80" w:type="dxa"/>
              <w:right w:w="120" w:type="dxa"/>
            </w:tcMar>
            <w:vAlign w:val="center"/>
          </w:tcPr>
          <w:p w14:paraId="3C497CA8">
            <w:pPr>
              <w:spacing w:before="0" w:after="0" w:line="259" w:lineRule="auto"/>
            </w:pPr>
            <w:r>
              <w:rPr>
                <w:rFonts w:ascii="Arial Unicode MS" w:hAnsi="Arial Unicode MS" w:eastAsia="Arial Unicode MS"/>
                <w:color w:val="263342"/>
                <w:sz w:val="17"/>
              </w:rPr>
              <w:t>I-07</w:t>
            </w:r>
          </w:p>
        </w:tc>
        <w:tc>
          <w:tcPr>
            <w:tcW w:w="3500" w:type="dxa"/>
            <w:tcMar>
              <w:top w:w="80" w:type="dxa"/>
              <w:left w:w="120" w:type="dxa"/>
              <w:bottom w:w="80" w:type="dxa"/>
              <w:right w:w="120" w:type="dxa"/>
            </w:tcMar>
            <w:vAlign w:val="center"/>
          </w:tcPr>
          <w:p w14:paraId="0373338E">
            <w:pPr>
              <w:spacing w:before="0" w:after="0" w:line="259" w:lineRule="auto"/>
            </w:pPr>
            <w:r>
              <w:rPr>
                <w:rFonts w:ascii="Arial Unicode MS" w:hAnsi="Arial Unicode MS" w:eastAsia="Arial Unicode MS"/>
                <w:color w:val="263342"/>
                <w:sz w:val="17"/>
              </w:rPr>
              <w:t>规则、画像、课程档案历史可还原</w:t>
            </w:r>
          </w:p>
        </w:tc>
        <w:tc>
          <w:tcPr>
            <w:tcW w:w="3960" w:type="dxa"/>
            <w:tcMar>
              <w:top w:w="80" w:type="dxa"/>
              <w:left w:w="120" w:type="dxa"/>
              <w:bottom w:w="80" w:type="dxa"/>
              <w:right w:w="120" w:type="dxa"/>
            </w:tcMar>
            <w:vAlign w:val="center"/>
          </w:tcPr>
          <w:p w14:paraId="07D0AB83">
            <w:pPr>
              <w:spacing w:before="0" w:after="0" w:line="259" w:lineRule="auto"/>
            </w:pPr>
            <w:r>
              <w:rPr>
                <w:rFonts w:ascii="Arial Unicode MS" w:hAnsi="Arial Unicode MS" w:eastAsia="Arial Unicode MS"/>
                <w:color w:val="263342"/>
                <w:sz w:val="17"/>
              </w:rPr>
              <w:t>决策日志保存版本矩阵和快照 hash</w:t>
            </w:r>
          </w:p>
        </w:tc>
      </w:tr>
    </w:tbl>
    <w:p w14:paraId="2AD0A222">
      <w:pPr>
        <w:spacing w:after="20"/>
      </w:pPr>
    </w:p>
    <w:p w14:paraId="0F556E85">
      <w:pPr>
        <w:pStyle w:val="4"/>
      </w:pPr>
      <w:r>
        <w:rPr>
          <w:rFonts w:ascii="Arial Unicode MS" w:hAnsi="Arial Unicode MS" w:eastAsia="Arial Unicode MS"/>
          <w:color w:val="2E74B5"/>
          <w:sz w:val="26"/>
        </w:rPr>
        <w:t>2. 统一领域模型与命名</w:t>
      </w:r>
    </w:p>
    <w:p w14:paraId="5566F8DB">
      <w:pPr>
        <w:pStyle w:val="5"/>
      </w:pPr>
      <w:r>
        <w:rPr>
          <w:rFonts w:ascii="Arial Unicode MS" w:hAnsi="Arial Unicode MS" w:eastAsia="Arial Unicode MS"/>
          <w:color w:val="1F4D78"/>
          <w:sz w:val="24"/>
        </w:rPr>
        <w:t>2.1 命名约定</w:t>
      </w:r>
    </w:p>
    <w:p w14:paraId="44F9B75D">
      <w:pPr>
        <w:pStyle w:val="16"/>
      </w:pPr>
      <w:r>
        <w:rPr>
          <w:rFonts w:ascii="Arial Unicode MS" w:hAnsi="Arial Unicode MS" w:eastAsia="Arial Unicode MS"/>
          <w:color w:val="1F2937"/>
          <w:sz w:val="21"/>
        </w:rPr>
        <w:t xml:space="preserve">数据库、JSON、Query 参数、OpenAPI property 统一 </w:t>
      </w:r>
      <w:r>
        <w:rPr>
          <w:rFonts w:ascii="Arial Unicode MS" w:hAnsi="Arial Unicode MS" w:eastAsia="Arial Unicode MS"/>
          <w:i/>
          <w:color w:val="1F2937"/>
          <w:sz w:val="21"/>
        </w:rPr>
        <w:t>snake_case</w:t>
      </w:r>
      <w:r>
        <w:rPr>
          <w:rFonts w:ascii="Arial Unicode MS" w:hAnsi="Arial Unicode MS" w:eastAsia="Arial Unicode MS"/>
          <w:color w:val="1F2937"/>
          <w:sz w:val="21"/>
        </w:rPr>
        <w:t>。</w:t>
      </w:r>
    </w:p>
    <w:p w14:paraId="4C31500D">
      <w:pPr>
        <w:pStyle w:val="16"/>
      </w:pPr>
      <w:r>
        <w:rPr>
          <w:rFonts w:ascii="Arial Unicode MS" w:hAnsi="Arial Unicode MS" w:eastAsia="Arial Unicode MS"/>
          <w:color w:val="1F2937"/>
          <w:sz w:val="21"/>
        </w:rPr>
        <w:t>展示文案可以中文；technical key 不随文案修改。</w:t>
      </w:r>
    </w:p>
    <w:p w14:paraId="5A9B3DE9">
      <w:pPr>
        <w:pStyle w:val="16"/>
      </w:pPr>
      <w:r>
        <w:rPr>
          <w:rFonts w:ascii="Arial Unicode MS" w:hAnsi="Arial Unicode MS" w:eastAsia="Arial Unicode MS"/>
          <w:color w:val="1F2937"/>
          <w:sz w:val="21"/>
        </w:rPr>
        <w:t xml:space="preserve">ID 使用 </w:t>
      </w:r>
      <w:r>
        <w:rPr>
          <w:rFonts w:ascii="Arial Unicode MS" w:hAnsi="Arial Unicode MS" w:eastAsia="Arial Unicode MS"/>
          <w:i/>
          <w:color w:val="1F2937"/>
          <w:sz w:val="21"/>
        </w:rPr>
        <w:t>uuid</w:t>
      </w:r>
      <w:r>
        <w:rPr>
          <w:rFonts w:ascii="Arial Unicode MS" w:hAnsi="Arial Unicode MS" w:eastAsia="Arial Unicode MS"/>
          <w:color w:val="1F2937"/>
          <w:sz w:val="21"/>
        </w:rPr>
        <w:t xml:space="preserve"> 或现有系统的 </w:t>
      </w:r>
      <w:r>
        <w:rPr>
          <w:rFonts w:ascii="Arial Unicode MS" w:hAnsi="Arial Unicode MS" w:eastAsia="Arial Unicode MS"/>
          <w:i/>
          <w:color w:val="1F2937"/>
          <w:sz w:val="21"/>
        </w:rPr>
        <w:t>bigint</w:t>
      </w:r>
      <w:r>
        <w:rPr>
          <w:rFonts w:ascii="Arial Unicode MS" w:hAnsi="Arial Unicode MS" w:eastAsia="Arial Unicode MS"/>
          <w:color w:val="1F2937"/>
          <w:sz w:val="21"/>
        </w:rPr>
        <w:t xml:space="preserve">，本文示例优先使用 </w:t>
      </w:r>
      <w:r>
        <w:rPr>
          <w:rFonts w:ascii="Arial Unicode MS" w:hAnsi="Arial Unicode MS" w:eastAsia="Arial Unicode MS"/>
          <w:i/>
          <w:color w:val="1F2937"/>
          <w:sz w:val="21"/>
        </w:rPr>
        <w:t>uuid</w:t>
      </w:r>
      <w:r>
        <w:rPr>
          <w:rFonts w:ascii="Arial Unicode MS" w:hAnsi="Arial Unicode MS" w:eastAsia="Arial Unicode MS"/>
          <w:color w:val="1F2937"/>
          <w:sz w:val="21"/>
        </w:rPr>
        <w:t xml:space="preserve">；如果现有用户表是 </w:t>
      </w:r>
      <w:r>
        <w:rPr>
          <w:rFonts w:ascii="Arial Unicode MS" w:hAnsi="Arial Unicode MS" w:eastAsia="Arial Unicode MS"/>
          <w:i/>
          <w:color w:val="1F2937"/>
          <w:sz w:val="21"/>
        </w:rPr>
        <w:t>bigint</w:t>
      </w:r>
      <w:r>
        <w:rPr>
          <w:rFonts w:ascii="Arial Unicode MS" w:hAnsi="Arial Unicode MS" w:eastAsia="Arial Unicode MS"/>
          <w:color w:val="1F2937"/>
          <w:sz w:val="21"/>
        </w:rPr>
        <w:t>，只需保持 FK 类型一致。</w:t>
      </w:r>
    </w:p>
    <w:p w14:paraId="12B46408">
      <w:pPr>
        <w:pStyle w:val="16"/>
      </w:pPr>
      <w:r>
        <w:rPr>
          <w:rFonts w:ascii="Arial Unicode MS" w:hAnsi="Arial Unicode MS" w:eastAsia="Arial Unicode MS"/>
          <w:color w:val="1F2937"/>
          <w:sz w:val="21"/>
        </w:rPr>
        <w:t xml:space="preserve">时间统一 ISO 8601；数据库使用 </w:t>
      </w:r>
      <w:r>
        <w:rPr>
          <w:rFonts w:ascii="Arial Unicode MS" w:hAnsi="Arial Unicode MS" w:eastAsia="Arial Unicode MS"/>
          <w:i/>
          <w:color w:val="1F2937"/>
          <w:sz w:val="21"/>
        </w:rPr>
        <w:t>timestamptz</w:t>
      </w:r>
      <w:r>
        <w:rPr>
          <w:rFonts w:ascii="Arial Unicode MS" w:hAnsi="Arial Unicode MS" w:eastAsia="Arial Unicode MS"/>
          <w:color w:val="1F2937"/>
          <w:sz w:val="21"/>
        </w:rPr>
        <w:t xml:space="preserve">；只存日期的字段使用 </w:t>
      </w:r>
      <w:r>
        <w:rPr>
          <w:rFonts w:ascii="Arial Unicode MS" w:hAnsi="Arial Unicode MS" w:eastAsia="Arial Unicode MS"/>
          <w:i/>
          <w:color w:val="1F2937"/>
          <w:sz w:val="21"/>
        </w:rPr>
        <w:t>date</w:t>
      </w:r>
      <w:r>
        <w:rPr>
          <w:rFonts w:ascii="Arial Unicode MS" w:hAnsi="Arial Unicode MS" w:eastAsia="Arial Unicode MS"/>
          <w:color w:val="1F2937"/>
          <w:sz w:val="21"/>
        </w:rPr>
        <w:t xml:space="preserve">，例如 </w:t>
      </w:r>
      <w:r>
        <w:rPr>
          <w:rFonts w:ascii="Arial Unicode MS" w:hAnsi="Arial Unicode MS" w:eastAsia="Arial Unicode MS"/>
          <w:i/>
          <w:color w:val="1F2937"/>
          <w:sz w:val="21"/>
        </w:rPr>
        <w:t>last_period_date</w:t>
      </w:r>
      <w:r>
        <w:rPr>
          <w:rFonts w:ascii="Arial Unicode MS" w:hAnsi="Arial Unicode MS" w:eastAsia="Arial Unicode MS"/>
          <w:color w:val="1F2937"/>
          <w:sz w:val="21"/>
        </w:rPr>
        <w:t>、</w:t>
      </w:r>
      <w:r>
        <w:rPr>
          <w:rFonts w:ascii="Arial Unicode MS" w:hAnsi="Arial Unicode MS" w:eastAsia="Arial Unicode MS"/>
          <w:i/>
          <w:color w:val="1F2937"/>
          <w:sz w:val="21"/>
        </w:rPr>
        <w:t>local_date</w:t>
      </w:r>
      <w:r>
        <w:rPr>
          <w:rFonts w:ascii="Arial Unicode MS" w:hAnsi="Arial Unicode MS" w:eastAsia="Arial Unicode MS"/>
          <w:color w:val="1F2937"/>
          <w:sz w:val="21"/>
        </w:rPr>
        <w:t>。</w:t>
      </w:r>
    </w:p>
    <w:p w14:paraId="302E9871">
      <w:pPr>
        <w:pStyle w:val="16"/>
      </w:pPr>
      <w:r>
        <w:rPr>
          <w:rFonts w:ascii="Arial Unicode MS" w:hAnsi="Arial Unicode MS" w:eastAsia="Arial Unicode MS"/>
          <w:color w:val="1F2937"/>
          <w:sz w:val="21"/>
        </w:rPr>
        <w:t>数组字段使用 JSON 数组或关联表；需要筛选/聚合的标签必须落关联表，不只存 JSON。</w:t>
      </w:r>
    </w:p>
    <w:p w14:paraId="6A5558FE">
      <w:pPr>
        <w:pStyle w:val="16"/>
      </w:pPr>
      <w:r>
        <w:rPr>
          <w:rFonts w:ascii="Arial Unicode MS" w:hAnsi="Arial Unicode MS" w:eastAsia="Arial Unicode MS"/>
          <w:color w:val="1F2937"/>
          <w:sz w:val="21"/>
        </w:rPr>
        <w:t>枚举优先存稳定字符串，不存前端显示文本、不存数组下标。</w:t>
      </w:r>
    </w:p>
    <w:p w14:paraId="2F916D47">
      <w:pPr>
        <w:pStyle w:val="5"/>
      </w:pPr>
      <w:r>
        <w:rPr>
          <w:rFonts w:ascii="Arial Unicode MS" w:hAnsi="Arial Unicode MS" w:eastAsia="Arial Unicode MS"/>
          <w:color w:val="1F4D78"/>
          <w:sz w:val="24"/>
        </w:rPr>
        <w:t>2.2 五层对象</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6CF90830">
        <w:trPr>
          <w:tblHeader/>
        </w:trPr>
        <w:tc>
          <w:tcPr>
            <w:tcW w:w="1900" w:type="dxa"/>
            <w:shd w:val="clear" w:color="auto" w:fill="E8EEF5"/>
            <w:tcMar>
              <w:top w:w="80" w:type="dxa"/>
              <w:left w:w="120" w:type="dxa"/>
              <w:bottom w:w="80" w:type="dxa"/>
              <w:right w:w="120" w:type="dxa"/>
            </w:tcMar>
            <w:vAlign w:val="center"/>
          </w:tcPr>
          <w:p w14:paraId="0454076F">
            <w:pPr>
              <w:spacing w:before="0" w:after="0" w:line="259" w:lineRule="auto"/>
            </w:pPr>
            <w:r>
              <w:rPr>
                <w:rFonts w:ascii="Arial Unicode MS" w:hAnsi="Arial Unicode MS" w:eastAsia="Arial Unicode MS"/>
                <w:b/>
                <w:color w:val="0B2545"/>
                <w:sz w:val="17"/>
              </w:rPr>
              <w:t>对象</w:t>
            </w:r>
          </w:p>
        </w:tc>
        <w:tc>
          <w:tcPr>
            <w:tcW w:w="3500" w:type="dxa"/>
            <w:shd w:val="clear" w:color="auto" w:fill="E8EEF5"/>
            <w:tcMar>
              <w:top w:w="80" w:type="dxa"/>
              <w:left w:w="120" w:type="dxa"/>
              <w:bottom w:w="80" w:type="dxa"/>
              <w:right w:w="120" w:type="dxa"/>
            </w:tcMar>
            <w:vAlign w:val="center"/>
          </w:tcPr>
          <w:p w14:paraId="44C89A93">
            <w:pPr>
              <w:spacing w:before="0" w:after="0" w:line="259" w:lineRule="auto"/>
            </w:pPr>
            <w:r>
              <w:rPr>
                <w:rFonts w:ascii="Arial Unicode MS" w:hAnsi="Arial Unicode MS" w:eastAsia="Arial Unicode MS"/>
                <w:b/>
                <w:color w:val="0B2545"/>
                <w:sz w:val="17"/>
              </w:rPr>
              <w:t>作用</w:t>
            </w:r>
          </w:p>
        </w:tc>
        <w:tc>
          <w:tcPr>
            <w:tcW w:w="3960" w:type="dxa"/>
            <w:shd w:val="clear" w:color="auto" w:fill="E8EEF5"/>
            <w:tcMar>
              <w:top w:w="80" w:type="dxa"/>
              <w:left w:w="120" w:type="dxa"/>
              <w:bottom w:w="80" w:type="dxa"/>
              <w:right w:w="120" w:type="dxa"/>
            </w:tcMar>
            <w:vAlign w:val="center"/>
          </w:tcPr>
          <w:p w14:paraId="4D40D948">
            <w:pPr>
              <w:spacing w:before="0" w:after="0" w:line="259" w:lineRule="auto"/>
            </w:pPr>
            <w:r>
              <w:rPr>
                <w:rFonts w:ascii="Arial Unicode MS" w:hAnsi="Arial Unicode MS" w:eastAsia="Arial Unicode MS"/>
                <w:b/>
                <w:color w:val="0B2545"/>
                <w:sz w:val="17"/>
              </w:rPr>
              <w:t>是否可变</w:t>
            </w:r>
          </w:p>
        </w:tc>
      </w:tr>
      <w:tr w14:paraId="68D7E1E6">
        <w:tc>
          <w:tcPr>
            <w:tcW w:w="1900" w:type="dxa"/>
            <w:tcMar>
              <w:top w:w="80" w:type="dxa"/>
              <w:left w:w="120" w:type="dxa"/>
              <w:bottom w:w="80" w:type="dxa"/>
              <w:right w:w="120" w:type="dxa"/>
            </w:tcMar>
            <w:vAlign w:val="center"/>
          </w:tcPr>
          <w:p w14:paraId="2F324D55">
            <w:pPr>
              <w:spacing w:before="0" w:after="0" w:line="259" w:lineRule="auto"/>
            </w:pPr>
            <w:r>
              <w:rPr>
                <w:rFonts w:ascii="Arial Unicode MS" w:hAnsi="Arial Unicode MS" w:eastAsia="Arial Unicode MS"/>
                <w:i/>
                <w:color w:val="263342"/>
                <w:sz w:val="17"/>
              </w:rPr>
              <w:t>QuestionnaireVersion</w:t>
            </w:r>
          </w:p>
        </w:tc>
        <w:tc>
          <w:tcPr>
            <w:tcW w:w="3500" w:type="dxa"/>
            <w:tcMar>
              <w:top w:w="80" w:type="dxa"/>
              <w:left w:w="120" w:type="dxa"/>
              <w:bottom w:w="80" w:type="dxa"/>
              <w:right w:w="120" w:type="dxa"/>
            </w:tcMar>
            <w:vAlign w:val="center"/>
          </w:tcPr>
          <w:p w14:paraId="1B015C68">
            <w:pPr>
              <w:spacing w:before="0" w:after="0" w:line="259" w:lineRule="auto"/>
            </w:pPr>
            <w:r>
              <w:rPr>
                <w:rFonts w:ascii="Arial Unicode MS" w:hAnsi="Arial Unicode MS" w:eastAsia="Arial Unicode MS"/>
                <w:color w:val="263342"/>
                <w:sz w:val="17"/>
              </w:rPr>
              <w:t>一组可发布的题目、选项、分支和映射</w:t>
            </w:r>
          </w:p>
        </w:tc>
        <w:tc>
          <w:tcPr>
            <w:tcW w:w="3960" w:type="dxa"/>
            <w:tcMar>
              <w:top w:w="80" w:type="dxa"/>
              <w:left w:w="120" w:type="dxa"/>
              <w:bottom w:w="80" w:type="dxa"/>
              <w:right w:w="120" w:type="dxa"/>
            </w:tcMar>
            <w:vAlign w:val="center"/>
          </w:tcPr>
          <w:p w14:paraId="3B437C7A">
            <w:pPr>
              <w:spacing w:before="0" w:after="0" w:line="259" w:lineRule="auto"/>
            </w:pPr>
            <w:r>
              <w:rPr>
                <w:rFonts w:ascii="Arial Unicode MS" w:hAnsi="Arial Unicode MS" w:eastAsia="Arial Unicode MS"/>
                <w:color w:val="263342"/>
                <w:sz w:val="17"/>
              </w:rPr>
              <w:t>发布后不可变</w:t>
            </w:r>
          </w:p>
        </w:tc>
      </w:tr>
      <w:tr w14:paraId="0B19E1EC">
        <w:tc>
          <w:tcPr>
            <w:tcW w:w="1900" w:type="dxa"/>
            <w:tcMar>
              <w:top w:w="80" w:type="dxa"/>
              <w:left w:w="120" w:type="dxa"/>
              <w:bottom w:w="80" w:type="dxa"/>
              <w:right w:w="120" w:type="dxa"/>
            </w:tcMar>
            <w:vAlign w:val="center"/>
          </w:tcPr>
          <w:p w14:paraId="5D9A20BE">
            <w:pPr>
              <w:spacing w:before="0" w:after="0" w:line="259" w:lineRule="auto"/>
            </w:pPr>
            <w:r>
              <w:rPr>
                <w:rFonts w:ascii="Arial Unicode MS" w:hAnsi="Arial Unicode MS" w:eastAsia="Arial Unicode MS"/>
                <w:i/>
                <w:color w:val="263342"/>
                <w:sz w:val="17"/>
              </w:rPr>
              <w:t>QuizSubmission</w:t>
            </w:r>
          </w:p>
        </w:tc>
        <w:tc>
          <w:tcPr>
            <w:tcW w:w="3500" w:type="dxa"/>
            <w:tcMar>
              <w:top w:w="80" w:type="dxa"/>
              <w:left w:w="120" w:type="dxa"/>
              <w:bottom w:w="80" w:type="dxa"/>
              <w:right w:w="120" w:type="dxa"/>
            </w:tcMar>
            <w:vAlign w:val="center"/>
          </w:tcPr>
          <w:p w14:paraId="11C109E3">
            <w:pPr>
              <w:spacing w:before="0" w:after="0" w:line="259" w:lineRule="auto"/>
            </w:pPr>
            <w:r>
              <w:rPr>
                <w:rFonts w:ascii="Arial Unicode MS" w:hAnsi="Arial Unicode MS" w:eastAsia="Arial Unicode MS"/>
                <w:color w:val="263342"/>
                <w:sz w:val="17"/>
              </w:rPr>
              <w:t>用户一次问卷的草稿/提交记录和答案快照</w:t>
            </w:r>
          </w:p>
        </w:tc>
        <w:tc>
          <w:tcPr>
            <w:tcW w:w="3960" w:type="dxa"/>
            <w:tcMar>
              <w:top w:w="80" w:type="dxa"/>
              <w:left w:w="120" w:type="dxa"/>
              <w:bottom w:w="80" w:type="dxa"/>
              <w:right w:w="120" w:type="dxa"/>
            </w:tcMar>
            <w:vAlign w:val="center"/>
          </w:tcPr>
          <w:p w14:paraId="01D4338F">
            <w:pPr>
              <w:spacing w:before="0" w:after="0" w:line="259" w:lineRule="auto"/>
            </w:pPr>
            <w:r>
              <w:rPr>
                <w:rFonts w:ascii="Arial Unicode MS" w:hAnsi="Arial Unicode MS" w:eastAsia="Arial Unicode MS"/>
                <w:color w:val="263342"/>
                <w:sz w:val="17"/>
              </w:rPr>
              <w:t>草稿可变，提交后答案快照不可变</w:t>
            </w:r>
          </w:p>
        </w:tc>
      </w:tr>
      <w:tr w14:paraId="00836973">
        <w:tc>
          <w:tcPr>
            <w:tcW w:w="1900" w:type="dxa"/>
            <w:tcMar>
              <w:top w:w="80" w:type="dxa"/>
              <w:left w:w="120" w:type="dxa"/>
              <w:bottom w:w="80" w:type="dxa"/>
              <w:right w:w="120" w:type="dxa"/>
            </w:tcMar>
            <w:vAlign w:val="center"/>
          </w:tcPr>
          <w:p w14:paraId="3AD72384">
            <w:pPr>
              <w:spacing w:before="0" w:after="0" w:line="259" w:lineRule="auto"/>
            </w:pPr>
            <w:r>
              <w:rPr>
                <w:rFonts w:ascii="Arial Unicode MS" w:hAnsi="Arial Unicode MS" w:eastAsia="Arial Unicode MS"/>
                <w:i/>
                <w:color w:val="263342"/>
                <w:sz w:val="17"/>
              </w:rPr>
              <w:t>UserTrainingProfileVersion</w:t>
            </w:r>
          </w:p>
        </w:tc>
        <w:tc>
          <w:tcPr>
            <w:tcW w:w="3500" w:type="dxa"/>
            <w:tcMar>
              <w:top w:w="80" w:type="dxa"/>
              <w:left w:w="120" w:type="dxa"/>
              <w:bottom w:w="80" w:type="dxa"/>
              <w:right w:w="120" w:type="dxa"/>
            </w:tcMar>
            <w:vAlign w:val="center"/>
          </w:tcPr>
          <w:p w14:paraId="7F3C9BCE">
            <w:pPr>
              <w:spacing w:before="0" w:after="0" w:line="259" w:lineRule="auto"/>
            </w:pPr>
            <w:r>
              <w:rPr>
                <w:rFonts w:ascii="Arial Unicode MS" w:hAnsi="Arial Unicode MS" w:eastAsia="Arial Unicode MS"/>
                <w:color w:val="263342"/>
                <w:sz w:val="17"/>
              </w:rPr>
              <w:t>由答案派生出的长期训练画像</w:t>
            </w:r>
          </w:p>
        </w:tc>
        <w:tc>
          <w:tcPr>
            <w:tcW w:w="3960" w:type="dxa"/>
            <w:tcMar>
              <w:top w:w="80" w:type="dxa"/>
              <w:left w:w="120" w:type="dxa"/>
              <w:bottom w:w="80" w:type="dxa"/>
              <w:right w:w="120" w:type="dxa"/>
            </w:tcMar>
            <w:vAlign w:val="center"/>
          </w:tcPr>
          <w:p w14:paraId="7DD92DA2">
            <w:pPr>
              <w:spacing w:before="0" w:after="0" w:line="259" w:lineRule="auto"/>
            </w:pPr>
            <w:r>
              <w:rPr>
                <w:rFonts w:ascii="Arial Unicode MS" w:hAnsi="Arial Unicode MS" w:eastAsia="Arial Unicode MS"/>
                <w:color w:val="263342"/>
                <w:sz w:val="17"/>
              </w:rPr>
              <w:t>不可变；重新提交生成新版本</w:t>
            </w:r>
          </w:p>
        </w:tc>
      </w:tr>
      <w:tr w14:paraId="1ADC125D">
        <w:tc>
          <w:tcPr>
            <w:tcW w:w="1900" w:type="dxa"/>
            <w:tcMar>
              <w:top w:w="80" w:type="dxa"/>
              <w:left w:w="120" w:type="dxa"/>
              <w:bottom w:w="80" w:type="dxa"/>
              <w:right w:w="120" w:type="dxa"/>
            </w:tcMar>
            <w:vAlign w:val="center"/>
          </w:tcPr>
          <w:p w14:paraId="34F9D776">
            <w:pPr>
              <w:spacing w:before="0" w:after="0" w:line="259" w:lineRule="auto"/>
            </w:pPr>
            <w:r>
              <w:rPr>
                <w:rFonts w:ascii="Arial Unicode MS" w:hAnsi="Arial Unicode MS" w:eastAsia="Arial Unicode MS"/>
                <w:i/>
                <w:color w:val="263342"/>
                <w:sz w:val="17"/>
              </w:rPr>
              <w:t>CourseProfileVersion</w:t>
            </w:r>
          </w:p>
        </w:tc>
        <w:tc>
          <w:tcPr>
            <w:tcW w:w="3500" w:type="dxa"/>
            <w:tcMar>
              <w:top w:w="80" w:type="dxa"/>
              <w:left w:w="120" w:type="dxa"/>
              <w:bottom w:w="80" w:type="dxa"/>
              <w:right w:w="120" w:type="dxa"/>
            </w:tcMar>
            <w:vAlign w:val="center"/>
          </w:tcPr>
          <w:p w14:paraId="3693C09E">
            <w:pPr>
              <w:spacing w:before="0" w:after="0" w:line="259" w:lineRule="auto"/>
            </w:pPr>
            <w:r>
              <w:rPr>
                <w:rFonts w:ascii="Arial Unicode MS" w:hAnsi="Arial Unicode MS" w:eastAsia="Arial Unicode MS"/>
                <w:color w:val="263342"/>
                <w:sz w:val="17"/>
              </w:rPr>
              <w:t>课程侧结构化标签和字段证据</w:t>
            </w:r>
          </w:p>
        </w:tc>
        <w:tc>
          <w:tcPr>
            <w:tcW w:w="3960" w:type="dxa"/>
            <w:tcMar>
              <w:top w:w="80" w:type="dxa"/>
              <w:left w:w="120" w:type="dxa"/>
              <w:bottom w:w="80" w:type="dxa"/>
              <w:right w:w="120" w:type="dxa"/>
            </w:tcMar>
            <w:vAlign w:val="center"/>
          </w:tcPr>
          <w:p w14:paraId="7E5C1A47">
            <w:pPr>
              <w:spacing w:before="0" w:after="0" w:line="259" w:lineRule="auto"/>
            </w:pPr>
            <w:r>
              <w:rPr>
                <w:rFonts w:ascii="Arial Unicode MS" w:hAnsi="Arial Unicode MS" w:eastAsia="Arial Unicode MS"/>
                <w:color w:val="263342"/>
                <w:sz w:val="17"/>
              </w:rPr>
              <w:t>发布后不可变</w:t>
            </w:r>
          </w:p>
        </w:tc>
      </w:tr>
      <w:tr w14:paraId="00D40876">
        <w:tc>
          <w:tcPr>
            <w:tcW w:w="1900" w:type="dxa"/>
            <w:tcMar>
              <w:top w:w="80" w:type="dxa"/>
              <w:left w:w="120" w:type="dxa"/>
              <w:bottom w:w="80" w:type="dxa"/>
              <w:right w:w="120" w:type="dxa"/>
            </w:tcMar>
            <w:vAlign w:val="center"/>
          </w:tcPr>
          <w:p w14:paraId="04C4B4BF">
            <w:pPr>
              <w:spacing w:before="0" w:after="0" w:line="259" w:lineRule="auto"/>
            </w:pPr>
            <w:r>
              <w:rPr>
                <w:rFonts w:ascii="Arial Unicode MS" w:hAnsi="Arial Unicode MS" w:eastAsia="Arial Unicode MS"/>
                <w:i/>
                <w:color w:val="263342"/>
                <w:sz w:val="17"/>
              </w:rPr>
              <w:t>RecommendationDecision</w:t>
            </w:r>
          </w:p>
        </w:tc>
        <w:tc>
          <w:tcPr>
            <w:tcW w:w="3500" w:type="dxa"/>
            <w:tcMar>
              <w:top w:w="80" w:type="dxa"/>
              <w:left w:w="120" w:type="dxa"/>
              <w:bottom w:w="80" w:type="dxa"/>
              <w:right w:w="120" w:type="dxa"/>
            </w:tcMar>
            <w:vAlign w:val="center"/>
          </w:tcPr>
          <w:p w14:paraId="50DEF77F">
            <w:pPr>
              <w:spacing w:before="0" w:after="0" w:line="259" w:lineRule="auto"/>
            </w:pPr>
            <w:r>
              <w:rPr>
                <w:rFonts w:ascii="Arial Unicode MS" w:hAnsi="Arial Unicode MS" w:eastAsia="Arial Unicode MS"/>
                <w:color w:val="263342"/>
                <w:sz w:val="17"/>
              </w:rPr>
              <w:t>某日某阶段的过滤、排序和解释快照</w:t>
            </w:r>
          </w:p>
        </w:tc>
        <w:tc>
          <w:tcPr>
            <w:tcW w:w="3960" w:type="dxa"/>
            <w:tcMar>
              <w:top w:w="80" w:type="dxa"/>
              <w:left w:w="120" w:type="dxa"/>
              <w:bottom w:w="80" w:type="dxa"/>
              <w:right w:w="120" w:type="dxa"/>
            </w:tcMar>
            <w:vAlign w:val="center"/>
          </w:tcPr>
          <w:p w14:paraId="466D1430">
            <w:pPr>
              <w:spacing w:before="0" w:after="0" w:line="259" w:lineRule="auto"/>
            </w:pPr>
            <w:r>
              <w:rPr>
                <w:rFonts w:ascii="Arial Unicode MS" w:hAnsi="Arial Unicode MS" w:eastAsia="Arial Unicode MS"/>
                <w:color w:val="263342"/>
                <w:sz w:val="17"/>
              </w:rPr>
              <w:t>只追加</w:t>
            </w:r>
          </w:p>
        </w:tc>
      </w:tr>
    </w:tbl>
    <w:p w14:paraId="50A29DC4">
      <w:pPr>
        <w:spacing w:after="20"/>
      </w:pPr>
    </w:p>
    <w:p w14:paraId="344AB09F">
      <w:pPr>
        <w:pStyle w:val="5"/>
      </w:pPr>
      <w:r>
        <w:rPr>
          <w:rFonts w:ascii="Arial Unicode MS" w:hAnsi="Arial Unicode MS" w:eastAsia="Arial Unicode MS"/>
          <w:color w:val="1F4D78"/>
          <w:sz w:val="24"/>
        </w:rPr>
        <w:t>2.3 User Training Profile 统一字段</w:t>
      </w:r>
    </w:p>
    <w:p w14:paraId="7DA30731">
      <w:pPr>
        <w:keepLines w:val="0"/>
      </w:pPr>
      <w:r>
        <w:rPr>
          <w:rFonts w:ascii="Arial Unicode MS" w:hAnsi="Arial Unicode MS" w:eastAsia="Arial Unicode MS"/>
          <w:color w:val="1F2937"/>
          <w:sz w:val="21"/>
        </w:rPr>
        <w:t>以下字段名尽量复用源需求中的后台字段。</w:t>
      </w:r>
      <w:r>
        <w:rPr>
          <w:rFonts w:ascii="Arial Unicode MS" w:hAnsi="Arial Unicode MS" w:eastAsia="Arial Unicode MS"/>
          <w:i/>
          <w:color w:val="1F2937"/>
          <w:sz w:val="21"/>
        </w:rPr>
        <w:t>field_key</w:t>
      </w:r>
      <w:r>
        <w:rPr>
          <w:rFonts w:ascii="Arial Unicode MS" w:hAnsi="Arial Unicode MS" w:eastAsia="Arial Unicode MS"/>
          <w:color w:val="1F2937"/>
          <w:sz w:val="21"/>
        </w:rPr>
        <w:t xml:space="preserve"> 是跨 API、Web、移动端和推荐服务的稳定 key。</w:t>
      </w:r>
    </w:p>
    <w:p w14:paraId="51CB417F">
      <w:pPr>
        <w:pStyle w:val="6"/>
      </w:pPr>
      <w:r>
        <w:rPr>
          <w:rFonts w:ascii="Arial Unicode MS" w:hAnsi="Arial Unicode MS" w:eastAsia="Arial Unicode MS"/>
          <w:color w:val="1F4D78"/>
          <w:sz w:val="22"/>
        </w:rPr>
        <w:t>A. 身体基础</w:t>
      </w:r>
    </w:p>
    <w:tbl>
      <w:tblPr>
        <w:tblStyle w:val="32"/>
        <w:tblW w:w="9360" w:type="dxa"/>
        <w:tblInd w:w="120" w:type="dxa"/>
        <w:tblLayout w:type="fixed"/>
        <w:tblCellMar>
          <w:top w:w="0" w:type="dxa"/>
          <w:left w:w="108" w:type="dxa"/>
          <w:bottom w:w="0" w:type="dxa"/>
          <w:right w:w="108" w:type="dxa"/>
        </w:tblCellMar>
      </w:tblPr>
      <w:tblGrid>
        <w:gridCol w:w="1500"/>
        <w:gridCol w:w="2900"/>
        <w:gridCol w:w="2500"/>
        <w:gridCol w:w="2460"/>
      </w:tblGrid>
      <w:tr w14:paraId="36143CB8">
        <w:trPr>
          <w:tblHeader/>
        </w:trPr>
        <w:tc>
          <w:tcPr>
            <w:tcW w:w="1500" w:type="dxa"/>
            <w:shd w:val="clear" w:color="auto" w:fill="E8EEF5"/>
            <w:tcMar>
              <w:top w:w="80" w:type="dxa"/>
              <w:left w:w="120" w:type="dxa"/>
              <w:bottom w:w="80" w:type="dxa"/>
              <w:right w:w="120" w:type="dxa"/>
            </w:tcMar>
            <w:vAlign w:val="center"/>
          </w:tcPr>
          <w:p w14:paraId="078E8374">
            <w:pPr>
              <w:spacing w:before="0" w:after="0" w:line="259" w:lineRule="auto"/>
            </w:pPr>
            <w:r>
              <w:rPr>
                <w:rFonts w:ascii="Arial Unicode MS" w:hAnsi="Arial Unicode MS" w:eastAsia="Arial Unicode MS"/>
                <w:b/>
                <w:color w:val="0B2545"/>
                <w:sz w:val="17"/>
              </w:rPr>
              <w:t>field_key</w:t>
            </w:r>
          </w:p>
        </w:tc>
        <w:tc>
          <w:tcPr>
            <w:tcW w:w="2900" w:type="dxa"/>
            <w:shd w:val="clear" w:color="auto" w:fill="E8EEF5"/>
            <w:tcMar>
              <w:top w:w="80" w:type="dxa"/>
              <w:left w:w="120" w:type="dxa"/>
              <w:bottom w:w="80" w:type="dxa"/>
              <w:right w:w="120" w:type="dxa"/>
            </w:tcMar>
            <w:vAlign w:val="center"/>
          </w:tcPr>
          <w:p w14:paraId="134FA6F7">
            <w:pPr>
              <w:spacing w:before="0" w:after="0" w:line="259" w:lineRule="auto"/>
            </w:pPr>
            <w:r>
              <w:rPr>
                <w:rFonts w:ascii="Arial Unicode MS" w:hAnsi="Arial Unicode MS" w:eastAsia="Arial Unicode MS"/>
                <w:b/>
                <w:color w:val="0B2545"/>
                <w:sz w:val="17"/>
              </w:rPr>
              <w:t>类型</w:t>
            </w:r>
          </w:p>
        </w:tc>
        <w:tc>
          <w:tcPr>
            <w:tcW w:w="2500" w:type="dxa"/>
            <w:shd w:val="clear" w:color="auto" w:fill="E8EEF5"/>
            <w:tcMar>
              <w:top w:w="80" w:type="dxa"/>
              <w:left w:w="120" w:type="dxa"/>
              <w:bottom w:w="80" w:type="dxa"/>
              <w:right w:w="120" w:type="dxa"/>
            </w:tcMar>
            <w:vAlign w:val="center"/>
          </w:tcPr>
          <w:p w14:paraId="4660E735">
            <w:pPr>
              <w:spacing w:before="0" w:after="0" w:line="259" w:lineRule="auto"/>
            </w:pPr>
            <w:r>
              <w:rPr>
                <w:rFonts w:ascii="Arial Unicode MS" w:hAnsi="Arial Unicode MS" w:eastAsia="Arial Unicode MS"/>
                <w:b/>
                <w:color w:val="0B2545"/>
                <w:sz w:val="17"/>
              </w:rPr>
              <w:t>来源</w:t>
            </w:r>
          </w:p>
        </w:tc>
        <w:tc>
          <w:tcPr>
            <w:tcW w:w="2460" w:type="dxa"/>
            <w:shd w:val="clear" w:color="auto" w:fill="E8EEF5"/>
            <w:tcMar>
              <w:top w:w="80" w:type="dxa"/>
              <w:left w:w="120" w:type="dxa"/>
              <w:bottom w:w="80" w:type="dxa"/>
              <w:right w:w="120" w:type="dxa"/>
            </w:tcMar>
            <w:vAlign w:val="center"/>
          </w:tcPr>
          <w:p w14:paraId="4EF29D00">
            <w:pPr>
              <w:spacing w:before="0" w:after="0" w:line="259" w:lineRule="auto"/>
            </w:pPr>
            <w:r>
              <w:rPr>
                <w:rFonts w:ascii="Arial Unicode MS" w:hAnsi="Arial Unicode MS" w:eastAsia="Arial Unicode MS"/>
                <w:b/>
                <w:color w:val="0B2545"/>
                <w:sz w:val="17"/>
              </w:rPr>
              <w:t>说明</w:t>
            </w:r>
          </w:p>
        </w:tc>
      </w:tr>
      <w:tr w14:paraId="6C20BC29">
        <w:tc>
          <w:tcPr>
            <w:tcW w:w="1500" w:type="dxa"/>
            <w:tcMar>
              <w:top w:w="80" w:type="dxa"/>
              <w:left w:w="120" w:type="dxa"/>
              <w:bottom w:w="80" w:type="dxa"/>
              <w:right w:w="120" w:type="dxa"/>
            </w:tcMar>
            <w:vAlign w:val="center"/>
          </w:tcPr>
          <w:p w14:paraId="65F46159">
            <w:pPr>
              <w:spacing w:before="0" w:after="0" w:line="259" w:lineRule="auto"/>
            </w:pPr>
            <w:r>
              <w:rPr>
                <w:rFonts w:ascii="Arial Unicode MS" w:hAnsi="Arial Unicode MS" w:eastAsia="Arial Unicode MS"/>
                <w:i/>
                <w:color w:val="263342"/>
                <w:sz w:val="17"/>
              </w:rPr>
              <w:t>age</w:t>
            </w:r>
          </w:p>
        </w:tc>
        <w:tc>
          <w:tcPr>
            <w:tcW w:w="2900" w:type="dxa"/>
            <w:tcMar>
              <w:top w:w="80" w:type="dxa"/>
              <w:left w:w="120" w:type="dxa"/>
              <w:bottom w:w="80" w:type="dxa"/>
              <w:right w:w="120" w:type="dxa"/>
            </w:tcMar>
            <w:vAlign w:val="center"/>
          </w:tcPr>
          <w:p w14:paraId="080D6591">
            <w:pPr>
              <w:spacing w:before="0" w:after="0" w:line="259" w:lineRule="auto"/>
            </w:pPr>
            <w:r>
              <w:rPr>
                <w:rFonts w:ascii="Arial Unicode MS" w:hAnsi="Arial Unicode MS" w:eastAsia="Arial Unicode MS"/>
                <w:color w:val="263342"/>
                <w:sz w:val="17"/>
              </w:rPr>
              <w:t>integer/null</w:t>
            </w:r>
          </w:p>
        </w:tc>
        <w:tc>
          <w:tcPr>
            <w:tcW w:w="2500" w:type="dxa"/>
            <w:tcMar>
              <w:top w:w="80" w:type="dxa"/>
              <w:left w:w="120" w:type="dxa"/>
              <w:bottom w:w="80" w:type="dxa"/>
              <w:right w:w="120" w:type="dxa"/>
            </w:tcMar>
            <w:vAlign w:val="center"/>
          </w:tcPr>
          <w:p w14:paraId="133E85CF">
            <w:pPr>
              <w:spacing w:before="0" w:after="0" w:line="259" w:lineRule="auto"/>
            </w:pPr>
            <w:r>
              <w:rPr>
                <w:rFonts w:ascii="Arial Unicode MS" w:hAnsi="Arial Unicode MS" w:eastAsia="Arial Unicode MS"/>
                <w:color w:val="263342"/>
                <w:sz w:val="17"/>
              </w:rPr>
              <w:t>Q01</w:t>
            </w:r>
          </w:p>
        </w:tc>
        <w:tc>
          <w:tcPr>
            <w:tcW w:w="2460" w:type="dxa"/>
            <w:tcMar>
              <w:top w:w="80" w:type="dxa"/>
              <w:left w:w="120" w:type="dxa"/>
              <w:bottom w:w="80" w:type="dxa"/>
              <w:right w:w="120" w:type="dxa"/>
            </w:tcMar>
            <w:vAlign w:val="center"/>
          </w:tcPr>
          <w:p w14:paraId="712F6CB2">
            <w:pPr>
              <w:spacing w:before="0" w:after="0" w:line="259" w:lineRule="auto"/>
            </w:pPr>
            <w:r>
              <w:rPr>
                <w:rFonts w:ascii="Arial Unicode MS" w:hAnsi="Arial Unicode MS" w:eastAsia="Arial Unicode MS"/>
                <w:color w:val="263342"/>
                <w:sz w:val="17"/>
              </w:rPr>
              <w:t>原始年龄；不单独降低强度</w:t>
            </w:r>
          </w:p>
        </w:tc>
      </w:tr>
      <w:tr w14:paraId="2C3F1021">
        <w:tc>
          <w:tcPr>
            <w:tcW w:w="1500" w:type="dxa"/>
            <w:tcMar>
              <w:top w:w="80" w:type="dxa"/>
              <w:left w:w="120" w:type="dxa"/>
              <w:bottom w:w="80" w:type="dxa"/>
              <w:right w:w="120" w:type="dxa"/>
            </w:tcMar>
            <w:vAlign w:val="center"/>
          </w:tcPr>
          <w:p w14:paraId="10941F98">
            <w:pPr>
              <w:spacing w:before="0" w:after="0" w:line="259" w:lineRule="auto"/>
            </w:pPr>
            <w:r>
              <w:rPr>
                <w:rFonts w:ascii="Arial Unicode MS" w:hAnsi="Arial Unicode MS" w:eastAsia="Arial Unicode MS"/>
                <w:i/>
                <w:color w:val="263342"/>
                <w:sz w:val="17"/>
              </w:rPr>
              <w:t>age_band</w:t>
            </w:r>
          </w:p>
        </w:tc>
        <w:tc>
          <w:tcPr>
            <w:tcW w:w="2900" w:type="dxa"/>
            <w:tcMar>
              <w:top w:w="80" w:type="dxa"/>
              <w:left w:w="120" w:type="dxa"/>
              <w:bottom w:w="80" w:type="dxa"/>
              <w:right w:w="120" w:type="dxa"/>
            </w:tcMar>
            <w:vAlign w:val="center"/>
          </w:tcPr>
          <w:p w14:paraId="4AD849B1">
            <w:pPr>
              <w:spacing w:before="0" w:after="0" w:line="259" w:lineRule="auto"/>
            </w:pPr>
            <w:r>
              <w:rPr>
                <w:rFonts w:ascii="Arial Unicode MS" w:hAnsi="Arial Unicode MS" w:eastAsia="Arial Unicode MS"/>
                <w:color w:val="263342"/>
                <w:sz w:val="17"/>
              </w:rPr>
              <w:t>enum/null</w:t>
            </w:r>
          </w:p>
        </w:tc>
        <w:tc>
          <w:tcPr>
            <w:tcW w:w="2500" w:type="dxa"/>
            <w:tcMar>
              <w:top w:w="80" w:type="dxa"/>
              <w:left w:w="120" w:type="dxa"/>
              <w:bottom w:w="80" w:type="dxa"/>
              <w:right w:w="120" w:type="dxa"/>
            </w:tcMar>
            <w:vAlign w:val="center"/>
          </w:tcPr>
          <w:p w14:paraId="634D72A4">
            <w:pPr>
              <w:spacing w:before="0" w:after="0" w:line="259" w:lineRule="auto"/>
            </w:pPr>
            <w:r>
              <w:rPr>
                <w:rFonts w:ascii="Arial Unicode MS" w:hAnsi="Arial Unicode MS" w:eastAsia="Arial Unicode MS"/>
                <w:color w:val="263342"/>
                <w:sz w:val="17"/>
              </w:rPr>
              <w:t>Q01</w:t>
            </w:r>
          </w:p>
        </w:tc>
        <w:tc>
          <w:tcPr>
            <w:tcW w:w="2460" w:type="dxa"/>
            <w:tcMar>
              <w:top w:w="80" w:type="dxa"/>
              <w:left w:w="120" w:type="dxa"/>
              <w:bottom w:w="80" w:type="dxa"/>
              <w:right w:w="120" w:type="dxa"/>
            </w:tcMar>
            <w:vAlign w:val="center"/>
          </w:tcPr>
          <w:p w14:paraId="6CD4D02F">
            <w:pPr>
              <w:spacing w:before="0" w:after="0" w:line="259" w:lineRule="auto"/>
            </w:pPr>
            <w:r>
              <w:rPr>
                <w:rFonts w:ascii="Arial Unicode MS" w:hAnsi="Arial Unicode MS" w:eastAsia="Arial Unicode MS"/>
                <w:i/>
                <w:color w:val="263342"/>
                <w:sz w:val="17"/>
              </w:rPr>
              <w:t>18_24</w:t>
            </w:r>
            <w:r>
              <w:rPr>
                <w:rFonts w:ascii="Arial Unicode MS" w:hAnsi="Arial Unicode MS" w:eastAsia="Arial Unicode MS"/>
                <w:color w:val="263342"/>
                <w:sz w:val="17"/>
              </w:rPr>
              <w:t>、</w:t>
            </w:r>
            <w:r>
              <w:rPr>
                <w:rFonts w:ascii="Arial Unicode MS" w:hAnsi="Arial Unicode MS" w:eastAsia="Arial Unicode MS"/>
                <w:i/>
                <w:color w:val="263342"/>
                <w:sz w:val="17"/>
              </w:rPr>
              <w:t>25_34</w:t>
            </w:r>
            <w:r>
              <w:rPr>
                <w:rFonts w:ascii="Arial Unicode MS" w:hAnsi="Arial Unicode MS" w:eastAsia="Arial Unicode MS"/>
                <w:color w:val="263342"/>
                <w:sz w:val="17"/>
              </w:rPr>
              <w:t>、</w:t>
            </w:r>
            <w:r>
              <w:rPr>
                <w:rFonts w:ascii="Arial Unicode MS" w:hAnsi="Arial Unicode MS" w:eastAsia="Arial Unicode MS"/>
                <w:i/>
                <w:color w:val="263342"/>
                <w:sz w:val="17"/>
              </w:rPr>
              <w:t>35_44</w:t>
            </w:r>
            <w:r>
              <w:rPr>
                <w:rFonts w:ascii="Arial Unicode MS" w:hAnsi="Arial Unicode MS" w:eastAsia="Arial Unicode MS"/>
                <w:color w:val="263342"/>
                <w:sz w:val="17"/>
              </w:rPr>
              <w:t>、</w:t>
            </w:r>
            <w:r>
              <w:rPr>
                <w:rFonts w:ascii="Arial Unicode MS" w:hAnsi="Arial Unicode MS" w:eastAsia="Arial Unicode MS"/>
                <w:i/>
                <w:color w:val="263342"/>
                <w:sz w:val="17"/>
              </w:rPr>
              <w:t>45_54</w:t>
            </w:r>
            <w:r>
              <w:rPr>
                <w:rFonts w:ascii="Arial Unicode MS" w:hAnsi="Arial Unicode MS" w:eastAsia="Arial Unicode MS"/>
                <w:color w:val="263342"/>
                <w:sz w:val="17"/>
              </w:rPr>
              <w:t>、</w:t>
            </w:r>
            <w:r>
              <w:rPr>
                <w:rFonts w:ascii="Arial Unicode MS" w:hAnsi="Arial Unicode MS" w:eastAsia="Arial Unicode MS"/>
                <w:i/>
                <w:color w:val="263342"/>
                <w:sz w:val="17"/>
              </w:rPr>
              <w:t>55_plus</w:t>
            </w:r>
          </w:p>
        </w:tc>
      </w:tr>
      <w:tr w14:paraId="619A27F1">
        <w:tc>
          <w:tcPr>
            <w:tcW w:w="1500" w:type="dxa"/>
            <w:tcMar>
              <w:top w:w="80" w:type="dxa"/>
              <w:left w:w="120" w:type="dxa"/>
              <w:bottom w:w="80" w:type="dxa"/>
              <w:right w:w="120" w:type="dxa"/>
            </w:tcMar>
            <w:vAlign w:val="center"/>
          </w:tcPr>
          <w:p w14:paraId="44A5A7FA">
            <w:pPr>
              <w:spacing w:before="0" w:after="0" w:line="259" w:lineRule="auto"/>
            </w:pPr>
            <w:r>
              <w:rPr>
                <w:rFonts w:ascii="Arial Unicode MS" w:hAnsi="Arial Unicode MS" w:eastAsia="Arial Unicode MS"/>
                <w:i/>
                <w:color w:val="263342"/>
                <w:sz w:val="17"/>
              </w:rPr>
              <w:t>height_cm</w:t>
            </w:r>
          </w:p>
        </w:tc>
        <w:tc>
          <w:tcPr>
            <w:tcW w:w="2900" w:type="dxa"/>
            <w:tcMar>
              <w:top w:w="80" w:type="dxa"/>
              <w:left w:w="120" w:type="dxa"/>
              <w:bottom w:w="80" w:type="dxa"/>
              <w:right w:w="120" w:type="dxa"/>
            </w:tcMar>
            <w:vAlign w:val="center"/>
          </w:tcPr>
          <w:p w14:paraId="76A1BA2F">
            <w:pPr>
              <w:spacing w:before="0" w:after="0" w:line="259" w:lineRule="auto"/>
            </w:pPr>
            <w:r>
              <w:rPr>
                <w:rFonts w:ascii="Arial Unicode MS" w:hAnsi="Arial Unicode MS" w:eastAsia="Arial Unicode MS"/>
                <w:color w:val="263342"/>
                <w:sz w:val="17"/>
              </w:rPr>
              <w:t>numeric/null</w:t>
            </w:r>
          </w:p>
        </w:tc>
        <w:tc>
          <w:tcPr>
            <w:tcW w:w="2500" w:type="dxa"/>
            <w:tcMar>
              <w:top w:w="80" w:type="dxa"/>
              <w:left w:w="120" w:type="dxa"/>
              <w:bottom w:w="80" w:type="dxa"/>
              <w:right w:w="120" w:type="dxa"/>
            </w:tcMar>
            <w:vAlign w:val="center"/>
          </w:tcPr>
          <w:p w14:paraId="0FF11FC6">
            <w:pPr>
              <w:spacing w:before="0" w:after="0" w:line="259" w:lineRule="auto"/>
            </w:pPr>
            <w:r>
              <w:rPr>
                <w:rFonts w:ascii="Arial Unicode MS" w:hAnsi="Arial Unicode MS" w:eastAsia="Arial Unicode MS"/>
                <w:color w:val="263342"/>
                <w:sz w:val="17"/>
              </w:rPr>
              <w:t>Q02</w:t>
            </w:r>
          </w:p>
        </w:tc>
        <w:tc>
          <w:tcPr>
            <w:tcW w:w="2460" w:type="dxa"/>
            <w:tcMar>
              <w:top w:w="80" w:type="dxa"/>
              <w:left w:w="120" w:type="dxa"/>
              <w:bottom w:w="80" w:type="dxa"/>
              <w:right w:w="120" w:type="dxa"/>
            </w:tcMar>
            <w:vAlign w:val="center"/>
          </w:tcPr>
          <w:p w14:paraId="0005F563">
            <w:pPr>
              <w:spacing w:before="0" w:after="0" w:line="259" w:lineRule="auto"/>
            </w:pPr>
            <w:r>
              <w:rPr>
                <w:rFonts w:ascii="Arial Unicode MS" w:hAnsi="Arial Unicode MS" w:eastAsia="Arial Unicode MS"/>
                <w:color w:val="263342"/>
                <w:sz w:val="17"/>
              </w:rPr>
              <w:t>厘米，范围校验 100–250</w:t>
            </w:r>
          </w:p>
        </w:tc>
      </w:tr>
      <w:tr w14:paraId="6837DB7F">
        <w:tc>
          <w:tcPr>
            <w:tcW w:w="1500" w:type="dxa"/>
            <w:tcMar>
              <w:top w:w="80" w:type="dxa"/>
              <w:left w:w="120" w:type="dxa"/>
              <w:bottom w:w="80" w:type="dxa"/>
              <w:right w:w="120" w:type="dxa"/>
            </w:tcMar>
            <w:vAlign w:val="center"/>
          </w:tcPr>
          <w:p w14:paraId="0EF20C68">
            <w:pPr>
              <w:spacing w:before="0" w:after="0" w:line="259" w:lineRule="auto"/>
            </w:pPr>
            <w:r>
              <w:rPr>
                <w:rFonts w:ascii="Arial Unicode MS" w:hAnsi="Arial Unicode MS" w:eastAsia="Arial Unicode MS"/>
                <w:i/>
                <w:color w:val="263342"/>
                <w:sz w:val="17"/>
              </w:rPr>
              <w:t>weight_kg</w:t>
            </w:r>
          </w:p>
        </w:tc>
        <w:tc>
          <w:tcPr>
            <w:tcW w:w="2900" w:type="dxa"/>
            <w:tcMar>
              <w:top w:w="80" w:type="dxa"/>
              <w:left w:w="120" w:type="dxa"/>
              <w:bottom w:w="80" w:type="dxa"/>
              <w:right w:w="120" w:type="dxa"/>
            </w:tcMar>
            <w:vAlign w:val="center"/>
          </w:tcPr>
          <w:p w14:paraId="46CF8AA7">
            <w:pPr>
              <w:spacing w:before="0" w:after="0" w:line="259" w:lineRule="auto"/>
            </w:pPr>
            <w:r>
              <w:rPr>
                <w:rFonts w:ascii="Arial Unicode MS" w:hAnsi="Arial Unicode MS" w:eastAsia="Arial Unicode MS"/>
                <w:color w:val="263342"/>
                <w:sz w:val="17"/>
              </w:rPr>
              <w:t>numeric/null</w:t>
            </w:r>
          </w:p>
        </w:tc>
        <w:tc>
          <w:tcPr>
            <w:tcW w:w="2500" w:type="dxa"/>
            <w:tcMar>
              <w:top w:w="80" w:type="dxa"/>
              <w:left w:w="120" w:type="dxa"/>
              <w:bottom w:w="80" w:type="dxa"/>
              <w:right w:w="120" w:type="dxa"/>
            </w:tcMar>
            <w:vAlign w:val="center"/>
          </w:tcPr>
          <w:p w14:paraId="3E05EEA7">
            <w:pPr>
              <w:spacing w:before="0" w:after="0" w:line="259" w:lineRule="auto"/>
            </w:pPr>
            <w:r>
              <w:rPr>
                <w:rFonts w:ascii="Arial Unicode MS" w:hAnsi="Arial Unicode MS" w:eastAsia="Arial Unicode MS"/>
                <w:color w:val="263342"/>
                <w:sz w:val="17"/>
              </w:rPr>
              <w:t>Q02</w:t>
            </w:r>
          </w:p>
        </w:tc>
        <w:tc>
          <w:tcPr>
            <w:tcW w:w="2460" w:type="dxa"/>
            <w:tcMar>
              <w:top w:w="80" w:type="dxa"/>
              <w:left w:w="120" w:type="dxa"/>
              <w:bottom w:w="80" w:type="dxa"/>
              <w:right w:w="120" w:type="dxa"/>
            </w:tcMar>
            <w:vAlign w:val="center"/>
          </w:tcPr>
          <w:p w14:paraId="19A7954D">
            <w:pPr>
              <w:spacing w:before="0" w:after="0" w:line="259" w:lineRule="auto"/>
            </w:pPr>
            <w:r>
              <w:rPr>
                <w:rFonts w:ascii="Arial Unicode MS" w:hAnsi="Arial Unicode MS" w:eastAsia="Arial Unicode MS"/>
                <w:color w:val="263342"/>
                <w:sz w:val="17"/>
              </w:rPr>
              <w:t>千克，范围校验 25–300</w:t>
            </w:r>
          </w:p>
        </w:tc>
      </w:tr>
      <w:tr w14:paraId="1CFA8177">
        <w:tc>
          <w:tcPr>
            <w:tcW w:w="1500" w:type="dxa"/>
            <w:tcMar>
              <w:top w:w="80" w:type="dxa"/>
              <w:left w:w="120" w:type="dxa"/>
              <w:bottom w:w="80" w:type="dxa"/>
              <w:right w:w="120" w:type="dxa"/>
            </w:tcMar>
            <w:vAlign w:val="center"/>
          </w:tcPr>
          <w:p w14:paraId="133548A6">
            <w:pPr>
              <w:spacing w:before="0" w:after="0" w:line="259" w:lineRule="auto"/>
            </w:pPr>
            <w:r>
              <w:rPr>
                <w:rFonts w:ascii="Arial Unicode MS" w:hAnsi="Arial Unicode MS" w:eastAsia="Arial Unicode MS"/>
                <w:i/>
                <w:color w:val="263342"/>
                <w:sz w:val="17"/>
              </w:rPr>
              <w:t>bmi</w:t>
            </w:r>
          </w:p>
        </w:tc>
        <w:tc>
          <w:tcPr>
            <w:tcW w:w="2900" w:type="dxa"/>
            <w:tcMar>
              <w:top w:w="80" w:type="dxa"/>
              <w:left w:w="120" w:type="dxa"/>
              <w:bottom w:w="80" w:type="dxa"/>
              <w:right w:w="120" w:type="dxa"/>
            </w:tcMar>
            <w:vAlign w:val="center"/>
          </w:tcPr>
          <w:p w14:paraId="6F7A5238">
            <w:pPr>
              <w:spacing w:before="0" w:after="0" w:line="259" w:lineRule="auto"/>
            </w:pPr>
            <w:r>
              <w:rPr>
                <w:rFonts w:ascii="Arial Unicode MS" w:hAnsi="Arial Unicode MS" w:eastAsia="Arial Unicode MS"/>
                <w:color w:val="263342"/>
                <w:sz w:val="17"/>
              </w:rPr>
              <w:t>numeric/null</w:t>
            </w:r>
          </w:p>
        </w:tc>
        <w:tc>
          <w:tcPr>
            <w:tcW w:w="2500" w:type="dxa"/>
            <w:tcMar>
              <w:top w:w="80" w:type="dxa"/>
              <w:left w:w="120" w:type="dxa"/>
              <w:bottom w:w="80" w:type="dxa"/>
              <w:right w:w="120" w:type="dxa"/>
            </w:tcMar>
            <w:vAlign w:val="center"/>
          </w:tcPr>
          <w:p w14:paraId="4EFFD5CC">
            <w:pPr>
              <w:spacing w:before="0" w:after="0" w:line="259" w:lineRule="auto"/>
            </w:pPr>
            <w:r>
              <w:rPr>
                <w:rFonts w:ascii="Arial Unicode MS" w:hAnsi="Arial Unicode MS" w:eastAsia="Arial Unicode MS"/>
                <w:color w:val="263342"/>
                <w:sz w:val="17"/>
              </w:rPr>
              <w:t>Q02</w:t>
            </w:r>
          </w:p>
        </w:tc>
        <w:tc>
          <w:tcPr>
            <w:tcW w:w="2460" w:type="dxa"/>
            <w:tcMar>
              <w:top w:w="80" w:type="dxa"/>
              <w:left w:w="120" w:type="dxa"/>
              <w:bottom w:w="80" w:type="dxa"/>
              <w:right w:w="120" w:type="dxa"/>
            </w:tcMar>
            <w:vAlign w:val="center"/>
          </w:tcPr>
          <w:p w14:paraId="6251DEB8">
            <w:pPr>
              <w:spacing w:before="0" w:after="0" w:line="259" w:lineRule="auto"/>
            </w:pPr>
            <w:r>
              <w:rPr>
                <w:rFonts w:ascii="Arial Unicode MS" w:hAnsi="Arial Unicode MS" w:eastAsia="Arial Unicode MS"/>
                <w:color w:val="263342"/>
                <w:sz w:val="17"/>
              </w:rPr>
              <w:t>内部计算值，可不下发移动端</w:t>
            </w:r>
          </w:p>
        </w:tc>
      </w:tr>
      <w:tr w14:paraId="2A74CAE3">
        <w:tc>
          <w:tcPr>
            <w:tcW w:w="1500" w:type="dxa"/>
            <w:tcMar>
              <w:top w:w="80" w:type="dxa"/>
              <w:left w:w="120" w:type="dxa"/>
              <w:bottom w:w="80" w:type="dxa"/>
              <w:right w:w="120" w:type="dxa"/>
            </w:tcMar>
            <w:vAlign w:val="center"/>
          </w:tcPr>
          <w:p w14:paraId="51670622">
            <w:pPr>
              <w:spacing w:before="0" w:after="0" w:line="259" w:lineRule="auto"/>
            </w:pPr>
            <w:r>
              <w:rPr>
                <w:rFonts w:ascii="Arial Unicode MS" w:hAnsi="Arial Unicode MS" w:eastAsia="Arial Unicode MS"/>
                <w:i/>
                <w:color w:val="263342"/>
                <w:sz w:val="17"/>
              </w:rPr>
              <w:t>bmi_band</w:t>
            </w:r>
          </w:p>
        </w:tc>
        <w:tc>
          <w:tcPr>
            <w:tcW w:w="2900" w:type="dxa"/>
            <w:tcMar>
              <w:top w:w="80" w:type="dxa"/>
              <w:left w:w="120" w:type="dxa"/>
              <w:bottom w:w="80" w:type="dxa"/>
              <w:right w:w="120" w:type="dxa"/>
            </w:tcMar>
            <w:vAlign w:val="center"/>
          </w:tcPr>
          <w:p w14:paraId="1493E228">
            <w:pPr>
              <w:spacing w:before="0" w:after="0" w:line="259" w:lineRule="auto"/>
            </w:pPr>
            <w:r>
              <w:rPr>
                <w:rFonts w:ascii="Arial Unicode MS" w:hAnsi="Arial Unicode MS" w:eastAsia="Arial Unicode MS"/>
                <w:color w:val="263342"/>
                <w:sz w:val="17"/>
              </w:rPr>
              <w:t>enum/null</w:t>
            </w:r>
          </w:p>
        </w:tc>
        <w:tc>
          <w:tcPr>
            <w:tcW w:w="2500" w:type="dxa"/>
            <w:tcMar>
              <w:top w:w="80" w:type="dxa"/>
              <w:left w:w="120" w:type="dxa"/>
              <w:bottom w:w="80" w:type="dxa"/>
              <w:right w:w="120" w:type="dxa"/>
            </w:tcMar>
            <w:vAlign w:val="center"/>
          </w:tcPr>
          <w:p w14:paraId="23BC1BDC">
            <w:pPr>
              <w:spacing w:before="0" w:after="0" w:line="259" w:lineRule="auto"/>
            </w:pPr>
            <w:r>
              <w:rPr>
                <w:rFonts w:ascii="Arial Unicode MS" w:hAnsi="Arial Unicode MS" w:eastAsia="Arial Unicode MS"/>
                <w:color w:val="263342"/>
                <w:sz w:val="17"/>
              </w:rPr>
              <w:t>Q02</w:t>
            </w:r>
          </w:p>
        </w:tc>
        <w:tc>
          <w:tcPr>
            <w:tcW w:w="2460" w:type="dxa"/>
            <w:tcMar>
              <w:top w:w="80" w:type="dxa"/>
              <w:left w:w="120" w:type="dxa"/>
              <w:bottom w:w="80" w:type="dxa"/>
              <w:right w:w="120" w:type="dxa"/>
            </w:tcMar>
            <w:vAlign w:val="center"/>
          </w:tcPr>
          <w:p w14:paraId="1DBBAC7D">
            <w:pPr>
              <w:spacing w:before="0" w:after="0" w:line="259" w:lineRule="auto"/>
            </w:pPr>
            <w:r>
              <w:rPr>
                <w:rFonts w:ascii="Arial Unicode MS" w:hAnsi="Arial Unicode MS" w:eastAsia="Arial Unicode MS"/>
                <w:color w:val="263342"/>
                <w:sz w:val="17"/>
              </w:rPr>
              <w:t>仅参考；</w:t>
            </w:r>
            <w:r>
              <w:rPr>
                <w:rFonts w:ascii="Arial Unicode MS" w:hAnsi="Arial Unicode MS" w:eastAsia="Arial Unicode MS"/>
                <w:i/>
                <w:color w:val="263342"/>
                <w:sz w:val="17"/>
              </w:rPr>
              <w:t>reference_only</w:t>
            </w:r>
            <w:r>
              <w:rPr>
                <w:rFonts w:ascii="Arial Unicode MS" w:hAnsi="Arial Unicode MS" w:eastAsia="Arial Unicode MS"/>
                <w:color w:val="263342"/>
                <w:sz w:val="17"/>
              </w:rPr>
              <w:t xml:space="preserve"> 语义必须保留</w:t>
            </w:r>
          </w:p>
        </w:tc>
      </w:tr>
    </w:tbl>
    <w:p w14:paraId="4490544B">
      <w:pPr>
        <w:spacing w:after="20"/>
      </w:pPr>
    </w:p>
    <w:p w14:paraId="54E1949D">
      <w:pPr>
        <w:pStyle w:val="6"/>
      </w:pPr>
      <w:r>
        <w:rPr>
          <w:rFonts w:ascii="Arial Unicode MS" w:hAnsi="Arial Unicode MS" w:eastAsia="Arial Unicode MS"/>
          <w:color w:val="1F4D78"/>
          <w:sz w:val="22"/>
        </w:rPr>
        <w:t>B. 目标</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1167AC35">
        <w:trPr>
          <w:tblHeader/>
        </w:trPr>
        <w:tc>
          <w:tcPr>
            <w:tcW w:w="1900" w:type="dxa"/>
            <w:shd w:val="clear" w:color="auto" w:fill="E8EEF5"/>
            <w:tcMar>
              <w:top w:w="80" w:type="dxa"/>
              <w:left w:w="120" w:type="dxa"/>
              <w:bottom w:w="80" w:type="dxa"/>
              <w:right w:w="120" w:type="dxa"/>
            </w:tcMar>
            <w:vAlign w:val="center"/>
          </w:tcPr>
          <w:p w14:paraId="787EDFE1">
            <w:pPr>
              <w:spacing w:before="0" w:after="0" w:line="259" w:lineRule="auto"/>
            </w:pPr>
            <w:r>
              <w:rPr>
                <w:rFonts w:ascii="Arial Unicode MS" w:hAnsi="Arial Unicode MS" w:eastAsia="Arial Unicode MS"/>
                <w:b/>
                <w:color w:val="0B2545"/>
                <w:sz w:val="17"/>
              </w:rPr>
              <w:t>field_key</w:t>
            </w:r>
          </w:p>
        </w:tc>
        <w:tc>
          <w:tcPr>
            <w:tcW w:w="3500" w:type="dxa"/>
            <w:shd w:val="clear" w:color="auto" w:fill="E8EEF5"/>
            <w:tcMar>
              <w:top w:w="80" w:type="dxa"/>
              <w:left w:w="120" w:type="dxa"/>
              <w:bottom w:w="80" w:type="dxa"/>
              <w:right w:w="120" w:type="dxa"/>
            </w:tcMar>
            <w:vAlign w:val="center"/>
          </w:tcPr>
          <w:p w14:paraId="48317D88">
            <w:pPr>
              <w:spacing w:before="0" w:after="0" w:line="259" w:lineRule="auto"/>
            </w:pPr>
            <w:r>
              <w:rPr>
                <w:rFonts w:ascii="Arial Unicode MS" w:hAnsi="Arial Unicode MS" w:eastAsia="Arial Unicode MS"/>
                <w:b/>
                <w:color w:val="0B2545"/>
                <w:sz w:val="17"/>
              </w:rPr>
              <w:t>类型</w:t>
            </w:r>
          </w:p>
        </w:tc>
        <w:tc>
          <w:tcPr>
            <w:tcW w:w="3960" w:type="dxa"/>
            <w:shd w:val="clear" w:color="auto" w:fill="E8EEF5"/>
            <w:tcMar>
              <w:top w:w="80" w:type="dxa"/>
              <w:left w:w="120" w:type="dxa"/>
              <w:bottom w:w="80" w:type="dxa"/>
              <w:right w:w="120" w:type="dxa"/>
            </w:tcMar>
            <w:vAlign w:val="center"/>
          </w:tcPr>
          <w:p w14:paraId="03600E9B">
            <w:pPr>
              <w:spacing w:before="0" w:after="0" w:line="259" w:lineRule="auto"/>
            </w:pPr>
            <w:r>
              <w:rPr>
                <w:rFonts w:ascii="Arial Unicode MS" w:hAnsi="Arial Unicode MS" w:eastAsia="Arial Unicode MS"/>
                <w:b/>
                <w:color w:val="0B2545"/>
                <w:sz w:val="17"/>
              </w:rPr>
              <w:t>允许值</w:t>
            </w:r>
          </w:p>
        </w:tc>
      </w:tr>
      <w:tr w14:paraId="445A263A">
        <w:tc>
          <w:tcPr>
            <w:tcW w:w="1900" w:type="dxa"/>
            <w:tcMar>
              <w:top w:w="80" w:type="dxa"/>
              <w:left w:w="120" w:type="dxa"/>
              <w:bottom w:w="80" w:type="dxa"/>
              <w:right w:w="120" w:type="dxa"/>
            </w:tcMar>
            <w:vAlign w:val="center"/>
          </w:tcPr>
          <w:p w14:paraId="73EEC45C">
            <w:pPr>
              <w:spacing w:before="0" w:after="0" w:line="259" w:lineRule="auto"/>
            </w:pPr>
            <w:r>
              <w:rPr>
                <w:rFonts w:ascii="Arial Unicode MS" w:hAnsi="Arial Unicode MS" w:eastAsia="Arial Unicode MS"/>
                <w:i/>
                <w:color w:val="263342"/>
                <w:sz w:val="17"/>
              </w:rPr>
              <w:t>primary_goal</w:t>
            </w:r>
          </w:p>
        </w:tc>
        <w:tc>
          <w:tcPr>
            <w:tcW w:w="3500" w:type="dxa"/>
            <w:tcMar>
              <w:top w:w="80" w:type="dxa"/>
              <w:left w:w="120" w:type="dxa"/>
              <w:bottom w:w="80" w:type="dxa"/>
              <w:right w:w="120" w:type="dxa"/>
            </w:tcMar>
            <w:vAlign w:val="center"/>
          </w:tcPr>
          <w:p w14:paraId="103444F5">
            <w:pPr>
              <w:spacing w:before="0" w:after="0" w:line="259" w:lineRule="auto"/>
            </w:pPr>
            <w:r>
              <w:rPr>
                <w:rFonts w:ascii="Arial Unicode MS" w:hAnsi="Arial Unicode MS" w:eastAsia="Arial Unicode MS"/>
                <w:color w:val="263342"/>
                <w:sz w:val="17"/>
              </w:rPr>
              <w:t>enum</w:t>
            </w:r>
          </w:p>
        </w:tc>
        <w:tc>
          <w:tcPr>
            <w:tcW w:w="3960" w:type="dxa"/>
            <w:tcMar>
              <w:top w:w="80" w:type="dxa"/>
              <w:left w:w="120" w:type="dxa"/>
              <w:bottom w:w="80" w:type="dxa"/>
              <w:right w:w="120" w:type="dxa"/>
            </w:tcMar>
            <w:vAlign w:val="center"/>
          </w:tcPr>
          <w:p w14:paraId="63A40AD7">
            <w:pPr>
              <w:spacing w:before="0" w:after="0" w:line="259" w:lineRule="auto"/>
            </w:pPr>
            <w:r>
              <w:rPr>
                <w:rFonts w:ascii="Arial Unicode MS" w:hAnsi="Arial Unicode MS" w:eastAsia="Arial Unicode MS"/>
                <w:i/>
                <w:color w:val="263342"/>
                <w:sz w:val="17"/>
              </w:rPr>
              <w:t>fat_loss</w:t>
            </w:r>
            <w:r>
              <w:rPr>
                <w:rFonts w:ascii="Arial Unicode MS" w:hAnsi="Arial Unicode MS" w:eastAsia="Arial Unicode MS"/>
                <w:color w:val="263342"/>
                <w:sz w:val="17"/>
              </w:rPr>
              <w:t>、</w:t>
            </w:r>
            <w:r>
              <w:rPr>
                <w:rFonts w:ascii="Arial Unicode MS" w:hAnsi="Arial Unicode MS" w:eastAsia="Arial Unicode MS"/>
                <w:i/>
                <w:color w:val="263342"/>
                <w:sz w:val="17"/>
              </w:rPr>
              <w:t>tone</w:t>
            </w:r>
            <w:r>
              <w:rPr>
                <w:rFonts w:ascii="Arial Unicode MS" w:hAnsi="Arial Unicode MS" w:eastAsia="Arial Unicode MS"/>
                <w:color w:val="263342"/>
                <w:sz w:val="17"/>
              </w:rPr>
              <w:t>、</w:t>
            </w:r>
            <w:r>
              <w:rPr>
                <w:rFonts w:ascii="Arial Unicode MS" w:hAnsi="Arial Unicode MS" w:eastAsia="Arial Unicode MS"/>
                <w:i/>
                <w:color w:val="263342"/>
                <w:sz w:val="17"/>
              </w:rPr>
              <w:t>healthy_habit</w:t>
            </w:r>
            <w:r>
              <w:rPr>
                <w:rFonts w:ascii="Arial Unicode MS" w:hAnsi="Arial Unicode MS" w:eastAsia="Arial Unicode MS"/>
                <w:color w:val="263342"/>
                <w:sz w:val="17"/>
              </w:rPr>
              <w:t>、</w:t>
            </w:r>
            <w:r>
              <w:rPr>
                <w:rFonts w:ascii="Arial Unicode MS" w:hAnsi="Arial Unicode MS" w:eastAsia="Arial Unicode MS"/>
                <w:i/>
                <w:color w:val="263342"/>
                <w:sz w:val="17"/>
              </w:rPr>
              <w:t>postpartum_recovery</w:t>
            </w:r>
          </w:p>
        </w:tc>
      </w:tr>
      <w:tr w14:paraId="7F486954">
        <w:tc>
          <w:tcPr>
            <w:tcW w:w="1900" w:type="dxa"/>
            <w:tcMar>
              <w:top w:w="80" w:type="dxa"/>
              <w:left w:w="120" w:type="dxa"/>
              <w:bottom w:w="80" w:type="dxa"/>
              <w:right w:w="120" w:type="dxa"/>
            </w:tcMar>
            <w:vAlign w:val="center"/>
          </w:tcPr>
          <w:p w14:paraId="356CA916">
            <w:pPr>
              <w:spacing w:before="0" w:after="0" w:line="259" w:lineRule="auto"/>
            </w:pPr>
            <w:r>
              <w:rPr>
                <w:rFonts w:ascii="Arial Unicode MS" w:hAnsi="Arial Unicode MS" w:eastAsia="Arial Unicode MS"/>
                <w:i/>
                <w:color w:val="263342"/>
                <w:sz w:val="17"/>
              </w:rPr>
              <w:t>secondary_goal</w:t>
            </w:r>
          </w:p>
        </w:tc>
        <w:tc>
          <w:tcPr>
            <w:tcW w:w="3500" w:type="dxa"/>
            <w:tcMar>
              <w:top w:w="80" w:type="dxa"/>
              <w:left w:w="120" w:type="dxa"/>
              <w:bottom w:w="80" w:type="dxa"/>
              <w:right w:w="120" w:type="dxa"/>
            </w:tcMar>
            <w:vAlign w:val="center"/>
          </w:tcPr>
          <w:p w14:paraId="5522BE0E">
            <w:pPr>
              <w:spacing w:before="0" w:after="0" w:line="259" w:lineRule="auto"/>
            </w:pPr>
            <w:r>
              <w:rPr>
                <w:rFonts w:ascii="Arial Unicode MS" w:hAnsi="Arial Unicode MS" w:eastAsia="Arial Unicode MS"/>
                <w:color w:val="263342"/>
                <w:sz w:val="17"/>
              </w:rPr>
              <w:t>enum/null</w:t>
            </w:r>
          </w:p>
        </w:tc>
        <w:tc>
          <w:tcPr>
            <w:tcW w:w="3960" w:type="dxa"/>
            <w:tcMar>
              <w:top w:w="80" w:type="dxa"/>
              <w:left w:w="120" w:type="dxa"/>
              <w:bottom w:w="80" w:type="dxa"/>
              <w:right w:w="120" w:type="dxa"/>
            </w:tcMar>
            <w:vAlign w:val="center"/>
          </w:tcPr>
          <w:p w14:paraId="181F9C10">
            <w:pPr>
              <w:spacing w:before="0" w:after="0" w:line="259" w:lineRule="auto"/>
            </w:pPr>
            <w:r>
              <w:rPr>
                <w:rFonts w:ascii="Arial Unicode MS" w:hAnsi="Arial Unicode MS" w:eastAsia="Arial Unicode MS"/>
                <w:color w:val="263342"/>
                <w:sz w:val="17"/>
              </w:rPr>
              <w:t xml:space="preserve">同上；不得与 </w:t>
            </w:r>
            <w:r>
              <w:rPr>
                <w:rFonts w:ascii="Arial Unicode MS" w:hAnsi="Arial Unicode MS" w:eastAsia="Arial Unicode MS"/>
                <w:i/>
                <w:color w:val="263342"/>
                <w:sz w:val="17"/>
              </w:rPr>
              <w:t>primary_goal</w:t>
            </w:r>
            <w:r>
              <w:rPr>
                <w:rFonts w:ascii="Arial Unicode MS" w:hAnsi="Arial Unicode MS" w:eastAsia="Arial Unicode MS"/>
                <w:color w:val="263342"/>
                <w:sz w:val="17"/>
              </w:rPr>
              <w:t xml:space="preserve"> 重复</w:t>
            </w:r>
          </w:p>
        </w:tc>
      </w:tr>
    </w:tbl>
    <w:p w14:paraId="3108F54E">
      <w:pPr>
        <w:spacing w:after="20"/>
      </w:pPr>
    </w:p>
    <w:p w14:paraId="71EBFCC2">
      <w:pPr>
        <w:pStyle w:val="6"/>
      </w:pPr>
      <w:r>
        <w:rPr>
          <w:rFonts w:ascii="Arial Unicode MS" w:hAnsi="Arial Unicode MS" w:eastAsia="Arial Unicode MS"/>
          <w:color w:val="1F4D78"/>
          <w:sz w:val="22"/>
        </w:rPr>
        <w:t>C. 能力、负荷与偏好</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1E87D499">
        <w:trPr>
          <w:tblHeader/>
        </w:trPr>
        <w:tc>
          <w:tcPr>
            <w:tcW w:w="1900" w:type="dxa"/>
            <w:shd w:val="clear" w:color="auto" w:fill="E8EEF5"/>
            <w:tcMar>
              <w:top w:w="80" w:type="dxa"/>
              <w:left w:w="120" w:type="dxa"/>
              <w:bottom w:w="80" w:type="dxa"/>
              <w:right w:w="120" w:type="dxa"/>
            </w:tcMar>
            <w:vAlign w:val="center"/>
          </w:tcPr>
          <w:p w14:paraId="2BCA377A">
            <w:pPr>
              <w:spacing w:before="0" w:after="0" w:line="259" w:lineRule="auto"/>
            </w:pPr>
            <w:r>
              <w:rPr>
                <w:rFonts w:ascii="Arial Unicode MS" w:hAnsi="Arial Unicode MS" w:eastAsia="Arial Unicode MS"/>
                <w:b/>
                <w:color w:val="0B2545"/>
                <w:sz w:val="17"/>
              </w:rPr>
              <w:t>field_key</w:t>
            </w:r>
          </w:p>
        </w:tc>
        <w:tc>
          <w:tcPr>
            <w:tcW w:w="3500" w:type="dxa"/>
            <w:shd w:val="clear" w:color="auto" w:fill="E8EEF5"/>
            <w:tcMar>
              <w:top w:w="80" w:type="dxa"/>
              <w:left w:w="120" w:type="dxa"/>
              <w:bottom w:w="80" w:type="dxa"/>
              <w:right w:w="120" w:type="dxa"/>
            </w:tcMar>
            <w:vAlign w:val="center"/>
          </w:tcPr>
          <w:p w14:paraId="1845FF6C">
            <w:pPr>
              <w:spacing w:before="0" w:after="0" w:line="259" w:lineRule="auto"/>
            </w:pPr>
            <w:r>
              <w:rPr>
                <w:rFonts w:ascii="Arial Unicode MS" w:hAnsi="Arial Unicode MS" w:eastAsia="Arial Unicode MS"/>
                <w:b/>
                <w:color w:val="0B2545"/>
                <w:sz w:val="17"/>
              </w:rPr>
              <w:t>类型</w:t>
            </w:r>
          </w:p>
        </w:tc>
        <w:tc>
          <w:tcPr>
            <w:tcW w:w="3960" w:type="dxa"/>
            <w:shd w:val="clear" w:color="auto" w:fill="E8EEF5"/>
            <w:tcMar>
              <w:top w:w="80" w:type="dxa"/>
              <w:left w:w="120" w:type="dxa"/>
              <w:bottom w:w="80" w:type="dxa"/>
              <w:right w:w="120" w:type="dxa"/>
            </w:tcMar>
            <w:vAlign w:val="center"/>
          </w:tcPr>
          <w:p w14:paraId="4D5C9C29">
            <w:pPr>
              <w:spacing w:before="0" w:after="0" w:line="259" w:lineRule="auto"/>
            </w:pPr>
            <w:r>
              <w:rPr>
                <w:rFonts w:ascii="Arial Unicode MS" w:hAnsi="Arial Unicode MS" w:eastAsia="Arial Unicode MS"/>
                <w:b/>
                <w:color w:val="0B2545"/>
                <w:sz w:val="17"/>
              </w:rPr>
              <w:t>允许值/说明</w:t>
            </w:r>
          </w:p>
        </w:tc>
      </w:tr>
      <w:tr w14:paraId="716A02C2">
        <w:tc>
          <w:tcPr>
            <w:tcW w:w="1900" w:type="dxa"/>
            <w:tcMar>
              <w:top w:w="80" w:type="dxa"/>
              <w:left w:w="120" w:type="dxa"/>
              <w:bottom w:w="80" w:type="dxa"/>
              <w:right w:w="120" w:type="dxa"/>
            </w:tcMar>
            <w:vAlign w:val="center"/>
          </w:tcPr>
          <w:p w14:paraId="60DA14E8">
            <w:pPr>
              <w:spacing w:before="0" w:after="0" w:line="259" w:lineRule="auto"/>
            </w:pPr>
            <w:r>
              <w:rPr>
                <w:rFonts w:ascii="Arial Unicode MS" w:hAnsi="Arial Unicode MS" w:eastAsia="Arial Unicode MS"/>
                <w:i/>
                <w:color w:val="263342"/>
                <w:sz w:val="17"/>
              </w:rPr>
              <w:t>exercise_frequency_4w</w:t>
            </w:r>
          </w:p>
        </w:tc>
        <w:tc>
          <w:tcPr>
            <w:tcW w:w="3500" w:type="dxa"/>
            <w:tcMar>
              <w:top w:w="80" w:type="dxa"/>
              <w:left w:w="120" w:type="dxa"/>
              <w:bottom w:w="80" w:type="dxa"/>
              <w:right w:w="120" w:type="dxa"/>
            </w:tcMar>
            <w:vAlign w:val="center"/>
          </w:tcPr>
          <w:p w14:paraId="572719B9">
            <w:pPr>
              <w:spacing w:before="0" w:after="0" w:line="259" w:lineRule="auto"/>
            </w:pPr>
            <w:r>
              <w:rPr>
                <w:rFonts w:ascii="Arial Unicode MS" w:hAnsi="Arial Unicode MS" w:eastAsia="Arial Unicode MS"/>
                <w:color w:val="263342"/>
                <w:sz w:val="17"/>
              </w:rPr>
              <w:t>enum</w:t>
            </w:r>
          </w:p>
        </w:tc>
        <w:tc>
          <w:tcPr>
            <w:tcW w:w="3960" w:type="dxa"/>
            <w:tcMar>
              <w:top w:w="80" w:type="dxa"/>
              <w:left w:w="120" w:type="dxa"/>
              <w:bottom w:w="80" w:type="dxa"/>
              <w:right w:w="120" w:type="dxa"/>
            </w:tcMar>
            <w:vAlign w:val="center"/>
          </w:tcPr>
          <w:p w14:paraId="7BB95231">
            <w:pPr>
              <w:spacing w:before="0" w:after="0" w:line="259" w:lineRule="auto"/>
            </w:pPr>
            <w:r>
              <w:rPr>
                <w:rFonts w:ascii="Arial Unicode MS" w:hAnsi="Arial Unicode MS" w:eastAsia="Arial Unicode MS"/>
                <w:i/>
                <w:color w:val="263342"/>
                <w:sz w:val="17"/>
              </w:rPr>
              <w:t>none</w:t>
            </w:r>
            <w:r>
              <w:rPr>
                <w:rFonts w:ascii="Arial Unicode MS" w:hAnsi="Arial Unicode MS" w:eastAsia="Arial Unicode MS"/>
                <w:color w:val="263342"/>
                <w:sz w:val="17"/>
              </w:rPr>
              <w:t>、</w:t>
            </w:r>
            <w:r>
              <w:rPr>
                <w:rFonts w:ascii="Arial Unicode MS" w:hAnsi="Arial Unicode MS" w:eastAsia="Arial Unicode MS"/>
                <w:i/>
                <w:color w:val="263342"/>
                <w:sz w:val="17"/>
              </w:rPr>
              <w:t>once_weekly</w:t>
            </w:r>
            <w:r>
              <w:rPr>
                <w:rFonts w:ascii="Arial Unicode MS" w:hAnsi="Arial Unicode MS" w:eastAsia="Arial Unicode MS"/>
                <w:color w:val="263342"/>
                <w:sz w:val="17"/>
              </w:rPr>
              <w:t>、</w:t>
            </w:r>
            <w:r>
              <w:rPr>
                <w:rFonts w:ascii="Arial Unicode MS" w:hAnsi="Arial Unicode MS" w:eastAsia="Arial Unicode MS"/>
                <w:i/>
                <w:color w:val="263342"/>
                <w:sz w:val="17"/>
              </w:rPr>
              <w:t>two_three_weekly</w:t>
            </w:r>
            <w:r>
              <w:rPr>
                <w:rFonts w:ascii="Arial Unicode MS" w:hAnsi="Arial Unicode MS" w:eastAsia="Arial Unicode MS"/>
                <w:color w:val="263342"/>
                <w:sz w:val="17"/>
              </w:rPr>
              <w:t>、</w:t>
            </w:r>
            <w:r>
              <w:rPr>
                <w:rFonts w:ascii="Arial Unicode MS" w:hAnsi="Arial Unicode MS" w:eastAsia="Arial Unicode MS"/>
                <w:i/>
                <w:color w:val="263342"/>
                <w:sz w:val="17"/>
              </w:rPr>
              <w:t>four_plus_weekly</w:t>
            </w:r>
          </w:p>
        </w:tc>
      </w:tr>
      <w:tr w14:paraId="49FC90A6">
        <w:tc>
          <w:tcPr>
            <w:tcW w:w="1900" w:type="dxa"/>
            <w:tcMar>
              <w:top w:w="80" w:type="dxa"/>
              <w:left w:w="120" w:type="dxa"/>
              <w:bottom w:w="80" w:type="dxa"/>
              <w:right w:w="120" w:type="dxa"/>
            </w:tcMar>
            <w:vAlign w:val="center"/>
          </w:tcPr>
          <w:p w14:paraId="24B3C21C">
            <w:pPr>
              <w:spacing w:before="0" w:after="0" w:line="259" w:lineRule="auto"/>
            </w:pPr>
            <w:r>
              <w:rPr>
                <w:rFonts w:ascii="Arial Unicode MS" w:hAnsi="Arial Unicode MS" w:eastAsia="Arial Unicode MS"/>
                <w:i/>
                <w:color w:val="263342"/>
                <w:sz w:val="17"/>
              </w:rPr>
              <w:t>continuous_activity_20m</w:t>
            </w:r>
          </w:p>
        </w:tc>
        <w:tc>
          <w:tcPr>
            <w:tcW w:w="3500" w:type="dxa"/>
            <w:tcMar>
              <w:top w:w="80" w:type="dxa"/>
              <w:left w:w="120" w:type="dxa"/>
              <w:bottom w:w="80" w:type="dxa"/>
              <w:right w:w="120" w:type="dxa"/>
            </w:tcMar>
            <w:vAlign w:val="center"/>
          </w:tcPr>
          <w:p w14:paraId="33334462">
            <w:pPr>
              <w:spacing w:before="0" w:after="0" w:line="259" w:lineRule="auto"/>
            </w:pPr>
            <w:r>
              <w:rPr>
                <w:rFonts w:ascii="Arial Unicode MS" w:hAnsi="Arial Unicode MS" w:eastAsia="Arial Unicode MS"/>
                <w:color w:val="263342"/>
                <w:sz w:val="17"/>
              </w:rPr>
              <w:t>enum</w:t>
            </w:r>
          </w:p>
        </w:tc>
        <w:tc>
          <w:tcPr>
            <w:tcW w:w="3960" w:type="dxa"/>
            <w:tcMar>
              <w:top w:w="80" w:type="dxa"/>
              <w:left w:w="120" w:type="dxa"/>
              <w:bottom w:w="80" w:type="dxa"/>
              <w:right w:w="120" w:type="dxa"/>
            </w:tcMar>
            <w:vAlign w:val="center"/>
          </w:tcPr>
          <w:p w14:paraId="49E98280">
            <w:pPr>
              <w:spacing w:before="0" w:after="0" w:line="259" w:lineRule="auto"/>
            </w:pPr>
            <w:r>
              <w:rPr>
                <w:rFonts w:ascii="Arial Unicode MS" w:hAnsi="Arial Unicode MS" w:eastAsia="Arial Unicode MS"/>
                <w:i/>
                <w:color w:val="263342"/>
                <w:sz w:val="17"/>
              </w:rPr>
              <w:t>very_hard</w:t>
            </w:r>
            <w:r>
              <w:rPr>
                <w:rFonts w:ascii="Arial Unicode MS" w:hAnsi="Arial Unicode MS" w:eastAsia="Arial Unicode MS"/>
                <w:color w:val="263342"/>
                <w:sz w:val="17"/>
              </w:rPr>
              <w:t>、</w:t>
            </w:r>
            <w:r>
              <w:rPr>
                <w:rFonts w:ascii="Arial Unicode MS" w:hAnsi="Arial Unicode MS" w:eastAsia="Arial Unicode MS"/>
                <w:i/>
                <w:color w:val="263342"/>
                <w:sz w:val="17"/>
              </w:rPr>
              <w:t>complete_with_breaks</w:t>
            </w:r>
            <w:r>
              <w:rPr>
                <w:rFonts w:ascii="Arial Unicode MS" w:hAnsi="Arial Unicode MS" w:eastAsia="Arial Unicode MS"/>
                <w:color w:val="263342"/>
                <w:sz w:val="17"/>
              </w:rPr>
              <w:t>、</w:t>
            </w:r>
            <w:r>
              <w:rPr>
                <w:rFonts w:ascii="Arial Unicode MS" w:hAnsi="Arial Unicode MS" w:eastAsia="Arial Unicode MS"/>
                <w:i/>
                <w:color w:val="263342"/>
                <w:sz w:val="17"/>
              </w:rPr>
              <w:t>fairly_easy</w:t>
            </w:r>
            <w:r>
              <w:rPr>
                <w:rFonts w:ascii="Arial Unicode MS" w:hAnsi="Arial Unicode MS" w:eastAsia="Arial Unicode MS"/>
                <w:color w:val="263342"/>
                <w:sz w:val="17"/>
              </w:rPr>
              <w:t>、</w:t>
            </w:r>
            <w:r>
              <w:rPr>
                <w:rFonts w:ascii="Arial Unicode MS" w:hAnsi="Arial Unicode MS" w:eastAsia="Arial Unicode MS"/>
                <w:i/>
                <w:color w:val="263342"/>
                <w:sz w:val="17"/>
              </w:rPr>
              <w:t>easy_can_continue</w:t>
            </w:r>
          </w:p>
        </w:tc>
      </w:tr>
      <w:tr w14:paraId="40DA612F">
        <w:tc>
          <w:tcPr>
            <w:tcW w:w="1900" w:type="dxa"/>
            <w:tcMar>
              <w:top w:w="80" w:type="dxa"/>
              <w:left w:w="120" w:type="dxa"/>
              <w:bottom w:w="80" w:type="dxa"/>
              <w:right w:w="120" w:type="dxa"/>
            </w:tcMar>
            <w:vAlign w:val="center"/>
          </w:tcPr>
          <w:p w14:paraId="300B8597">
            <w:pPr>
              <w:spacing w:before="0" w:after="0" w:line="259" w:lineRule="auto"/>
            </w:pPr>
            <w:r>
              <w:rPr>
                <w:rFonts w:ascii="Arial Unicode MS" w:hAnsi="Arial Unicode MS" w:eastAsia="Arial Unicode MS"/>
                <w:i/>
                <w:color w:val="263342"/>
                <w:sz w:val="17"/>
              </w:rPr>
              <w:t>fitness_capacity</w:t>
            </w:r>
          </w:p>
        </w:tc>
        <w:tc>
          <w:tcPr>
            <w:tcW w:w="3500" w:type="dxa"/>
            <w:tcMar>
              <w:top w:w="80" w:type="dxa"/>
              <w:left w:w="120" w:type="dxa"/>
              <w:bottom w:w="80" w:type="dxa"/>
              <w:right w:w="120" w:type="dxa"/>
            </w:tcMar>
            <w:vAlign w:val="center"/>
          </w:tcPr>
          <w:p w14:paraId="2613A4D3">
            <w:pPr>
              <w:spacing w:before="0" w:after="0" w:line="259" w:lineRule="auto"/>
            </w:pPr>
            <w:r>
              <w:rPr>
                <w:rFonts w:ascii="Arial Unicode MS" w:hAnsi="Arial Unicode MS" w:eastAsia="Arial Unicode MS"/>
                <w:color w:val="263342"/>
                <w:sz w:val="17"/>
              </w:rPr>
              <w:t>enum</w:t>
            </w:r>
          </w:p>
        </w:tc>
        <w:tc>
          <w:tcPr>
            <w:tcW w:w="3960" w:type="dxa"/>
            <w:tcMar>
              <w:top w:w="80" w:type="dxa"/>
              <w:left w:w="120" w:type="dxa"/>
              <w:bottom w:w="80" w:type="dxa"/>
              <w:right w:w="120" w:type="dxa"/>
            </w:tcMar>
            <w:vAlign w:val="center"/>
          </w:tcPr>
          <w:p w14:paraId="7CE036B9">
            <w:pPr>
              <w:spacing w:before="0" w:after="0" w:line="259" w:lineRule="auto"/>
            </w:pPr>
            <w:r>
              <w:rPr>
                <w:rFonts w:ascii="Arial Unicode MS" w:hAnsi="Arial Unicode MS" w:eastAsia="Arial Unicode MS"/>
                <w:color w:val="263342"/>
                <w:sz w:val="17"/>
              </w:rPr>
              <w:t xml:space="preserve">V1 只使用 </w:t>
            </w:r>
            <w:r>
              <w:rPr>
                <w:rFonts w:ascii="Arial Unicode MS" w:hAnsi="Arial Unicode MS" w:eastAsia="Arial Unicode MS"/>
                <w:i/>
                <w:color w:val="263342"/>
                <w:sz w:val="17"/>
              </w:rPr>
              <w:t>L1</w:t>
            </w:r>
            <w:r>
              <w:rPr>
                <w:rFonts w:ascii="Arial Unicode MS" w:hAnsi="Arial Unicode MS" w:eastAsia="Arial Unicode MS"/>
                <w:color w:val="263342"/>
                <w:sz w:val="17"/>
              </w:rPr>
              <w:t>–</w:t>
            </w:r>
            <w:r>
              <w:rPr>
                <w:rFonts w:ascii="Arial Unicode MS" w:hAnsi="Arial Unicode MS" w:eastAsia="Arial Unicode MS"/>
                <w:i/>
                <w:color w:val="263342"/>
                <w:sz w:val="17"/>
              </w:rPr>
              <w:t>L5</w:t>
            </w:r>
            <w:r>
              <w:rPr>
                <w:rFonts w:ascii="Arial Unicode MS" w:hAnsi="Arial Unicode MS" w:eastAsia="Arial Unicode MS"/>
                <w:color w:val="263342"/>
                <w:sz w:val="17"/>
              </w:rPr>
              <w:t>；推导规则必须版本化</w:t>
            </w:r>
          </w:p>
        </w:tc>
      </w:tr>
      <w:tr w14:paraId="0AE8704E">
        <w:tc>
          <w:tcPr>
            <w:tcW w:w="1900" w:type="dxa"/>
            <w:tcMar>
              <w:top w:w="80" w:type="dxa"/>
              <w:left w:w="120" w:type="dxa"/>
              <w:bottom w:w="80" w:type="dxa"/>
              <w:right w:w="120" w:type="dxa"/>
            </w:tcMar>
            <w:vAlign w:val="center"/>
          </w:tcPr>
          <w:p w14:paraId="1B0F1540">
            <w:pPr>
              <w:spacing w:before="0" w:after="0" w:line="259" w:lineRule="auto"/>
            </w:pPr>
            <w:r>
              <w:rPr>
                <w:rFonts w:ascii="Arial Unicode MS" w:hAnsi="Arial Unicode MS" w:eastAsia="Arial Unicode MS"/>
                <w:i/>
                <w:color w:val="263342"/>
                <w:sz w:val="17"/>
              </w:rPr>
              <w:t>jump_tolerance</w:t>
            </w:r>
          </w:p>
        </w:tc>
        <w:tc>
          <w:tcPr>
            <w:tcW w:w="3500" w:type="dxa"/>
            <w:tcMar>
              <w:top w:w="80" w:type="dxa"/>
              <w:left w:w="120" w:type="dxa"/>
              <w:bottom w:w="80" w:type="dxa"/>
              <w:right w:w="120" w:type="dxa"/>
            </w:tcMar>
            <w:vAlign w:val="center"/>
          </w:tcPr>
          <w:p w14:paraId="7C49428C">
            <w:pPr>
              <w:spacing w:before="0" w:after="0" w:line="259" w:lineRule="auto"/>
            </w:pPr>
            <w:r>
              <w:rPr>
                <w:rFonts w:ascii="Arial Unicode MS" w:hAnsi="Arial Unicode MS" w:eastAsia="Arial Unicode MS"/>
                <w:color w:val="263342"/>
                <w:sz w:val="17"/>
              </w:rPr>
              <w:t>enum</w:t>
            </w:r>
          </w:p>
        </w:tc>
        <w:tc>
          <w:tcPr>
            <w:tcW w:w="3960" w:type="dxa"/>
            <w:tcMar>
              <w:top w:w="80" w:type="dxa"/>
              <w:left w:w="120" w:type="dxa"/>
              <w:bottom w:w="80" w:type="dxa"/>
              <w:right w:w="120" w:type="dxa"/>
            </w:tcMar>
            <w:vAlign w:val="center"/>
          </w:tcPr>
          <w:p w14:paraId="1ACFE97D">
            <w:pPr>
              <w:spacing w:before="0" w:after="0" w:line="259" w:lineRule="auto"/>
            </w:pPr>
            <w:r>
              <w:rPr>
                <w:rFonts w:ascii="Arial Unicode MS" w:hAnsi="Arial Unicode MS" w:eastAsia="Arial Unicode MS"/>
                <w:i/>
                <w:color w:val="263342"/>
                <w:sz w:val="17"/>
              </w:rPr>
              <w:t>avoid</w:t>
            </w:r>
            <w:r>
              <w:rPr>
                <w:rFonts w:ascii="Arial Unicode MS" w:hAnsi="Arial Unicode MS" w:eastAsia="Arial Unicode MS"/>
                <w:color w:val="263342"/>
                <w:sz w:val="17"/>
              </w:rPr>
              <w:t>、</w:t>
            </w:r>
            <w:r>
              <w:rPr>
                <w:rFonts w:ascii="Arial Unicode MS" w:hAnsi="Arial Unicode MS" w:eastAsia="Arial Unicode MS"/>
                <w:i/>
                <w:color w:val="263342"/>
                <w:sz w:val="17"/>
              </w:rPr>
              <w:t>low</w:t>
            </w:r>
            <w:r>
              <w:rPr>
                <w:rFonts w:ascii="Arial Unicode MS" w:hAnsi="Arial Unicode MS" w:eastAsia="Arial Unicode MS"/>
                <w:color w:val="263342"/>
                <w:sz w:val="17"/>
              </w:rPr>
              <w:t>、</w:t>
            </w:r>
            <w:r>
              <w:rPr>
                <w:rFonts w:ascii="Arial Unicode MS" w:hAnsi="Arial Unicode MS" w:eastAsia="Arial Unicode MS"/>
                <w:i/>
                <w:color w:val="263342"/>
                <w:sz w:val="17"/>
              </w:rPr>
              <w:t>standard</w:t>
            </w:r>
            <w:r>
              <w:rPr>
                <w:rFonts w:ascii="Arial Unicode MS" w:hAnsi="Arial Unicode MS" w:eastAsia="Arial Unicode MS"/>
                <w:color w:val="263342"/>
                <w:sz w:val="17"/>
              </w:rPr>
              <w:t>、</w:t>
            </w:r>
            <w:r>
              <w:rPr>
                <w:rFonts w:ascii="Arial Unicode MS" w:hAnsi="Arial Unicode MS" w:eastAsia="Arial Unicode MS"/>
                <w:i/>
                <w:color w:val="263342"/>
                <w:sz w:val="17"/>
              </w:rPr>
              <w:t>unknown</w:t>
            </w:r>
          </w:p>
        </w:tc>
      </w:tr>
      <w:tr w14:paraId="43B9B791">
        <w:tc>
          <w:tcPr>
            <w:tcW w:w="1900" w:type="dxa"/>
            <w:tcMar>
              <w:top w:w="80" w:type="dxa"/>
              <w:left w:w="120" w:type="dxa"/>
              <w:bottom w:w="80" w:type="dxa"/>
              <w:right w:w="120" w:type="dxa"/>
            </w:tcMar>
            <w:vAlign w:val="center"/>
          </w:tcPr>
          <w:p w14:paraId="7DFD0A30">
            <w:pPr>
              <w:spacing w:before="0" w:after="0" w:line="259" w:lineRule="auto"/>
            </w:pPr>
            <w:r>
              <w:rPr>
                <w:rFonts w:ascii="Arial Unicode MS" w:hAnsi="Arial Unicode MS" w:eastAsia="Arial Unicode MS"/>
                <w:i/>
                <w:color w:val="263342"/>
                <w:sz w:val="17"/>
              </w:rPr>
              <w:t>movement_limitations</w:t>
            </w:r>
          </w:p>
        </w:tc>
        <w:tc>
          <w:tcPr>
            <w:tcW w:w="3500" w:type="dxa"/>
            <w:tcMar>
              <w:top w:w="80" w:type="dxa"/>
              <w:left w:w="120" w:type="dxa"/>
              <w:bottom w:w="80" w:type="dxa"/>
              <w:right w:w="120" w:type="dxa"/>
            </w:tcMar>
            <w:vAlign w:val="center"/>
          </w:tcPr>
          <w:p w14:paraId="06F1E623">
            <w:pPr>
              <w:spacing w:before="0" w:after="0" w:line="259" w:lineRule="auto"/>
            </w:pPr>
            <w:r>
              <w:rPr>
                <w:rFonts w:ascii="Arial Unicode MS" w:hAnsi="Arial Unicode MS" w:eastAsia="Arial Unicode MS"/>
                <w:color w:val="263342"/>
                <w:sz w:val="17"/>
              </w:rPr>
              <w:t>string[]</w:t>
            </w:r>
          </w:p>
        </w:tc>
        <w:tc>
          <w:tcPr>
            <w:tcW w:w="3960" w:type="dxa"/>
            <w:tcMar>
              <w:top w:w="80" w:type="dxa"/>
              <w:left w:w="120" w:type="dxa"/>
              <w:bottom w:w="80" w:type="dxa"/>
              <w:right w:w="120" w:type="dxa"/>
            </w:tcMar>
            <w:vAlign w:val="center"/>
          </w:tcPr>
          <w:p w14:paraId="651C7111">
            <w:pPr>
              <w:spacing w:before="0" w:after="0" w:line="259" w:lineRule="auto"/>
            </w:pPr>
            <w:r>
              <w:rPr>
                <w:rFonts w:ascii="Arial Unicode MS" w:hAnsi="Arial Unicode MS" w:eastAsia="Arial Unicode MS"/>
                <w:i/>
                <w:color w:val="263342"/>
                <w:sz w:val="17"/>
              </w:rPr>
              <w:t>knee</w:t>
            </w:r>
            <w:r>
              <w:rPr>
                <w:rFonts w:ascii="Arial Unicode MS" w:hAnsi="Arial Unicode MS" w:eastAsia="Arial Unicode MS"/>
                <w:color w:val="263342"/>
                <w:sz w:val="17"/>
              </w:rPr>
              <w:t>、</w:t>
            </w:r>
            <w:r>
              <w:rPr>
                <w:rFonts w:ascii="Arial Unicode MS" w:hAnsi="Arial Unicode MS" w:eastAsia="Arial Unicode MS"/>
                <w:i/>
                <w:color w:val="263342"/>
                <w:sz w:val="17"/>
              </w:rPr>
              <w:t>back</w:t>
            </w:r>
            <w:r>
              <w:rPr>
                <w:rFonts w:ascii="Arial Unicode MS" w:hAnsi="Arial Unicode MS" w:eastAsia="Arial Unicode MS"/>
                <w:color w:val="263342"/>
                <w:sz w:val="17"/>
              </w:rPr>
              <w:t>、</w:t>
            </w:r>
            <w:r>
              <w:rPr>
                <w:rFonts w:ascii="Arial Unicode MS" w:hAnsi="Arial Unicode MS" w:eastAsia="Arial Unicode MS"/>
                <w:i/>
                <w:color w:val="263342"/>
                <w:sz w:val="17"/>
              </w:rPr>
              <w:t>wrist</w:t>
            </w:r>
            <w:r>
              <w:rPr>
                <w:rFonts w:ascii="Arial Unicode MS" w:hAnsi="Arial Unicode MS" w:eastAsia="Arial Unicode MS"/>
                <w:color w:val="263342"/>
                <w:sz w:val="17"/>
              </w:rPr>
              <w:t>、</w:t>
            </w:r>
            <w:r>
              <w:rPr>
                <w:rFonts w:ascii="Arial Unicode MS" w:hAnsi="Arial Unicode MS" w:eastAsia="Arial Unicode MS"/>
                <w:i/>
                <w:color w:val="263342"/>
                <w:sz w:val="17"/>
              </w:rPr>
              <w:t>shoulder</w:t>
            </w:r>
            <w:r>
              <w:rPr>
                <w:rFonts w:ascii="Arial Unicode MS" w:hAnsi="Arial Unicode MS" w:eastAsia="Arial Unicode MS"/>
                <w:color w:val="263342"/>
                <w:sz w:val="17"/>
              </w:rPr>
              <w:t>、</w:t>
            </w:r>
            <w:r>
              <w:rPr>
                <w:rFonts w:ascii="Arial Unicode MS" w:hAnsi="Arial Unicode MS" w:eastAsia="Arial Unicode MS"/>
                <w:i/>
                <w:color w:val="263342"/>
                <w:sz w:val="17"/>
              </w:rPr>
              <w:t>pelvic_floor</w:t>
            </w:r>
            <w:r>
              <w:rPr>
                <w:rFonts w:ascii="Arial Unicode MS" w:hAnsi="Arial Unicode MS" w:eastAsia="Arial Unicode MS"/>
                <w:color w:val="263342"/>
                <w:sz w:val="17"/>
              </w:rPr>
              <w:t>、</w:t>
            </w:r>
            <w:r>
              <w:rPr>
                <w:rFonts w:ascii="Arial Unicode MS" w:hAnsi="Arial Unicode MS" w:eastAsia="Arial Unicode MS"/>
                <w:i/>
                <w:color w:val="263342"/>
                <w:sz w:val="17"/>
              </w:rPr>
              <w:t>diastasis</w:t>
            </w:r>
            <w:r>
              <w:rPr>
                <w:rFonts w:ascii="Arial Unicode MS" w:hAnsi="Arial Unicode MS" w:eastAsia="Arial Unicode MS"/>
                <w:color w:val="263342"/>
                <w:sz w:val="17"/>
              </w:rPr>
              <w:t>、</w:t>
            </w:r>
            <w:r>
              <w:rPr>
                <w:rFonts w:ascii="Arial Unicode MS" w:hAnsi="Arial Unicode MS" w:eastAsia="Arial Unicode MS"/>
                <w:i/>
                <w:color w:val="263342"/>
                <w:sz w:val="17"/>
              </w:rPr>
              <w:t>other</w:t>
            </w:r>
          </w:p>
        </w:tc>
      </w:tr>
      <w:tr w14:paraId="213E8BBF">
        <w:tc>
          <w:tcPr>
            <w:tcW w:w="1900" w:type="dxa"/>
            <w:tcMar>
              <w:top w:w="80" w:type="dxa"/>
              <w:left w:w="120" w:type="dxa"/>
              <w:bottom w:w="80" w:type="dxa"/>
              <w:right w:w="120" w:type="dxa"/>
            </w:tcMar>
            <w:vAlign w:val="center"/>
          </w:tcPr>
          <w:p w14:paraId="3478651D">
            <w:pPr>
              <w:spacing w:before="0" w:after="0" w:line="259" w:lineRule="auto"/>
            </w:pPr>
            <w:r>
              <w:rPr>
                <w:rFonts w:ascii="Arial Unicode MS" w:hAnsi="Arial Unicode MS" w:eastAsia="Arial Unicode MS"/>
                <w:i/>
                <w:color w:val="263342"/>
                <w:sz w:val="17"/>
              </w:rPr>
              <w:t>limitation_severity</w:t>
            </w:r>
          </w:p>
        </w:tc>
        <w:tc>
          <w:tcPr>
            <w:tcW w:w="3500" w:type="dxa"/>
            <w:tcMar>
              <w:top w:w="80" w:type="dxa"/>
              <w:left w:w="120" w:type="dxa"/>
              <w:bottom w:w="80" w:type="dxa"/>
              <w:right w:w="120" w:type="dxa"/>
            </w:tcMar>
            <w:vAlign w:val="center"/>
          </w:tcPr>
          <w:p w14:paraId="152BB0E8">
            <w:pPr>
              <w:spacing w:before="0" w:after="0" w:line="259" w:lineRule="auto"/>
            </w:pPr>
            <w:r>
              <w:rPr>
                <w:rFonts w:ascii="Arial Unicode MS" w:hAnsi="Arial Unicode MS" w:eastAsia="Arial Unicode MS"/>
                <w:color w:val="263342"/>
                <w:sz w:val="17"/>
              </w:rPr>
              <w:t>enum/null</w:t>
            </w:r>
          </w:p>
        </w:tc>
        <w:tc>
          <w:tcPr>
            <w:tcW w:w="3960" w:type="dxa"/>
            <w:tcMar>
              <w:top w:w="80" w:type="dxa"/>
              <w:left w:w="120" w:type="dxa"/>
              <w:bottom w:w="80" w:type="dxa"/>
              <w:right w:w="120" w:type="dxa"/>
            </w:tcMar>
            <w:vAlign w:val="center"/>
          </w:tcPr>
          <w:p w14:paraId="403E67E0">
            <w:pPr>
              <w:spacing w:before="0" w:after="0" w:line="259" w:lineRule="auto"/>
            </w:pPr>
            <w:r>
              <w:rPr>
                <w:rFonts w:ascii="Arial Unicode MS" w:hAnsi="Arial Unicode MS" w:eastAsia="Arial Unicode MS"/>
                <w:i/>
                <w:color w:val="263342"/>
                <w:sz w:val="17"/>
              </w:rPr>
              <w:t>mild</w:t>
            </w:r>
            <w:r>
              <w:rPr>
                <w:rFonts w:ascii="Arial Unicode MS" w:hAnsi="Arial Unicode MS" w:eastAsia="Arial Unicode MS"/>
                <w:color w:val="263342"/>
                <w:sz w:val="17"/>
              </w:rPr>
              <w:t>、</w:t>
            </w:r>
            <w:r>
              <w:rPr>
                <w:rFonts w:ascii="Arial Unicode MS" w:hAnsi="Arial Unicode MS" w:eastAsia="Arial Unicode MS"/>
                <w:i/>
                <w:color w:val="263342"/>
                <w:sz w:val="17"/>
              </w:rPr>
              <w:t>moderate</w:t>
            </w:r>
            <w:r>
              <w:rPr>
                <w:rFonts w:ascii="Arial Unicode MS" w:hAnsi="Arial Unicode MS" w:eastAsia="Arial Unicode MS"/>
                <w:color w:val="263342"/>
                <w:sz w:val="17"/>
              </w:rPr>
              <w:t>、</w:t>
            </w:r>
            <w:r>
              <w:rPr>
                <w:rFonts w:ascii="Arial Unicode MS" w:hAnsi="Arial Unicode MS" w:eastAsia="Arial Unicode MS"/>
                <w:i/>
                <w:color w:val="263342"/>
                <w:sz w:val="17"/>
              </w:rPr>
              <w:t>medical</w:t>
            </w:r>
            <w:r>
              <w:rPr>
                <w:rFonts w:ascii="Arial Unicode MS" w:hAnsi="Arial Unicode MS" w:eastAsia="Arial Unicode MS"/>
                <w:color w:val="263342"/>
                <w:sz w:val="17"/>
              </w:rPr>
              <w:t>、</w:t>
            </w:r>
            <w:r>
              <w:rPr>
                <w:rFonts w:ascii="Arial Unicode MS" w:hAnsi="Arial Unicode MS" w:eastAsia="Arial Unicode MS"/>
                <w:i/>
                <w:color w:val="263342"/>
                <w:sz w:val="17"/>
              </w:rPr>
              <w:t>unknown</w:t>
            </w:r>
          </w:p>
        </w:tc>
      </w:tr>
      <w:tr w14:paraId="33B0135A">
        <w:tc>
          <w:tcPr>
            <w:tcW w:w="1900" w:type="dxa"/>
            <w:tcMar>
              <w:top w:w="80" w:type="dxa"/>
              <w:left w:w="120" w:type="dxa"/>
              <w:bottom w:w="80" w:type="dxa"/>
              <w:right w:w="120" w:type="dxa"/>
            </w:tcMar>
            <w:vAlign w:val="center"/>
          </w:tcPr>
          <w:p w14:paraId="029D6CE6">
            <w:pPr>
              <w:spacing w:before="0" w:after="0" w:line="259" w:lineRule="auto"/>
            </w:pPr>
            <w:r>
              <w:rPr>
                <w:rFonts w:ascii="Arial Unicode MS" w:hAnsi="Arial Unicode MS" w:eastAsia="Arial Unicode MS"/>
                <w:i/>
                <w:color w:val="263342"/>
                <w:sz w:val="17"/>
              </w:rPr>
              <w:t>preferred_duration_min</w:t>
            </w:r>
          </w:p>
        </w:tc>
        <w:tc>
          <w:tcPr>
            <w:tcW w:w="3500" w:type="dxa"/>
            <w:tcMar>
              <w:top w:w="80" w:type="dxa"/>
              <w:left w:w="120" w:type="dxa"/>
              <w:bottom w:w="80" w:type="dxa"/>
              <w:right w:w="120" w:type="dxa"/>
            </w:tcMar>
            <w:vAlign w:val="center"/>
          </w:tcPr>
          <w:p w14:paraId="3C2B678C">
            <w:pPr>
              <w:spacing w:before="0" w:after="0" w:line="259" w:lineRule="auto"/>
            </w:pPr>
            <w:r>
              <w:rPr>
                <w:rFonts w:ascii="Arial Unicode MS" w:hAnsi="Arial Unicode MS" w:eastAsia="Arial Unicode MS"/>
                <w:color w:val="263342"/>
                <w:sz w:val="17"/>
              </w:rPr>
              <w:t>integer[]</w:t>
            </w:r>
          </w:p>
        </w:tc>
        <w:tc>
          <w:tcPr>
            <w:tcW w:w="3960" w:type="dxa"/>
            <w:tcMar>
              <w:top w:w="80" w:type="dxa"/>
              <w:left w:w="120" w:type="dxa"/>
              <w:bottom w:w="80" w:type="dxa"/>
              <w:right w:w="120" w:type="dxa"/>
            </w:tcMar>
            <w:vAlign w:val="center"/>
          </w:tcPr>
          <w:p w14:paraId="3EC6B648">
            <w:pPr>
              <w:spacing w:before="0" w:after="0" w:line="259" w:lineRule="auto"/>
            </w:pPr>
            <w:r>
              <w:rPr>
                <w:rFonts w:ascii="Arial Unicode MS" w:hAnsi="Arial Unicode MS" w:eastAsia="Arial Unicode MS"/>
                <w:i/>
                <w:color w:val="263342"/>
                <w:sz w:val="17"/>
              </w:rPr>
              <w:t>10</w:t>
            </w:r>
            <w:r>
              <w:rPr>
                <w:rFonts w:ascii="Arial Unicode MS" w:hAnsi="Arial Unicode MS" w:eastAsia="Arial Unicode MS"/>
                <w:color w:val="263342"/>
                <w:sz w:val="17"/>
              </w:rPr>
              <w:t>、</w:t>
            </w:r>
            <w:r>
              <w:rPr>
                <w:rFonts w:ascii="Arial Unicode MS" w:hAnsi="Arial Unicode MS" w:eastAsia="Arial Unicode MS"/>
                <w:i/>
                <w:color w:val="263342"/>
                <w:sz w:val="17"/>
              </w:rPr>
              <w:t>15</w:t>
            </w:r>
            <w:r>
              <w:rPr>
                <w:rFonts w:ascii="Arial Unicode MS" w:hAnsi="Arial Unicode MS" w:eastAsia="Arial Unicode MS"/>
                <w:color w:val="263342"/>
                <w:sz w:val="17"/>
              </w:rPr>
              <w:t>、</w:t>
            </w:r>
            <w:r>
              <w:rPr>
                <w:rFonts w:ascii="Arial Unicode MS" w:hAnsi="Arial Unicode MS" w:eastAsia="Arial Unicode MS"/>
                <w:i/>
                <w:color w:val="263342"/>
                <w:sz w:val="17"/>
              </w:rPr>
              <w:t>20</w:t>
            </w:r>
            <w:r>
              <w:rPr>
                <w:rFonts w:ascii="Arial Unicode MS" w:hAnsi="Arial Unicode MS" w:eastAsia="Arial Unicode MS"/>
                <w:color w:val="263342"/>
                <w:sz w:val="17"/>
              </w:rPr>
              <w:t>、</w:t>
            </w:r>
            <w:r>
              <w:rPr>
                <w:rFonts w:ascii="Arial Unicode MS" w:hAnsi="Arial Unicode MS" w:eastAsia="Arial Unicode MS"/>
                <w:i/>
                <w:color w:val="263342"/>
                <w:sz w:val="17"/>
              </w:rPr>
              <w:t>30</w:t>
            </w:r>
            <w:r>
              <w:rPr>
                <w:rFonts w:ascii="Arial Unicode MS" w:hAnsi="Arial Unicode MS" w:eastAsia="Arial Unicode MS"/>
                <w:color w:val="263342"/>
                <w:sz w:val="17"/>
              </w:rPr>
              <w:t>、</w:t>
            </w:r>
            <w:r>
              <w:rPr>
                <w:rFonts w:ascii="Arial Unicode MS" w:hAnsi="Arial Unicode MS" w:eastAsia="Arial Unicode MS"/>
                <w:i/>
                <w:color w:val="263342"/>
                <w:sz w:val="17"/>
              </w:rPr>
              <w:t>40</w:t>
            </w:r>
            <w:r>
              <w:rPr>
                <w:rFonts w:ascii="Arial Unicode MS" w:hAnsi="Arial Unicode MS" w:eastAsia="Arial Unicode MS"/>
                <w:color w:val="263342"/>
                <w:sz w:val="17"/>
              </w:rPr>
              <w:t>；允许多选</w:t>
            </w:r>
          </w:p>
        </w:tc>
      </w:tr>
      <w:tr w14:paraId="776F47B1">
        <w:tc>
          <w:tcPr>
            <w:tcW w:w="1900" w:type="dxa"/>
            <w:tcMar>
              <w:top w:w="80" w:type="dxa"/>
              <w:left w:w="120" w:type="dxa"/>
              <w:bottom w:w="80" w:type="dxa"/>
              <w:right w:w="120" w:type="dxa"/>
            </w:tcMar>
            <w:vAlign w:val="center"/>
          </w:tcPr>
          <w:p w14:paraId="652E940E">
            <w:pPr>
              <w:spacing w:before="0" w:after="0" w:line="259" w:lineRule="auto"/>
            </w:pPr>
            <w:r>
              <w:rPr>
                <w:rFonts w:ascii="Arial Unicode MS" w:hAnsi="Arial Unicode MS" w:eastAsia="Arial Unicode MS"/>
                <w:i/>
                <w:color w:val="263342"/>
                <w:sz w:val="17"/>
              </w:rPr>
              <w:t>planned_days_per_week</w:t>
            </w:r>
          </w:p>
        </w:tc>
        <w:tc>
          <w:tcPr>
            <w:tcW w:w="3500" w:type="dxa"/>
            <w:tcMar>
              <w:top w:w="80" w:type="dxa"/>
              <w:left w:w="120" w:type="dxa"/>
              <w:bottom w:w="80" w:type="dxa"/>
              <w:right w:w="120" w:type="dxa"/>
            </w:tcMar>
            <w:vAlign w:val="center"/>
          </w:tcPr>
          <w:p w14:paraId="2F663A6A">
            <w:pPr>
              <w:spacing w:before="0" w:after="0" w:line="259" w:lineRule="auto"/>
            </w:pPr>
            <w:r>
              <w:rPr>
                <w:rFonts w:ascii="Arial Unicode MS" w:hAnsi="Arial Unicode MS" w:eastAsia="Arial Unicode MS"/>
                <w:color w:val="263342"/>
                <w:sz w:val="17"/>
              </w:rPr>
              <w:t>enum</w:t>
            </w:r>
          </w:p>
        </w:tc>
        <w:tc>
          <w:tcPr>
            <w:tcW w:w="3960" w:type="dxa"/>
            <w:tcMar>
              <w:top w:w="80" w:type="dxa"/>
              <w:left w:w="120" w:type="dxa"/>
              <w:bottom w:w="80" w:type="dxa"/>
              <w:right w:w="120" w:type="dxa"/>
            </w:tcMar>
            <w:vAlign w:val="center"/>
          </w:tcPr>
          <w:p w14:paraId="41DA54AA">
            <w:pPr>
              <w:spacing w:before="0" w:after="0" w:line="259" w:lineRule="auto"/>
            </w:pPr>
            <w:r>
              <w:rPr>
                <w:rFonts w:ascii="Arial Unicode MS" w:hAnsi="Arial Unicode MS" w:eastAsia="Arial Unicode MS"/>
                <w:i/>
                <w:color w:val="263342"/>
                <w:sz w:val="17"/>
              </w:rPr>
              <w:t>2</w:t>
            </w:r>
            <w:r>
              <w:rPr>
                <w:rFonts w:ascii="Arial Unicode MS" w:hAnsi="Arial Unicode MS" w:eastAsia="Arial Unicode MS"/>
                <w:color w:val="263342"/>
                <w:sz w:val="17"/>
              </w:rPr>
              <w:t>、</w:t>
            </w:r>
            <w:r>
              <w:rPr>
                <w:rFonts w:ascii="Arial Unicode MS" w:hAnsi="Arial Unicode MS" w:eastAsia="Arial Unicode MS"/>
                <w:i/>
                <w:color w:val="263342"/>
                <w:sz w:val="17"/>
              </w:rPr>
              <w:t>3</w:t>
            </w:r>
            <w:r>
              <w:rPr>
                <w:rFonts w:ascii="Arial Unicode MS" w:hAnsi="Arial Unicode MS" w:eastAsia="Arial Unicode MS"/>
                <w:color w:val="263342"/>
                <w:sz w:val="17"/>
              </w:rPr>
              <w:t>、</w:t>
            </w:r>
            <w:r>
              <w:rPr>
                <w:rFonts w:ascii="Arial Unicode MS" w:hAnsi="Arial Unicode MS" w:eastAsia="Arial Unicode MS"/>
                <w:i/>
                <w:color w:val="263342"/>
                <w:sz w:val="17"/>
              </w:rPr>
              <w:t>4</w:t>
            </w:r>
            <w:r>
              <w:rPr>
                <w:rFonts w:ascii="Arial Unicode MS" w:hAnsi="Arial Unicode MS" w:eastAsia="Arial Unicode MS"/>
                <w:color w:val="263342"/>
                <w:sz w:val="17"/>
              </w:rPr>
              <w:t>、</w:t>
            </w:r>
            <w:r>
              <w:rPr>
                <w:rFonts w:ascii="Arial Unicode MS" w:hAnsi="Arial Unicode MS" w:eastAsia="Arial Unicode MS"/>
                <w:i/>
                <w:color w:val="263342"/>
                <w:sz w:val="17"/>
              </w:rPr>
              <w:t>5_plus</w:t>
            </w:r>
          </w:p>
        </w:tc>
      </w:tr>
      <w:tr w14:paraId="0A2B781F">
        <w:tc>
          <w:tcPr>
            <w:tcW w:w="1900" w:type="dxa"/>
            <w:tcMar>
              <w:top w:w="80" w:type="dxa"/>
              <w:left w:w="120" w:type="dxa"/>
              <w:bottom w:w="80" w:type="dxa"/>
              <w:right w:w="120" w:type="dxa"/>
            </w:tcMar>
            <w:vAlign w:val="center"/>
          </w:tcPr>
          <w:p w14:paraId="5C0E2C88">
            <w:pPr>
              <w:spacing w:before="0" w:after="0" w:line="259" w:lineRule="auto"/>
            </w:pPr>
            <w:r>
              <w:rPr>
                <w:rFonts w:ascii="Arial Unicode MS" w:hAnsi="Arial Unicode MS" w:eastAsia="Arial Unicode MS"/>
                <w:i/>
                <w:color w:val="263342"/>
                <w:sz w:val="17"/>
              </w:rPr>
              <w:t>preferred_formats</w:t>
            </w:r>
          </w:p>
        </w:tc>
        <w:tc>
          <w:tcPr>
            <w:tcW w:w="3500" w:type="dxa"/>
            <w:tcMar>
              <w:top w:w="80" w:type="dxa"/>
              <w:left w:w="120" w:type="dxa"/>
              <w:bottom w:w="80" w:type="dxa"/>
              <w:right w:w="120" w:type="dxa"/>
            </w:tcMar>
            <w:vAlign w:val="center"/>
          </w:tcPr>
          <w:p w14:paraId="79C5919C">
            <w:pPr>
              <w:spacing w:before="0" w:after="0" w:line="259" w:lineRule="auto"/>
            </w:pPr>
            <w:r>
              <w:rPr>
                <w:rFonts w:ascii="Arial Unicode MS" w:hAnsi="Arial Unicode MS" w:eastAsia="Arial Unicode MS"/>
                <w:color w:val="263342"/>
                <w:sz w:val="17"/>
              </w:rPr>
              <w:t>string[]</w:t>
            </w:r>
          </w:p>
        </w:tc>
        <w:tc>
          <w:tcPr>
            <w:tcW w:w="3960" w:type="dxa"/>
            <w:tcMar>
              <w:top w:w="80" w:type="dxa"/>
              <w:left w:w="120" w:type="dxa"/>
              <w:bottom w:w="80" w:type="dxa"/>
              <w:right w:w="120" w:type="dxa"/>
            </w:tcMar>
            <w:vAlign w:val="center"/>
          </w:tcPr>
          <w:p w14:paraId="4A8199C4">
            <w:pPr>
              <w:spacing w:before="0" w:after="0" w:line="259" w:lineRule="auto"/>
            </w:pPr>
            <w:r>
              <w:rPr>
                <w:rFonts w:ascii="Arial Unicode MS" w:hAnsi="Arial Unicode MS" w:eastAsia="Arial Unicode MS"/>
                <w:i/>
                <w:color w:val="263342"/>
                <w:sz w:val="17"/>
              </w:rPr>
              <w:t>walk_low_impact_cardio</w:t>
            </w:r>
            <w:r>
              <w:rPr>
                <w:rFonts w:ascii="Arial Unicode MS" w:hAnsi="Arial Unicode MS" w:eastAsia="Arial Unicode MS"/>
                <w:color w:val="263342"/>
                <w:sz w:val="17"/>
              </w:rPr>
              <w:t>、</w:t>
            </w:r>
            <w:r>
              <w:rPr>
                <w:rFonts w:ascii="Arial Unicode MS" w:hAnsi="Arial Unicode MS" w:eastAsia="Arial Unicode MS"/>
                <w:i/>
                <w:color w:val="263342"/>
                <w:sz w:val="17"/>
              </w:rPr>
              <w:t>dance</w:t>
            </w:r>
            <w:r>
              <w:rPr>
                <w:rFonts w:ascii="Arial Unicode MS" w:hAnsi="Arial Unicode MS" w:eastAsia="Arial Unicode MS"/>
                <w:color w:val="263342"/>
                <w:sz w:val="17"/>
              </w:rPr>
              <w:t>、</w:t>
            </w:r>
            <w:r>
              <w:rPr>
                <w:rFonts w:ascii="Arial Unicode MS" w:hAnsi="Arial Unicode MS" w:eastAsia="Arial Unicode MS"/>
                <w:i/>
                <w:color w:val="263342"/>
                <w:sz w:val="17"/>
              </w:rPr>
              <w:t>strength</w:t>
            </w:r>
            <w:r>
              <w:rPr>
                <w:rFonts w:ascii="Arial Unicode MS" w:hAnsi="Arial Unicode MS" w:eastAsia="Arial Unicode MS"/>
                <w:color w:val="263342"/>
                <w:sz w:val="17"/>
              </w:rPr>
              <w:t>、</w:t>
            </w:r>
            <w:r>
              <w:rPr>
                <w:rFonts w:ascii="Arial Unicode MS" w:hAnsi="Arial Unicode MS" w:eastAsia="Arial Unicode MS"/>
                <w:i/>
                <w:color w:val="263342"/>
                <w:sz w:val="17"/>
              </w:rPr>
              <w:t>pilates_yoga</w:t>
            </w:r>
            <w:r>
              <w:rPr>
                <w:rFonts w:ascii="Arial Unicode MS" w:hAnsi="Arial Unicode MS" w:eastAsia="Arial Unicode MS"/>
                <w:color w:val="263342"/>
                <w:sz w:val="17"/>
              </w:rPr>
              <w:t>、</w:t>
            </w:r>
            <w:r>
              <w:rPr>
                <w:rFonts w:ascii="Arial Unicode MS" w:hAnsi="Arial Unicode MS" w:eastAsia="Arial Unicode MS"/>
                <w:i/>
                <w:color w:val="263342"/>
                <w:sz w:val="17"/>
              </w:rPr>
              <w:t>stretch_recovery</w:t>
            </w:r>
            <w:r>
              <w:rPr>
                <w:rFonts w:ascii="Arial Unicode MS" w:hAnsi="Arial Unicode MS" w:eastAsia="Arial Unicode MS"/>
                <w:color w:val="263342"/>
                <w:sz w:val="17"/>
              </w:rPr>
              <w:t>、</w:t>
            </w:r>
            <w:r>
              <w:rPr>
                <w:rFonts w:ascii="Arial Unicode MS" w:hAnsi="Arial Unicode MS" w:eastAsia="Arial Unicode MS"/>
                <w:i/>
                <w:color w:val="263342"/>
                <w:sz w:val="17"/>
              </w:rPr>
              <w:t>mixed</w:t>
            </w:r>
          </w:p>
        </w:tc>
      </w:tr>
      <w:tr w14:paraId="1834A4D9">
        <w:tc>
          <w:tcPr>
            <w:tcW w:w="1900" w:type="dxa"/>
            <w:tcMar>
              <w:top w:w="80" w:type="dxa"/>
              <w:left w:w="120" w:type="dxa"/>
              <w:bottom w:w="80" w:type="dxa"/>
              <w:right w:w="120" w:type="dxa"/>
            </w:tcMar>
            <w:vAlign w:val="center"/>
          </w:tcPr>
          <w:p w14:paraId="09946650">
            <w:pPr>
              <w:spacing w:before="0" w:after="0" w:line="259" w:lineRule="auto"/>
            </w:pPr>
            <w:r>
              <w:rPr>
                <w:rFonts w:ascii="Arial Unicode MS" w:hAnsi="Arial Unicode MS" w:eastAsia="Arial Unicode MS"/>
                <w:i/>
                <w:color w:val="263342"/>
                <w:sz w:val="17"/>
              </w:rPr>
              <w:t>avoid_formats</w:t>
            </w:r>
          </w:p>
        </w:tc>
        <w:tc>
          <w:tcPr>
            <w:tcW w:w="3500" w:type="dxa"/>
            <w:tcMar>
              <w:top w:w="80" w:type="dxa"/>
              <w:left w:w="120" w:type="dxa"/>
              <w:bottom w:w="80" w:type="dxa"/>
              <w:right w:w="120" w:type="dxa"/>
            </w:tcMar>
            <w:vAlign w:val="center"/>
          </w:tcPr>
          <w:p w14:paraId="0908BCD2">
            <w:pPr>
              <w:spacing w:before="0" w:after="0" w:line="259" w:lineRule="auto"/>
            </w:pPr>
            <w:r>
              <w:rPr>
                <w:rFonts w:ascii="Arial Unicode MS" w:hAnsi="Arial Unicode MS" w:eastAsia="Arial Unicode MS"/>
                <w:color w:val="263342"/>
                <w:sz w:val="17"/>
              </w:rPr>
              <w:t>string[]</w:t>
            </w:r>
          </w:p>
        </w:tc>
        <w:tc>
          <w:tcPr>
            <w:tcW w:w="3960" w:type="dxa"/>
            <w:tcMar>
              <w:top w:w="80" w:type="dxa"/>
              <w:left w:w="120" w:type="dxa"/>
              <w:bottom w:w="80" w:type="dxa"/>
              <w:right w:w="120" w:type="dxa"/>
            </w:tcMar>
            <w:vAlign w:val="center"/>
          </w:tcPr>
          <w:p w14:paraId="2120AC58">
            <w:pPr>
              <w:spacing w:before="0" w:after="0" w:line="259" w:lineRule="auto"/>
            </w:pPr>
            <w:r>
              <w:rPr>
                <w:rFonts w:ascii="Arial Unicode MS" w:hAnsi="Arial Unicode MS" w:eastAsia="Arial Unicode MS"/>
                <w:color w:val="263342"/>
                <w:sz w:val="17"/>
              </w:rPr>
              <w:t xml:space="preserve">上述形式 + </w:t>
            </w:r>
            <w:r>
              <w:rPr>
                <w:rFonts w:ascii="Arial Unicode MS" w:hAnsi="Arial Unicode MS" w:eastAsia="Arial Unicode MS"/>
                <w:i/>
                <w:color w:val="263342"/>
                <w:sz w:val="17"/>
              </w:rPr>
              <w:t>jumping</w:t>
            </w:r>
            <w:r>
              <w:rPr>
                <w:rFonts w:ascii="Arial Unicode MS" w:hAnsi="Arial Unicode MS" w:eastAsia="Arial Unicode MS"/>
                <w:color w:val="263342"/>
                <w:sz w:val="17"/>
              </w:rPr>
              <w:t>、</w:t>
            </w:r>
            <w:r>
              <w:rPr>
                <w:rFonts w:ascii="Arial Unicode MS" w:hAnsi="Arial Unicode MS" w:eastAsia="Arial Unicode MS"/>
                <w:i/>
                <w:color w:val="263342"/>
                <w:sz w:val="17"/>
              </w:rPr>
              <w:t>floor_work</w:t>
            </w:r>
            <w:r>
              <w:rPr>
                <w:rFonts w:ascii="Arial Unicode MS" w:hAnsi="Arial Unicode MS" w:eastAsia="Arial Unicode MS"/>
                <w:color w:val="263342"/>
                <w:sz w:val="17"/>
              </w:rPr>
              <w:t>、</w:t>
            </w:r>
            <w:r>
              <w:rPr>
                <w:rFonts w:ascii="Arial Unicode MS" w:hAnsi="Arial Unicode MS" w:eastAsia="Arial Unicode MS"/>
                <w:i/>
                <w:color w:val="263342"/>
                <w:sz w:val="17"/>
              </w:rPr>
              <w:t>quick_direction_change</w:t>
            </w:r>
          </w:p>
        </w:tc>
      </w:tr>
    </w:tbl>
    <w:p w14:paraId="6B4C0F60">
      <w:pPr>
        <w:spacing w:after="20"/>
      </w:pPr>
    </w:p>
    <w:p w14:paraId="67336402">
      <w:pPr>
        <w:pStyle w:val="6"/>
      </w:pPr>
      <w:r>
        <w:rPr>
          <w:rFonts w:ascii="Arial Unicode MS" w:hAnsi="Arial Unicode MS" w:eastAsia="Arial Unicode MS"/>
          <w:color w:val="1F4D78"/>
          <w:sz w:val="22"/>
        </w:rPr>
        <w:t>D. 生命周期与敏感安全字段</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4D4678BD">
        <w:trPr>
          <w:tblHeader/>
        </w:trPr>
        <w:tc>
          <w:tcPr>
            <w:tcW w:w="1900" w:type="dxa"/>
            <w:shd w:val="clear" w:color="auto" w:fill="E8EEF5"/>
            <w:tcMar>
              <w:top w:w="80" w:type="dxa"/>
              <w:left w:w="120" w:type="dxa"/>
              <w:bottom w:w="80" w:type="dxa"/>
              <w:right w:w="120" w:type="dxa"/>
            </w:tcMar>
            <w:vAlign w:val="center"/>
          </w:tcPr>
          <w:p w14:paraId="41416371">
            <w:pPr>
              <w:spacing w:before="0" w:after="0" w:line="259" w:lineRule="auto"/>
            </w:pPr>
            <w:r>
              <w:rPr>
                <w:rFonts w:ascii="Arial Unicode MS" w:hAnsi="Arial Unicode MS" w:eastAsia="Arial Unicode MS"/>
                <w:b/>
                <w:color w:val="0B2545"/>
                <w:sz w:val="17"/>
              </w:rPr>
              <w:t>field_key</w:t>
            </w:r>
          </w:p>
        </w:tc>
        <w:tc>
          <w:tcPr>
            <w:tcW w:w="3500" w:type="dxa"/>
            <w:shd w:val="clear" w:color="auto" w:fill="E8EEF5"/>
            <w:tcMar>
              <w:top w:w="80" w:type="dxa"/>
              <w:left w:w="120" w:type="dxa"/>
              <w:bottom w:w="80" w:type="dxa"/>
              <w:right w:w="120" w:type="dxa"/>
            </w:tcMar>
            <w:vAlign w:val="center"/>
          </w:tcPr>
          <w:p w14:paraId="2815BCE3">
            <w:pPr>
              <w:spacing w:before="0" w:after="0" w:line="259" w:lineRule="auto"/>
            </w:pPr>
            <w:r>
              <w:rPr>
                <w:rFonts w:ascii="Arial Unicode MS" w:hAnsi="Arial Unicode MS" w:eastAsia="Arial Unicode MS"/>
                <w:b/>
                <w:color w:val="0B2545"/>
                <w:sz w:val="17"/>
              </w:rPr>
              <w:t>类型</w:t>
            </w:r>
          </w:p>
        </w:tc>
        <w:tc>
          <w:tcPr>
            <w:tcW w:w="3960" w:type="dxa"/>
            <w:shd w:val="clear" w:color="auto" w:fill="E8EEF5"/>
            <w:tcMar>
              <w:top w:w="80" w:type="dxa"/>
              <w:left w:w="120" w:type="dxa"/>
              <w:bottom w:w="80" w:type="dxa"/>
              <w:right w:w="120" w:type="dxa"/>
            </w:tcMar>
            <w:vAlign w:val="center"/>
          </w:tcPr>
          <w:p w14:paraId="472DC719">
            <w:pPr>
              <w:spacing w:before="0" w:after="0" w:line="259" w:lineRule="auto"/>
            </w:pPr>
            <w:r>
              <w:rPr>
                <w:rFonts w:ascii="Arial Unicode MS" w:hAnsi="Arial Unicode MS" w:eastAsia="Arial Unicode MS"/>
                <w:b/>
                <w:color w:val="0B2545"/>
                <w:sz w:val="17"/>
              </w:rPr>
              <w:t>允许值/说明</w:t>
            </w:r>
          </w:p>
        </w:tc>
      </w:tr>
      <w:tr w14:paraId="11FBA4F9">
        <w:tc>
          <w:tcPr>
            <w:tcW w:w="1900" w:type="dxa"/>
            <w:tcMar>
              <w:top w:w="80" w:type="dxa"/>
              <w:left w:w="120" w:type="dxa"/>
              <w:bottom w:w="80" w:type="dxa"/>
              <w:right w:w="120" w:type="dxa"/>
            </w:tcMar>
            <w:vAlign w:val="center"/>
          </w:tcPr>
          <w:p w14:paraId="6032B49D">
            <w:pPr>
              <w:spacing w:before="0" w:after="0" w:line="259" w:lineRule="auto"/>
            </w:pPr>
            <w:r>
              <w:rPr>
                <w:rFonts w:ascii="Arial Unicode MS" w:hAnsi="Arial Unicode MS" w:eastAsia="Arial Unicode MS"/>
                <w:i/>
                <w:color w:val="263342"/>
                <w:sz w:val="17"/>
              </w:rPr>
              <w:t>life_stage</w:t>
            </w:r>
          </w:p>
        </w:tc>
        <w:tc>
          <w:tcPr>
            <w:tcW w:w="3500" w:type="dxa"/>
            <w:tcMar>
              <w:top w:w="80" w:type="dxa"/>
              <w:left w:w="120" w:type="dxa"/>
              <w:bottom w:w="80" w:type="dxa"/>
              <w:right w:w="120" w:type="dxa"/>
            </w:tcMar>
            <w:vAlign w:val="center"/>
          </w:tcPr>
          <w:p w14:paraId="48935F6F">
            <w:pPr>
              <w:spacing w:before="0" w:after="0" w:line="259" w:lineRule="auto"/>
            </w:pPr>
            <w:r>
              <w:rPr>
                <w:rFonts w:ascii="Arial Unicode MS" w:hAnsi="Arial Unicode MS" w:eastAsia="Arial Unicode MS"/>
                <w:color w:val="263342"/>
                <w:sz w:val="17"/>
              </w:rPr>
              <w:t>enum</w:t>
            </w:r>
          </w:p>
        </w:tc>
        <w:tc>
          <w:tcPr>
            <w:tcW w:w="3960" w:type="dxa"/>
            <w:tcMar>
              <w:top w:w="80" w:type="dxa"/>
              <w:left w:w="120" w:type="dxa"/>
              <w:bottom w:w="80" w:type="dxa"/>
              <w:right w:w="120" w:type="dxa"/>
            </w:tcMar>
            <w:vAlign w:val="center"/>
          </w:tcPr>
          <w:p w14:paraId="144E7770">
            <w:pPr>
              <w:spacing w:before="0" w:after="0" w:line="259" w:lineRule="auto"/>
            </w:pPr>
            <w:r>
              <w:rPr>
                <w:rFonts w:ascii="Arial Unicode MS" w:hAnsi="Arial Unicode MS" w:eastAsia="Arial Unicode MS"/>
                <w:i/>
                <w:color w:val="263342"/>
                <w:sz w:val="17"/>
              </w:rPr>
              <w:t>regular_cycle</w:t>
            </w:r>
            <w:r>
              <w:rPr>
                <w:rFonts w:ascii="Arial Unicode MS" w:hAnsi="Arial Unicode MS" w:eastAsia="Arial Unicode MS"/>
                <w:color w:val="263342"/>
                <w:sz w:val="17"/>
              </w:rPr>
              <w:t>、</w:t>
            </w:r>
            <w:r>
              <w:rPr>
                <w:rFonts w:ascii="Arial Unicode MS" w:hAnsi="Arial Unicode MS" w:eastAsia="Arial Unicode MS"/>
                <w:i/>
                <w:color w:val="263342"/>
                <w:sz w:val="17"/>
              </w:rPr>
              <w:t>irregular_cycle</w:t>
            </w:r>
            <w:r>
              <w:rPr>
                <w:rFonts w:ascii="Arial Unicode MS" w:hAnsi="Arial Unicode MS" w:eastAsia="Arial Unicode MS"/>
                <w:color w:val="263342"/>
                <w:sz w:val="17"/>
              </w:rPr>
              <w:t>、</w:t>
            </w:r>
            <w:r>
              <w:rPr>
                <w:rFonts w:ascii="Arial Unicode MS" w:hAnsi="Arial Unicode MS" w:eastAsia="Arial Unicode MS"/>
                <w:i/>
                <w:color w:val="263342"/>
                <w:sz w:val="17"/>
              </w:rPr>
              <w:t>hormonal_contraception</w:t>
            </w:r>
            <w:r>
              <w:rPr>
                <w:rFonts w:ascii="Arial Unicode MS" w:hAnsi="Arial Unicode MS" w:eastAsia="Arial Unicode MS"/>
                <w:color w:val="263342"/>
                <w:sz w:val="17"/>
              </w:rPr>
              <w:t>、</w:t>
            </w:r>
            <w:r>
              <w:rPr>
                <w:rFonts w:ascii="Arial Unicode MS" w:hAnsi="Arial Unicode MS" w:eastAsia="Arial Unicode MS"/>
                <w:i/>
                <w:color w:val="263342"/>
                <w:sz w:val="17"/>
              </w:rPr>
              <w:t>trying_to_conceive</w:t>
            </w:r>
            <w:r>
              <w:rPr>
                <w:rFonts w:ascii="Arial Unicode MS" w:hAnsi="Arial Unicode MS" w:eastAsia="Arial Unicode MS"/>
                <w:color w:val="263342"/>
                <w:sz w:val="17"/>
              </w:rPr>
              <w:t>、</w:t>
            </w:r>
            <w:r>
              <w:rPr>
                <w:rFonts w:ascii="Arial Unicode MS" w:hAnsi="Arial Unicode MS" w:eastAsia="Arial Unicode MS"/>
                <w:i/>
                <w:color w:val="263342"/>
                <w:sz w:val="17"/>
              </w:rPr>
              <w:t>pregnant</w:t>
            </w:r>
            <w:r>
              <w:rPr>
                <w:rFonts w:ascii="Arial Unicode MS" w:hAnsi="Arial Unicode MS" w:eastAsia="Arial Unicode MS"/>
                <w:color w:val="263342"/>
                <w:sz w:val="17"/>
              </w:rPr>
              <w:t>、</w:t>
            </w:r>
            <w:r>
              <w:rPr>
                <w:rFonts w:ascii="Arial Unicode MS" w:hAnsi="Arial Unicode MS" w:eastAsia="Arial Unicode MS"/>
                <w:i/>
                <w:color w:val="263342"/>
                <w:sz w:val="17"/>
              </w:rPr>
              <w:t>postpartum</w:t>
            </w:r>
            <w:r>
              <w:rPr>
                <w:rFonts w:ascii="Arial Unicode MS" w:hAnsi="Arial Unicode MS" w:eastAsia="Arial Unicode MS"/>
                <w:color w:val="263342"/>
                <w:sz w:val="17"/>
              </w:rPr>
              <w:t>、</w:t>
            </w:r>
            <w:r>
              <w:rPr>
                <w:rFonts w:ascii="Arial Unicode MS" w:hAnsi="Arial Unicode MS" w:eastAsia="Arial Unicode MS"/>
                <w:i/>
                <w:color w:val="263342"/>
                <w:sz w:val="17"/>
              </w:rPr>
              <w:t>perimenopause</w:t>
            </w:r>
            <w:r>
              <w:rPr>
                <w:rFonts w:ascii="Arial Unicode MS" w:hAnsi="Arial Unicode MS" w:eastAsia="Arial Unicode MS"/>
                <w:color w:val="263342"/>
                <w:sz w:val="17"/>
              </w:rPr>
              <w:t>、</w:t>
            </w:r>
            <w:r>
              <w:rPr>
                <w:rFonts w:ascii="Arial Unicode MS" w:hAnsi="Arial Unicode MS" w:eastAsia="Arial Unicode MS"/>
                <w:i/>
                <w:color w:val="263342"/>
                <w:sz w:val="17"/>
              </w:rPr>
              <w:t>postmenopause</w:t>
            </w:r>
            <w:r>
              <w:rPr>
                <w:rFonts w:ascii="Arial Unicode MS" w:hAnsi="Arial Unicode MS" w:eastAsia="Arial Unicode MS"/>
                <w:color w:val="263342"/>
                <w:sz w:val="17"/>
              </w:rPr>
              <w:t>、</w:t>
            </w:r>
            <w:r>
              <w:rPr>
                <w:rFonts w:ascii="Arial Unicode MS" w:hAnsi="Arial Unicode MS" w:eastAsia="Arial Unicode MS"/>
                <w:i/>
                <w:color w:val="263342"/>
                <w:sz w:val="17"/>
              </w:rPr>
              <w:t>unknown</w:t>
            </w:r>
            <w:r>
              <w:rPr>
                <w:rFonts w:ascii="Arial Unicode MS" w:hAnsi="Arial Unicode MS" w:eastAsia="Arial Unicode MS"/>
                <w:color w:val="263342"/>
                <w:sz w:val="17"/>
              </w:rPr>
              <w:t>、</w:t>
            </w:r>
            <w:r>
              <w:rPr>
                <w:rFonts w:ascii="Arial Unicode MS" w:hAnsi="Arial Unicode MS" w:eastAsia="Arial Unicode MS"/>
                <w:i/>
                <w:color w:val="263342"/>
                <w:sz w:val="17"/>
              </w:rPr>
              <w:t>prefer_not_to_answer</w:t>
            </w:r>
          </w:p>
        </w:tc>
      </w:tr>
      <w:tr w14:paraId="0E1C5694">
        <w:tc>
          <w:tcPr>
            <w:tcW w:w="1900" w:type="dxa"/>
            <w:tcMar>
              <w:top w:w="80" w:type="dxa"/>
              <w:left w:w="120" w:type="dxa"/>
              <w:bottom w:w="80" w:type="dxa"/>
              <w:right w:w="120" w:type="dxa"/>
            </w:tcMar>
            <w:vAlign w:val="center"/>
          </w:tcPr>
          <w:p w14:paraId="1A2ED632">
            <w:pPr>
              <w:spacing w:before="0" w:after="0" w:line="259" w:lineRule="auto"/>
            </w:pPr>
            <w:r>
              <w:rPr>
                <w:rFonts w:ascii="Arial Unicode MS" w:hAnsi="Arial Unicode MS" w:eastAsia="Arial Unicode MS"/>
                <w:i/>
                <w:color w:val="263342"/>
                <w:sz w:val="17"/>
              </w:rPr>
              <w:t>last_period_date</w:t>
            </w:r>
          </w:p>
        </w:tc>
        <w:tc>
          <w:tcPr>
            <w:tcW w:w="3500" w:type="dxa"/>
            <w:tcMar>
              <w:top w:w="80" w:type="dxa"/>
              <w:left w:w="120" w:type="dxa"/>
              <w:bottom w:w="80" w:type="dxa"/>
              <w:right w:w="120" w:type="dxa"/>
            </w:tcMar>
            <w:vAlign w:val="center"/>
          </w:tcPr>
          <w:p w14:paraId="0AF15FB2">
            <w:pPr>
              <w:spacing w:before="0" w:after="0" w:line="259" w:lineRule="auto"/>
            </w:pPr>
            <w:r>
              <w:rPr>
                <w:rFonts w:ascii="Arial Unicode MS" w:hAnsi="Arial Unicode MS" w:eastAsia="Arial Unicode MS"/>
                <w:color w:val="263342"/>
                <w:sz w:val="17"/>
              </w:rPr>
              <w:t>date/null</w:t>
            </w:r>
          </w:p>
        </w:tc>
        <w:tc>
          <w:tcPr>
            <w:tcW w:w="3960" w:type="dxa"/>
            <w:tcMar>
              <w:top w:w="80" w:type="dxa"/>
              <w:left w:w="120" w:type="dxa"/>
              <w:bottom w:w="80" w:type="dxa"/>
              <w:right w:w="120" w:type="dxa"/>
            </w:tcMar>
            <w:vAlign w:val="center"/>
          </w:tcPr>
          <w:p w14:paraId="51C8699B">
            <w:pPr>
              <w:spacing w:before="0" w:after="0" w:line="259" w:lineRule="auto"/>
            </w:pPr>
            <w:r>
              <w:rPr>
                <w:rFonts w:ascii="Arial Unicode MS" w:hAnsi="Arial Unicode MS" w:eastAsia="Arial Unicode MS"/>
                <w:color w:val="263342"/>
                <w:sz w:val="17"/>
              </w:rPr>
              <w:t>可跳过；只用于估算，不宣称精确阶段</w:t>
            </w:r>
          </w:p>
        </w:tc>
      </w:tr>
      <w:tr w14:paraId="47A2107C">
        <w:tc>
          <w:tcPr>
            <w:tcW w:w="1900" w:type="dxa"/>
            <w:tcMar>
              <w:top w:w="80" w:type="dxa"/>
              <w:left w:w="120" w:type="dxa"/>
              <w:bottom w:w="80" w:type="dxa"/>
              <w:right w:w="120" w:type="dxa"/>
            </w:tcMar>
            <w:vAlign w:val="center"/>
          </w:tcPr>
          <w:p w14:paraId="7FE2C4EB">
            <w:pPr>
              <w:spacing w:before="0" w:after="0" w:line="259" w:lineRule="auto"/>
            </w:pPr>
            <w:r>
              <w:rPr>
                <w:rFonts w:ascii="Arial Unicode MS" w:hAnsi="Arial Unicode MS" w:eastAsia="Arial Unicode MS"/>
                <w:i/>
                <w:color w:val="263342"/>
                <w:sz w:val="17"/>
              </w:rPr>
              <w:t>avg_cycle_days</w:t>
            </w:r>
          </w:p>
        </w:tc>
        <w:tc>
          <w:tcPr>
            <w:tcW w:w="3500" w:type="dxa"/>
            <w:tcMar>
              <w:top w:w="80" w:type="dxa"/>
              <w:left w:w="120" w:type="dxa"/>
              <w:bottom w:w="80" w:type="dxa"/>
              <w:right w:w="120" w:type="dxa"/>
            </w:tcMar>
            <w:vAlign w:val="center"/>
          </w:tcPr>
          <w:p w14:paraId="703E9329">
            <w:pPr>
              <w:spacing w:before="0" w:after="0" w:line="259" w:lineRule="auto"/>
            </w:pPr>
            <w:r>
              <w:rPr>
                <w:rFonts w:ascii="Arial Unicode MS" w:hAnsi="Arial Unicode MS" w:eastAsia="Arial Unicode MS"/>
                <w:color w:val="263342"/>
                <w:sz w:val="17"/>
              </w:rPr>
              <w:t>integer/null</w:t>
            </w:r>
          </w:p>
        </w:tc>
        <w:tc>
          <w:tcPr>
            <w:tcW w:w="3960" w:type="dxa"/>
            <w:tcMar>
              <w:top w:w="80" w:type="dxa"/>
              <w:left w:w="120" w:type="dxa"/>
              <w:bottom w:w="80" w:type="dxa"/>
              <w:right w:w="120" w:type="dxa"/>
            </w:tcMar>
            <w:vAlign w:val="center"/>
          </w:tcPr>
          <w:p w14:paraId="4F0C5F9F">
            <w:pPr>
              <w:spacing w:before="0" w:after="0" w:line="259" w:lineRule="auto"/>
            </w:pPr>
            <w:r>
              <w:rPr>
                <w:rFonts w:ascii="Arial Unicode MS" w:hAnsi="Arial Unicode MS" w:eastAsia="Arial Unicode MS"/>
                <w:color w:val="263342"/>
                <w:sz w:val="17"/>
              </w:rPr>
              <w:t>可选；建议 15–60</w:t>
            </w:r>
          </w:p>
        </w:tc>
      </w:tr>
      <w:tr w14:paraId="5F2EB203">
        <w:tc>
          <w:tcPr>
            <w:tcW w:w="1900" w:type="dxa"/>
            <w:tcMar>
              <w:top w:w="80" w:type="dxa"/>
              <w:left w:w="120" w:type="dxa"/>
              <w:bottom w:w="80" w:type="dxa"/>
              <w:right w:w="120" w:type="dxa"/>
            </w:tcMar>
            <w:vAlign w:val="center"/>
          </w:tcPr>
          <w:p w14:paraId="15AD28DB">
            <w:pPr>
              <w:spacing w:before="0" w:after="0" w:line="259" w:lineRule="auto"/>
            </w:pPr>
            <w:r>
              <w:rPr>
                <w:rFonts w:ascii="Arial Unicode MS" w:hAnsi="Arial Unicode MS" w:eastAsia="Arial Unicode MS"/>
                <w:i/>
                <w:color w:val="263342"/>
                <w:sz w:val="17"/>
              </w:rPr>
              <w:t>cycle_variability</w:t>
            </w:r>
          </w:p>
        </w:tc>
        <w:tc>
          <w:tcPr>
            <w:tcW w:w="3500" w:type="dxa"/>
            <w:tcMar>
              <w:top w:w="80" w:type="dxa"/>
              <w:left w:w="120" w:type="dxa"/>
              <w:bottom w:w="80" w:type="dxa"/>
              <w:right w:w="120" w:type="dxa"/>
            </w:tcMar>
            <w:vAlign w:val="center"/>
          </w:tcPr>
          <w:p w14:paraId="6BF6B388">
            <w:pPr>
              <w:spacing w:before="0" w:after="0" w:line="259" w:lineRule="auto"/>
            </w:pPr>
            <w:r>
              <w:rPr>
                <w:rFonts w:ascii="Arial Unicode MS" w:hAnsi="Arial Unicode MS" w:eastAsia="Arial Unicode MS"/>
                <w:color w:val="263342"/>
                <w:sz w:val="17"/>
              </w:rPr>
              <w:t>enum/null</w:t>
            </w:r>
          </w:p>
        </w:tc>
        <w:tc>
          <w:tcPr>
            <w:tcW w:w="3960" w:type="dxa"/>
            <w:tcMar>
              <w:top w:w="80" w:type="dxa"/>
              <w:left w:w="120" w:type="dxa"/>
              <w:bottom w:w="80" w:type="dxa"/>
              <w:right w:w="120" w:type="dxa"/>
            </w:tcMar>
            <w:vAlign w:val="center"/>
          </w:tcPr>
          <w:p w14:paraId="3B5A384E">
            <w:pPr>
              <w:spacing w:before="0" w:after="0" w:line="259" w:lineRule="auto"/>
            </w:pPr>
            <w:r>
              <w:rPr>
                <w:rFonts w:ascii="Arial Unicode MS" w:hAnsi="Arial Unicode MS" w:eastAsia="Arial Unicode MS"/>
                <w:color w:val="263342"/>
                <w:sz w:val="17"/>
              </w:rPr>
              <w:t>周期不规律分支</w:t>
            </w:r>
          </w:p>
        </w:tc>
      </w:tr>
      <w:tr w14:paraId="28B398BA">
        <w:tc>
          <w:tcPr>
            <w:tcW w:w="1900" w:type="dxa"/>
            <w:tcMar>
              <w:top w:w="80" w:type="dxa"/>
              <w:left w:w="120" w:type="dxa"/>
              <w:bottom w:w="80" w:type="dxa"/>
              <w:right w:w="120" w:type="dxa"/>
            </w:tcMar>
            <w:vAlign w:val="center"/>
          </w:tcPr>
          <w:p w14:paraId="353256C6">
            <w:pPr>
              <w:spacing w:before="0" w:after="0" w:line="259" w:lineRule="auto"/>
            </w:pPr>
            <w:r>
              <w:rPr>
                <w:rFonts w:ascii="Arial Unicode MS" w:hAnsi="Arial Unicode MS" w:eastAsia="Arial Unicode MS"/>
                <w:i/>
                <w:color w:val="263342"/>
                <w:sz w:val="17"/>
              </w:rPr>
              <w:t>hormonal_contraception_type</w:t>
            </w:r>
          </w:p>
        </w:tc>
        <w:tc>
          <w:tcPr>
            <w:tcW w:w="3500" w:type="dxa"/>
            <w:tcMar>
              <w:top w:w="80" w:type="dxa"/>
              <w:left w:w="120" w:type="dxa"/>
              <w:bottom w:w="80" w:type="dxa"/>
              <w:right w:w="120" w:type="dxa"/>
            </w:tcMar>
            <w:vAlign w:val="center"/>
          </w:tcPr>
          <w:p w14:paraId="71FBD7C6">
            <w:pPr>
              <w:spacing w:before="0" w:after="0" w:line="259" w:lineRule="auto"/>
            </w:pPr>
            <w:r>
              <w:rPr>
                <w:rFonts w:ascii="Arial Unicode MS" w:hAnsi="Arial Unicode MS" w:eastAsia="Arial Unicode MS"/>
                <w:color w:val="263342"/>
                <w:sz w:val="17"/>
              </w:rPr>
              <w:t>enum/null</w:t>
            </w:r>
          </w:p>
        </w:tc>
        <w:tc>
          <w:tcPr>
            <w:tcW w:w="3960" w:type="dxa"/>
            <w:tcMar>
              <w:top w:w="80" w:type="dxa"/>
              <w:left w:w="120" w:type="dxa"/>
              <w:bottom w:w="80" w:type="dxa"/>
              <w:right w:w="120" w:type="dxa"/>
            </w:tcMar>
            <w:vAlign w:val="center"/>
          </w:tcPr>
          <w:p w14:paraId="34F817B4">
            <w:pPr>
              <w:spacing w:before="0" w:after="0" w:line="259" w:lineRule="auto"/>
            </w:pPr>
            <w:r>
              <w:rPr>
                <w:rFonts w:ascii="Arial Unicode MS" w:hAnsi="Arial Unicode MS" w:eastAsia="Arial Unicode MS"/>
                <w:i/>
                <w:color w:val="263342"/>
                <w:sz w:val="17"/>
              </w:rPr>
              <w:t>oral</w:t>
            </w:r>
            <w:r>
              <w:rPr>
                <w:rFonts w:ascii="Arial Unicode MS" w:hAnsi="Arial Unicode MS" w:eastAsia="Arial Unicode MS"/>
                <w:color w:val="263342"/>
                <w:sz w:val="17"/>
              </w:rPr>
              <w:t>、</w:t>
            </w:r>
            <w:r>
              <w:rPr>
                <w:rFonts w:ascii="Arial Unicode MS" w:hAnsi="Arial Unicode MS" w:eastAsia="Arial Unicode MS"/>
                <w:i/>
                <w:color w:val="263342"/>
                <w:sz w:val="17"/>
              </w:rPr>
              <w:t>iud</w:t>
            </w:r>
            <w:r>
              <w:rPr>
                <w:rFonts w:ascii="Arial Unicode MS" w:hAnsi="Arial Unicode MS" w:eastAsia="Arial Unicode MS"/>
                <w:color w:val="263342"/>
                <w:sz w:val="17"/>
              </w:rPr>
              <w:t>、</w:t>
            </w:r>
            <w:r>
              <w:rPr>
                <w:rFonts w:ascii="Arial Unicode MS" w:hAnsi="Arial Unicode MS" w:eastAsia="Arial Unicode MS"/>
                <w:i/>
                <w:color w:val="263342"/>
                <w:sz w:val="17"/>
              </w:rPr>
              <w:t>implant</w:t>
            </w:r>
            <w:r>
              <w:rPr>
                <w:rFonts w:ascii="Arial Unicode MS" w:hAnsi="Arial Unicode MS" w:eastAsia="Arial Unicode MS"/>
                <w:color w:val="263342"/>
                <w:sz w:val="17"/>
              </w:rPr>
              <w:t>、</w:t>
            </w:r>
            <w:r>
              <w:rPr>
                <w:rFonts w:ascii="Arial Unicode MS" w:hAnsi="Arial Unicode MS" w:eastAsia="Arial Unicode MS"/>
                <w:i/>
                <w:color w:val="263342"/>
                <w:sz w:val="17"/>
              </w:rPr>
              <w:t>injection</w:t>
            </w:r>
            <w:r>
              <w:rPr>
                <w:rFonts w:ascii="Arial Unicode MS" w:hAnsi="Arial Unicode MS" w:eastAsia="Arial Unicode MS"/>
                <w:color w:val="263342"/>
                <w:sz w:val="17"/>
              </w:rPr>
              <w:t>、</w:t>
            </w:r>
            <w:r>
              <w:rPr>
                <w:rFonts w:ascii="Arial Unicode MS" w:hAnsi="Arial Unicode MS" w:eastAsia="Arial Unicode MS"/>
                <w:i/>
                <w:color w:val="263342"/>
                <w:sz w:val="17"/>
              </w:rPr>
              <w:t>other</w:t>
            </w:r>
            <w:r>
              <w:rPr>
                <w:rFonts w:ascii="Arial Unicode MS" w:hAnsi="Arial Unicode MS" w:eastAsia="Arial Unicode MS"/>
                <w:color w:val="263342"/>
                <w:sz w:val="17"/>
              </w:rPr>
              <w:t>、</w:t>
            </w:r>
            <w:r>
              <w:rPr>
                <w:rFonts w:ascii="Arial Unicode MS" w:hAnsi="Arial Unicode MS" w:eastAsia="Arial Unicode MS"/>
                <w:i/>
                <w:color w:val="263342"/>
                <w:sz w:val="17"/>
              </w:rPr>
              <w:t>prefer_not_to_answer</w:t>
            </w:r>
          </w:p>
        </w:tc>
      </w:tr>
      <w:tr w14:paraId="75765440">
        <w:tc>
          <w:tcPr>
            <w:tcW w:w="1900" w:type="dxa"/>
            <w:tcMar>
              <w:top w:w="80" w:type="dxa"/>
              <w:left w:w="120" w:type="dxa"/>
              <w:bottom w:w="80" w:type="dxa"/>
              <w:right w:w="120" w:type="dxa"/>
            </w:tcMar>
            <w:vAlign w:val="center"/>
          </w:tcPr>
          <w:p w14:paraId="43170480">
            <w:pPr>
              <w:spacing w:before="0" w:after="0" w:line="259" w:lineRule="auto"/>
            </w:pPr>
            <w:r>
              <w:rPr>
                <w:rFonts w:ascii="Arial Unicode MS" w:hAnsi="Arial Unicode MS" w:eastAsia="Arial Unicode MS"/>
                <w:i/>
                <w:color w:val="263342"/>
                <w:sz w:val="17"/>
              </w:rPr>
              <w:t>trying_to_conceive</w:t>
            </w:r>
          </w:p>
        </w:tc>
        <w:tc>
          <w:tcPr>
            <w:tcW w:w="3500" w:type="dxa"/>
            <w:tcMar>
              <w:top w:w="80" w:type="dxa"/>
              <w:left w:w="120" w:type="dxa"/>
              <w:bottom w:w="80" w:type="dxa"/>
              <w:right w:w="120" w:type="dxa"/>
            </w:tcMar>
            <w:vAlign w:val="center"/>
          </w:tcPr>
          <w:p w14:paraId="2BC3D973">
            <w:pPr>
              <w:spacing w:before="0" w:after="0" w:line="259" w:lineRule="auto"/>
            </w:pPr>
            <w:r>
              <w:rPr>
                <w:rFonts w:ascii="Arial Unicode MS" w:hAnsi="Arial Unicode MS" w:eastAsia="Arial Unicode MS"/>
                <w:color w:val="263342"/>
                <w:sz w:val="17"/>
              </w:rPr>
              <w:t>boolean/null</w:t>
            </w:r>
          </w:p>
        </w:tc>
        <w:tc>
          <w:tcPr>
            <w:tcW w:w="3960" w:type="dxa"/>
            <w:tcMar>
              <w:top w:w="80" w:type="dxa"/>
              <w:left w:w="120" w:type="dxa"/>
              <w:bottom w:w="80" w:type="dxa"/>
              <w:right w:w="120" w:type="dxa"/>
            </w:tcMar>
            <w:vAlign w:val="center"/>
          </w:tcPr>
          <w:p w14:paraId="35A2C205">
            <w:pPr>
              <w:spacing w:before="0" w:after="0" w:line="259" w:lineRule="auto"/>
            </w:pPr>
            <w:r>
              <w:rPr>
                <w:rFonts w:ascii="Arial Unicode MS" w:hAnsi="Arial Unicode MS" w:eastAsia="Arial Unicode MS"/>
                <w:color w:val="263342"/>
                <w:sz w:val="17"/>
              </w:rPr>
              <w:t>备孕分支</w:t>
            </w:r>
          </w:p>
        </w:tc>
      </w:tr>
      <w:tr w14:paraId="6CADBDF9">
        <w:tc>
          <w:tcPr>
            <w:tcW w:w="1900" w:type="dxa"/>
            <w:tcMar>
              <w:top w:w="80" w:type="dxa"/>
              <w:left w:w="120" w:type="dxa"/>
              <w:bottom w:w="80" w:type="dxa"/>
              <w:right w:w="120" w:type="dxa"/>
            </w:tcMar>
            <w:vAlign w:val="center"/>
          </w:tcPr>
          <w:p w14:paraId="3EDB59AD">
            <w:pPr>
              <w:spacing w:before="0" w:after="0" w:line="259" w:lineRule="auto"/>
            </w:pPr>
            <w:r>
              <w:rPr>
                <w:rFonts w:ascii="Arial Unicode MS" w:hAnsi="Arial Unicode MS" w:eastAsia="Arial Unicode MS"/>
                <w:i/>
                <w:color w:val="263342"/>
                <w:sz w:val="17"/>
              </w:rPr>
              <w:t>medical_restriction</w:t>
            </w:r>
          </w:p>
        </w:tc>
        <w:tc>
          <w:tcPr>
            <w:tcW w:w="3500" w:type="dxa"/>
            <w:tcMar>
              <w:top w:w="80" w:type="dxa"/>
              <w:left w:w="120" w:type="dxa"/>
              <w:bottom w:w="80" w:type="dxa"/>
              <w:right w:w="120" w:type="dxa"/>
            </w:tcMar>
            <w:vAlign w:val="center"/>
          </w:tcPr>
          <w:p w14:paraId="6EE35841">
            <w:pPr>
              <w:spacing w:before="0" w:after="0" w:line="259" w:lineRule="auto"/>
            </w:pPr>
            <w:r>
              <w:rPr>
                <w:rFonts w:ascii="Arial Unicode MS" w:hAnsi="Arial Unicode MS" w:eastAsia="Arial Unicode MS"/>
                <w:color w:val="263342"/>
                <w:sz w:val="17"/>
              </w:rPr>
              <w:t>enum/null</w:t>
            </w:r>
          </w:p>
        </w:tc>
        <w:tc>
          <w:tcPr>
            <w:tcW w:w="3960" w:type="dxa"/>
            <w:tcMar>
              <w:top w:w="80" w:type="dxa"/>
              <w:left w:w="120" w:type="dxa"/>
              <w:bottom w:w="80" w:type="dxa"/>
              <w:right w:w="120" w:type="dxa"/>
            </w:tcMar>
            <w:vAlign w:val="center"/>
          </w:tcPr>
          <w:p w14:paraId="32F49AA9">
            <w:pPr>
              <w:spacing w:before="0" w:after="0" w:line="259" w:lineRule="auto"/>
            </w:pPr>
            <w:r>
              <w:rPr>
                <w:rFonts w:ascii="Arial Unicode MS" w:hAnsi="Arial Unicode MS" w:eastAsia="Arial Unicode MS"/>
                <w:i/>
                <w:color w:val="263342"/>
                <w:sz w:val="17"/>
              </w:rPr>
              <w:t>yes</w:t>
            </w:r>
            <w:r>
              <w:rPr>
                <w:rFonts w:ascii="Arial Unicode MS" w:hAnsi="Arial Unicode MS" w:eastAsia="Arial Unicode MS"/>
                <w:color w:val="263342"/>
                <w:sz w:val="17"/>
              </w:rPr>
              <w:t>、</w:t>
            </w:r>
            <w:r>
              <w:rPr>
                <w:rFonts w:ascii="Arial Unicode MS" w:hAnsi="Arial Unicode MS" w:eastAsia="Arial Unicode MS"/>
                <w:i/>
                <w:color w:val="263342"/>
                <w:sz w:val="17"/>
              </w:rPr>
              <w:t>no</w:t>
            </w:r>
            <w:r>
              <w:rPr>
                <w:rFonts w:ascii="Arial Unicode MS" w:hAnsi="Arial Unicode MS" w:eastAsia="Arial Unicode MS"/>
                <w:color w:val="263342"/>
                <w:sz w:val="17"/>
              </w:rPr>
              <w:t>、</w:t>
            </w:r>
            <w:r>
              <w:rPr>
                <w:rFonts w:ascii="Arial Unicode MS" w:hAnsi="Arial Unicode MS" w:eastAsia="Arial Unicode MS"/>
                <w:i/>
                <w:color w:val="263342"/>
                <w:sz w:val="17"/>
              </w:rPr>
              <w:t>unknown</w:t>
            </w:r>
            <w:r>
              <w:rPr>
                <w:rFonts w:ascii="Arial Unicode MS" w:hAnsi="Arial Unicode MS" w:eastAsia="Arial Unicode MS"/>
                <w:color w:val="263342"/>
                <w:sz w:val="17"/>
              </w:rPr>
              <w:t>；有医嘱时优先级最高</w:t>
            </w:r>
          </w:p>
        </w:tc>
      </w:tr>
      <w:tr w14:paraId="7EC9D7B4">
        <w:tc>
          <w:tcPr>
            <w:tcW w:w="1900" w:type="dxa"/>
            <w:tcMar>
              <w:top w:w="80" w:type="dxa"/>
              <w:left w:w="120" w:type="dxa"/>
              <w:bottom w:w="80" w:type="dxa"/>
              <w:right w:w="120" w:type="dxa"/>
            </w:tcMar>
            <w:vAlign w:val="center"/>
          </w:tcPr>
          <w:p w14:paraId="5E1A9000">
            <w:pPr>
              <w:spacing w:before="0" w:after="0" w:line="259" w:lineRule="auto"/>
            </w:pPr>
            <w:r>
              <w:rPr>
                <w:rFonts w:ascii="Arial Unicode MS" w:hAnsi="Arial Unicode MS" w:eastAsia="Arial Unicode MS"/>
                <w:i/>
                <w:color w:val="263342"/>
                <w:sz w:val="17"/>
              </w:rPr>
              <w:t>pregnancy_stage</w:t>
            </w:r>
          </w:p>
        </w:tc>
        <w:tc>
          <w:tcPr>
            <w:tcW w:w="3500" w:type="dxa"/>
            <w:tcMar>
              <w:top w:w="80" w:type="dxa"/>
              <w:left w:w="120" w:type="dxa"/>
              <w:bottom w:w="80" w:type="dxa"/>
              <w:right w:w="120" w:type="dxa"/>
            </w:tcMar>
            <w:vAlign w:val="center"/>
          </w:tcPr>
          <w:p w14:paraId="75211DFE">
            <w:pPr>
              <w:spacing w:before="0" w:after="0" w:line="259" w:lineRule="auto"/>
            </w:pPr>
            <w:r>
              <w:rPr>
                <w:rFonts w:ascii="Arial Unicode MS" w:hAnsi="Arial Unicode MS" w:eastAsia="Arial Unicode MS"/>
                <w:color w:val="263342"/>
                <w:sz w:val="17"/>
              </w:rPr>
              <w:t>enum/null</w:t>
            </w:r>
          </w:p>
        </w:tc>
        <w:tc>
          <w:tcPr>
            <w:tcW w:w="3960" w:type="dxa"/>
            <w:tcMar>
              <w:top w:w="80" w:type="dxa"/>
              <w:left w:w="120" w:type="dxa"/>
              <w:bottom w:w="80" w:type="dxa"/>
              <w:right w:w="120" w:type="dxa"/>
            </w:tcMar>
            <w:vAlign w:val="center"/>
          </w:tcPr>
          <w:p w14:paraId="058E0060">
            <w:pPr>
              <w:spacing w:before="0" w:after="0" w:line="259" w:lineRule="auto"/>
            </w:pPr>
            <w:r>
              <w:rPr>
                <w:rFonts w:ascii="Arial Unicode MS" w:hAnsi="Arial Unicode MS" w:eastAsia="Arial Unicode MS"/>
                <w:i/>
                <w:color w:val="263342"/>
                <w:sz w:val="17"/>
              </w:rPr>
              <w:t>early</w:t>
            </w:r>
            <w:r>
              <w:rPr>
                <w:rFonts w:ascii="Arial Unicode MS" w:hAnsi="Arial Unicode MS" w:eastAsia="Arial Unicode MS"/>
                <w:color w:val="263342"/>
                <w:sz w:val="17"/>
              </w:rPr>
              <w:t>、</w:t>
            </w:r>
            <w:r>
              <w:rPr>
                <w:rFonts w:ascii="Arial Unicode MS" w:hAnsi="Arial Unicode MS" w:eastAsia="Arial Unicode MS"/>
                <w:i/>
                <w:color w:val="263342"/>
                <w:sz w:val="17"/>
              </w:rPr>
              <w:t>middle</w:t>
            </w:r>
            <w:r>
              <w:rPr>
                <w:rFonts w:ascii="Arial Unicode MS" w:hAnsi="Arial Unicode MS" w:eastAsia="Arial Unicode MS"/>
                <w:color w:val="263342"/>
                <w:sz w:val="17"/>
              </w:rPr>
              <w:t>、</w:t>
            </w:r>
            <w:r>
              <w:rPr>
                <w:rFonts w:ascii="Arial Unicode MS" w:hAnsi="Arial Unicode MS" w:eastAsia="Arial Unicode MS"/>
                <w:i/>
                <w:color w:val="263342"/>
                <w:sz w:val="17"/>
              </w:rPr>
              <w:t>late</w:t>
            </w:r>
            <w:r>
              <w:rPr>
                <w:rFonts w:ascii="Arial Unicode MS" w:hAnsi="Arial Unicode MS" w:eastAsia="Arial Unicode MS"/>
                <w:color w:val="263342"/>
                <w:sz w:val="17"/>
              </w:rPr>
              <w:t>、</w:t>
            </w:r>
            <w:r>
              <w:rPr>
                <w:rFonts w:ascii="Arial Unicode MS" w:hAnsi="Arial Unicode MS" w:eastAsia="Arial Unicode MS"/>
                <w:i/>
                <w:color w:val="263342"/>
                <w:sz w:val="17"/>
              </w:rPr>
              <w:t>unknown</w:t>
            </w:r>
          </w:p>
        </w:tc>
      </w:tr>
      <w:tr w14:paraId="10959704">
        <w:tc>
          <w:tcPr>
            <w:tcW w:w="1900" w:type="dxa"/>
            <w:tcMar>
              <w:top w:w="80" w:type="dxa"/>
              <w:left w:w="120" w:type="dxa"/>
              <w:bottom w:w="80" w:type="dxa"/>
              <w:right w:w="120" w:type="dxa"/>
            </w:tcMar>
            <w:vAlign w:val="center"/>
          </w:tcPr>
          <w:p w14:paraId="28A2E258">
            <w:pPr>
              <w:spacing w:before="0" w:after="0" w:line="259" w:lineRule="auto"/>
            </w:pPr>
            <w:r>
              <w:rPr>
                <w:rFonts w:ascii="Arial Unicode MS" w:hAnsi="Arial Unicode MS" w:eastAsia="Arial Unicode MS"/>
                <w:i/>
                <w:color w:val="263342"/>
                <w:sz w:val="17"/>
              </w:rPr>
              <w:t>clearance</w:t>
            </w:r>
          </w:p>
        </w:tc>
        <w:tc>
          <w:tcPr>
            <w:tcW w:w="3500" w:type="dxa"/>
            <w:tcMar>
              <w:top w:w="80" w:type="dxa"/>
              <w:left w:w="120" w:type="dxa"/>
              <w:bottom w:w="80" w:type="dxa"/>
              <w:right w:w="120" w:type="dxa"/>
            </w:tcMar>
            <w:vAlign w:val="center"/>
          </w:tcPr>
          <w:p w14:paraId="389ABC03">
            <w:pPr>
              <w:spacing w:before="0" w:after="0" w:line="259" w:lineRule="auto"/>
            </w:pPr>
            <w:r>
              <w:rPr>
                <w:rFonts w:ascii="Arial Unicode MS" w:hAnsi="Arial Unicode MS" w:eastAsia="Arial Unicode MS"/>
                <w:color w:val="263342"/>
                <w:sz w:val="17"/>
              </w:rPr>
              <w:t>enum/null</w:t>
            </w:r>
          </w:p>
        </w:tc>
        <w:tc>
          <w:tcPr>
            <w:tcW w:w="3960" w:type="dxa"/>
            <w:tcMar>
              <w:top w:w="80" w:type="dxa"/>
              <w:left w:w="120" w:type="dxa"/>
              <w:bottom w:w="80" w:type="dxa"/>
              <w:right w:w="120" w:type="dxa"/>
            </w:tcMar>
            <w:vAlign w:val="center"/>
          </w:tcPr>
          <w:p w14:paraId="3B22BDE2">
            <w:pPr>
              <w:spacing w:before="0" w:after="0" w:line="259" w:lineRule="auto"/>
            </w:pPr>
            <w:r>
              <w:rPr>
                <w:rFonts w:ascii="Arial Unicode MS" w:hAnsi="Arial Unicode MS" w:eastAsia="Arial Unicode MS"/>
                <w:i/>
                <w:color w:val="263342"/>
                <w:sz w:val="17"/>
              </w:rPr>
              <w:t>yes</w:t>
            </w:r>
            <w:r>
              <w:rPr>
                <w:rFonts w:ascii="Arial Unicode MS" w:hAnsi="Arial Unicode MS" w:eastAsia="Arial Unicode MS"/>
                <w:color w:val="263342"/>
                <w:sz w:val="17"/>
              </w:rPr>
              <w:t>、</w:t>
            </w:r>
            <w:r>
              <w:rPr>
                <w:rFonts w:ascii="Arial Unicode MS" w:hAnsi="Arial Unicode MS" w:eastAsia="Arial Unicode MS"/>
                <w:i/>
                <w:color w:val="263342"/>
                <w:sz w:val="17"/>
              </w:rPr>
              <w:t>no</w:t>
            </w:r>
            <w:r>
              <w:rPr>
                <w:rFonts w:ascii="Arial Unicode MS" w:hAnsi="Arial Unicode MS" w:eastAsia="Arial Unicode MS"/>
                <w:color w:val="263342"/>
                <w:sz w:val="17"/>
              </w:rPr>
              <w:t>、</w:t>
            </w:r>
            <w:r>
              <w:rPr>
                <w:rFonts w:ascii="Arial Unicode MS" w:hAnsi="Arial Unicode MS" w:eastAsia="Arial Unicode MS"/>
                <w:i/>
                <w:color w:val="263342"/>
                <w:sz w:val="17"/>
              </w:rPr>
              <w:t>unknown</w:t>
            </w:r>
          </w:p>
        </w:tc>
      </w:tr>
      <w:tr w14:paraId="3E52D8AC">
        <w:tc>
          <w:tcPr>
            <w:tcW w:w="1900" w:type="dxa"/>
            <w:tcMar>
              <w:top w:w="80" w:type="dxa"/>
              <w:left w:w="120" w:type="dxa"/>
              <w:bottom w:w="80" w:type="dxa"/>
              <w:right w:w="120" w:type="dxa"/>
            </w:tcMar>
            <w:vAlign w:val="center"/>
          </w:tcPr>
          <w:p w14:paraId="66B545C5">
            <w:pPr>
              <w:spacing w:before="0" w:after="0" w:line="259" w:lineRule="auto"/>
            </w:pPr>
            <w:r>
              <w:rPr>
                <w:rFonts w:ascii="Arial Unicode MS" w:hAnsi="Arial Unicode MS" w:eastAsia="Arial Unicode MS"/>
                <w:i/>
                <w:color w:val="263342"/>
                <w:sz w:val="17"/>
              </w:rPr>
              <w:t>warning_signs</w:t>
            </w:r>
          </w:p>
        </w:tc>
        <w:tc>
          <w:tcPr>
            <w:tcW w:w="3500" w:type="dxa"/>
            <w:tcMar>
              <w:top w:w="80" w:type="dxa"/>
              <w:left w:w="120" w:type="dxa"/>
              <w:bottom w:w="80" w:type="dxa"/>
              <w:right w:w="120" w:type="dxa"/>
            </w:tcMar>
            <w:vAlign w:val="center"/>
          </w:tcPr>
          <w:p w14:paraId="41888A1A">
            <w:pPr>
              <w:spacing w:before="0" w:after="0" w:line="259" w:lineRule="auto"/>
            </w:pPr>
            <w:r>
              <w:rPr>
                <w:rFonts w:ascii="Arial Unicode MS" w:hAnsi="Arial Unicode MS" w:eastAsia="Arial Unicode MS"/>
                <w:color w:val="263342"/>
                <w:sz w:val="17"/>
              </w:rPr>
              <w:t>string[]</w:t>
            </w:r>
          </w:p>
        </w:tc>
        <w:tc>
          <w:tcPr>
            <w:tcW w:w="3960" w:type="dxa"/>
            <w:tcMar>
              <w:top w:w="80" w:type="dxa"/>
              <w:left w:w="120" w:type="dxa"/>
              <w:bottom w:w="80" w:type="dxa"/>
              <w:right w:w="120" w:type="dxa"/>
            </w:tcMar>
            <w:vAlign w:val="center"/>
          </w:tcPr>
          <w:p w14:paraId="3282D379">
            <w:pPr>
              <w:spacing w:before="0" w:after="0" w:line="259" w:lineRule="auto"/>
            </w:pPr>
            <w:r>
              <w:rPr>
                <w:rFonts w:ascii="Arial Unicode MS" w:hAnsi="Arial Unicode MS" w:eastAsia="Arial Unicode MS"/>
                <w:i/>
                <w:color w:val="263342"/>
                <w:sz w:val="17"/>
              </w:rPr>
              <w:t>persistent_or_worsening_pain</w:t>
            </w:r>
            <w:r>
              <w:rPr>
                <w:rFonts w:ascii="Arial Unicode MS" w:hAnsi="Arial Unicode MS" w:eastAsia="Arial Unicode MS"/>
                <w:color w:val="263342"/>
                <w:sz w:val="17"/>
              </w:rPr>
              <w:t>、</w:t>
            </w:r>
            <w:r>
              <w:rPr>
                <w:rFonts w:ascii="Arial Unicode MS" w:hAnsi="Arial Unicode MS" w:eastAsia="Arial Unicode MS"/>
                <w:i/>
                <w:color w:val="263342"/>
                <w:sz w:val="17"/>
              </w:rPr>
              <w:t>abnormal_bleeding</w:t>
            </w:r>
            <w:r>
              <w:rPr>
                <w:rFonts w:ascii="Arial Unicode MS" w:hAnsi="Arial Unicode MS" w:eastAsia="Arial Unicode MS"/>
                <w:color w:val="263342"/>
                <w:sz w:val="17"/>
              </w:rPr>
              <w:t>、</w:t>
            </w:r>
            <w:r>
              <w:rPr>
                <w:rFonts w:ascii="Arial Unicode MS" w:hAnsi="Arial Unicode MS" w:eastAsia="Arial Unicode MS"/>
                <w:i/>
                <w:color w:val="263342"/>
                <w:sz w:val="17"/>
              </w:rPr>
              <w:t>dizziness_or_chest_pain</w:t>
            </w:r>
            <w:r>
              <w:rPr>
                <w:rFonts w:ascii="Arial Unicode MS" w:hAnsi="Arial Unicode MS" w:eastAsia="Arial Unicode MS"/>
                <w:color w:val="263342"/>
                <w:sz w:val="17"/>
              </w:rPr>
              <w:t>、</w:t>
            </w:r>
            <w:r>
              <w:rPr>
                <w:rFonts w:ascii="Arial Unicode MS" w:hAnsi="Arial Unicode MS" w:eastAsia="Arial Unicode MS"/>
                <w:i/>
                <w:color w:val="263342"/>
                <w:sz w:val="17"/>
              </w:rPr>
              <w:t>wound_issue</w:t>
            </w:r>
            <w:r>
              <w:rPr>
                <w:rFonts w:ascii="Arial Unicode MS" w:hAnsi="Arial Unicode MS" w:eastAsia="Arial Unicode MS"/>
                <w:color w:val="263342"/>
                <w:sz w:val="17"/>
              </w:rPr>
              <w:t>、</w:t>
            </w:r>
            <w:r>
              <w:rPr>
                <w:rFonts w:ascii="Arial Unicode MS" w:hAnsi="Arial Unicode MS" w:eastAsia="Arial Unicode MS"/>
                <w:i/>
                <w:color w:val="263342"/>
                <w:sz w:val="17"/>
              </w:rPr>
              <w:t>other</w:t>
            </w:r>
          </w:p>
        </w:tc>
      </w:tr>
      <w:tr w14:paraId="1E785C70">
        <w:tc>
          <w:tcPr>
            <w:tcW w:w="1900" w:type="dxa"/>
            <w:tcMar>
              <w:top w:w="80" w:type="dxa"/>
              <w:left w:w="120" w:type="dxa"/>
              <w:bottom w:w="80" w:type="dxa"/>
              <w:right w:w="120" w:type="dxa"/>
            </w:tcMar>
            <w:vAlign w:val="center"/>
          </w:tcPr>
          <w:p w14:paraId="5A906BAC">
            <w:pPr>
              <w:spacing w:before="0" w:after="0" w:line="259" w:lineRule="auto"/>
            </w:pPr>
            <w:r>
              <w:rPr>
                <w:rFonts w:ascii="Arial Unicode MS" w:hAnsi="Arial Unicode MS" w:eastAsia="Arial Unicode MS"/>
                <w:i/>
                <w:color w:val="263342"/>
                <w:sz w:val="17"/>
              </w:rPr>
              <w:t>postpartum_weeks</w:t>
            </w:r>
          </w:p>
        </w:tc>
        <w:tc>
          <w:tcPr>
            <w:tcW w:w="3500" w:type="dxa"/>
            <w:tcMar>
              <w:top w:w="80" w:type="dxa"/>
              <w:left w:w="120" w:type="dxa"/>
              <w:bottom w:w="80" w:type="dxa"/>
              <w:right w:w="120" w:type="dxa"/>
            </w:tcMar>
            <w:vAlign w:val="center"/>
          </w:tcPr>
          <w:p w14:paraId="255E44B1">
            <w:pPr>
              <w:spacing w:before="0" w:after="0" w:line="259" w:lineRule="auto"/>
            </w:pPr>
            <w:r>
              <w:rPr>
                <w:rFonts w:ascii="Arial Unicode MS" w:hAnsi="Arial Unicode MS" w:eastAsia="Arial Unicode MS"/>
                <w:color w:val="263342"/>
                <w:sz w:val="17"/>
              </w:rPr>
              <w:t>integer/null</w:t>
            </w:r>
          </w:p>
        </w:tc>
        <w:tc>
          <w:tcPr>
            <w:tcW w:w="3960" w:type="dxa"/>
            <w:tcMar>
              <w:top w:w="80" w:type="dxa"/>
              <w:left w:w="120" w:type="dxa"/>
              <w:bottom w:w="80" w:type="dxa"/>
              <w:right w:w="120" w:type="dxa"/>
            </w:tcMar>
            <w:vAlign w:val="center"/>
          </w:tcPr>
          <w:p w14:paraId="5F9FDE90">
            <w:pPr>
              <w:spacing w:before="0" w:after="0" w:line="259" w:lineRule="auto"/>
            </w:pPr>
            <w:r>
              <w:rPr>
                <w:rFonts w:ascii="Arial Unicode MS" w:hAnsi="Arial Unicode MS" w:eastAsia="Arial Unicode MS"/>
                <w:color w:val="263342"/>
                <w:sz w:val="17"/>
              </w:rPr>
              <w:t>产后周数；不能单独决定难度</w:t>
            </w:r>
          </w:p>
        </w:tc>
      </w:tr>
      <w:tr w14:paraId="642377ED">
        <w:tc>
          <w:tcPr>
            <w:tcW w:w="1900" w:type="dxa"/>
            <w:tcMar>
              <w:top w:w="80" w:type="dxa"/>
              <w:left w:w="120" w:type="dxa"/>
              <w:bottom w:w="80" w:type="dxa"/>
              <w:right w:w="120" w:type="dxa"/>
            </w:tcMar>
            <w:vAlign w:val="center"/>
          </w:tcPr>
          <w:p w14:paraId="4797E84B">
            <w:pPr>
              <w:spacing w:before="0" w:after="0" w:line="259" w:lineRule="auto"/>
            </w:pPr>
            <w:r>
              <w:rPr>
                <w:rFonts w:ascii="Arial Unicode MS" w:hAnsi="Arial Unicode MS" w:eastAsia="Arial Unicode MS"/>
                <w:i/>
                <w:color w:val="263342"/>
                <w:sz w:val="17"/>
              </w:rPr>
              <w:t>delivery_type</w:t>
            </w:r>
          </w:p>
        </w:tc>
        <w:tc>
          <w:tcPr>
            <w:tcW w:w="3500" w:type="dxa"/>
            <w:tcMar>
              <w:top w:w="80" w:type="dxa"/>
              <w:left w:w="120" w:type="dxa"/>
              <w:bottom w:w="80" w:type="dxa"/>
              <w:right w:w="120" w:type="dxa"/>
            </w:tcMar>
            <w:vAlign w:val="center"/>
          </w:tcPr>
          <w:p w14:paraId="28F2AED0">
            <w:pPr>
              <w:spacing w:before="0" w:after="0" w:line="259" w:lineRule="auto"/>
            </w:pPr>
            <w:r>
              <w:rPr>
                <w:rFonts w:ascii="Arial Unicode MS" w:hAnsi="Arial Unicode MS" w:eastAsia="Arial Unicode MS"/>
                <w:color w:val="263342"/>
                <w:sz w:val="17"/>
              </w:rPr>
              <w:t>enum/null</w:t>
            </w:r>
          </w:p>
        </w:tc>
        <w:tc>
          <w:tcPr>
            <w:tcW w:w="3960" w:type="dxa"/>
            <w:tcMar>
              <w:top w:w="80" w:type="dxa"/>
              <w:left w:w="120" w:type="dxa"/>
              <w:bottom w:w="80" w:type="dxa"/>
              <w:right w:w="120" w:type="dxa"/>
            </w:tcMar>
            <w:vAlign w:val="center"/>
          </w:tcPr>
          <w:p w14:paraId="0E45F221">
            <w:pPr>
              <w:spacing w:before="0" w:after="0" w:line="259" w:lineRule="auto"/>
            </w:pPr>
            <w:r>
              <w:rPr>
                <w:rFonts w:ascii="Arial Unicode MS" w:hAnsi="Arial Unicode MS" w:eastAsia="Arial Unicode MS"/>
                <w:i/>
                <w:color w:val="263342"/>
                <w:sz w:val="17"/>
              </w:rPr>
              <w:t>vaginal</w:t>
            </w:r>
            <w:r>
              <w:rPr>
                <w:rFonts w:ascii="Arial Unicode MS" w:hAnsi="Arial Unicode MS" w:eastAsia="Arial Unicode MS"/>
                <w:color w:val="263342"/>
                <w:sz w:val="17"/>
              </w:rPr>
              <w:t>、</w:t>
            </w:r>
            <w:r>
              <w:rPr>
                <w:rFonts w:ascii="Arial Unicode MS" w:hAnsi="Arial Unicode MS" w:eastAsia="Arial Unicode MS"/>
                <w:i/>
                <w:color w:val="263342"/>
                <w:sz w:val="17"/>
              </w:rPr>
              <w:t>c_section</w:t>
            </w:r>
            <w:r>
              <w:rPr>
                <w:rFonts w:ascii="Arial Unicode MS" w:hAnsi="Arial Unicode MS" w:eastAsia="Arial Unicode MS"/>
                <w:color w:val="263342"/>
                <w:sz w:val="17"/>
              </w:rPr>
              <w:t>、</w:t>
            </w:r>
            <w:r>
              <w:rPr>
                <w:rFonts w:ascii="Arial Unicode MS" w:hAnsi="Arial Unicode MS" w:eastAsia="Arial Unicode MS"/>
                <w:i/>
                <w:color w:val="263342"/>
                <w:sz w:val="17"/>
              </w:rPr>
              <w:t>prefer_not_to_answer</w:t>
            </w:r>
          </w:p>
        </w:tc>
      </w:tr>
      <w:tr w14:paraId="0A182CCF">
        <w:tc>
          <w:tcPr>
            <w:tcW w:w="1900" w:type="dxa"/>
            <w:tcMar>
              <w:top w:w="80" w:type="dxa"/>
              <w:left w:w="120" w:type="dxa"/>
              <w:bottom w:w="80" w:type="dxa"/>
              <w:right w:w="120" w:type="dxa"/>
            </w:tcMar>
            <w:vAlign w:val="center"/>
          </w:tcPr>
          <w:p w14:paraId="03E7E532">
            <w:pPr>
              <w:spacing w:before="0" w:after="0" w:line="259" w:lineRule="auto"/>
            </w:pPr>
            <w:r>
              <w:rPr>
                <w:rFonts w:ascii="Arial Unicode MS" w:hAnsi="Arial Unicode MS" w:eastAsia="Arial Unicode MS"/>
                <w:i/>
                <w:color w:val="263342"/>
                <w:sz w:val="17"/>
              </w:rPr>
              <w:t>symptoms</w:t>
            </w:r>
          </w:p>
        </w:tc>
        <w:tc>
          <w:tcPr>
            <w:tcW w:w="3500" w:type="dxa"/>
            <w:tcMar>
              <w:top w:w="80" w:type="dxa"/>
              <w:left w:w="120" w:type="dxa"/>
              <w:bottom w:w="80" w:type="dxa"/>
              <w:right w:w="120" w:type="dxa"/>
            </w:tcMar>
            <w:vAlign w:val="center"/>
          </w:tcPr>
          <w:p w14:paraId="13B02CEA">
            <w:pPr>
              <w:spacing w:before="0" w:after="0" w:line="259" w:lineRule="auto"/>
            </w:pPr>
            <w:r>
              <w:rPr>
                <w:rFonts w:ascii="Arial Unicode MS" w:hAnsi="Arial Unicode MS" w:eastAsia="Arial Unicode MS"/>
                <w:color w:val="263342"/>
                <w:sz w:val="17"/>
              </w:rPr>
              <w:t>string[]</w:t>
            </w:r>
          </w:p>
        </w:tc>
        <w:tc>
          <w:tcPr>
            <w:tcW w:w="3960" w:type="dxa"/>
            <w:tcMar>
              <w:top w:w="80" w:type="dxa"/>
              <w:left w:w="120" w:type="dxa"/>
              <w:bottom w:w="80" w:type="dxa"/>
              <w:right w:w="120" w:type="dxa"/>
            </w:tcMar>
            <w:vAlign w:val="center"/>
          </w:tcPr>
          <w:p w14:paraId="63ECF79E">
            <w:pPr>
              <w:spacing w:before="0" w:after="0" w:line="259" w:lineRule="auto"/>
            </w:pPr>
            <w:r>
              <w:rPr>
                <w:rFonts w:ascii="Arial Unicode MS" w:hAnsi="Arial Unicode MS" w:eastAsia="Arial Unicode MS"/>
                <w:color w:val="263342"/>
                <w:sz w:val="17"/>
              </w:rPr>
              <w:t xml:space="preserve">产后症状，至少支持 </w:t>
            </w:r>
            <w:r>
              <w:rPr>
                <w:rFonts w:ascii="Arial Unicode MS" w:hAnsi="Arial Unicode MS" w:eastAsia="Arial Unicode MS"/>
                <w:i/>
                <w:color w:val="263342"/>
                <w:sz w:val="17"/>
              </w:rPr>
              <w:t>leakage</w:t>
            </w:r>
            <w:r>
              <w:rPr>
                <w:rFonts w:ascii="Arial Unicode MS" w:hAnsi="Arial Unicode MS" w:eastAsia="Arial Unicode MS"/>
                <w:color w:val="263342"/>
                <w:sz w:val="17"/>
              </w:rPr>
              <w:t>、</w:t>
            </w:r>
            <w:r>
              <w:rPr>
                <w:rFonts w:ascii="Arial Unicode MS" w:hAnsi="Arial Unicode MS" w:eastAsia="Arial Unicode MS"/>
                <w:i/>
                <w:color w:val="263342"/>
                <w:sz w:val="17"/>
              </w:rPr>
              <w:t>heaviness</w:t>
            </w:r>
            <w:r>
              <w:rPr>
                <w:rFonts w:ascii="Arial Unicode MS" w:hAnsi="Arial Unicode MS" w:eastAsia="Arial Unicode MS"/>
                <w:color w:val="263342"/>
                <w:sz w:val="17"/>
              </w:rPr>
              <w:t>、</w:t>
            </w:r>
            <w:r>
              <w:rPr>
                <w:rFonts w:ascii="Arial Unicode MS" w:hAnsi="Arial Unicode MS" w:eastAsia="Arial Unicode MS"/>
                <w:i/>
                <w:color w:val="263342"/>
                <w:sz w:val="17"/>
              </w:rPr>
              <w:t>pain</w:t>
            </w:r>
            <w:r>
              <w:rPr>
                <w:rFonts w:ascii="Arial Unicode MS" w:hAnsi="Arial Unicode MS" w:eastAsia="Arial Unicode MS"/>
                <w:color w:val="263342"/>
                <w:sz w:val="17"/>
              </w:rPr>
              <w:t>、</w:t>
            </w:r>
            <w:r>
              <w:rPr>
                <w:rFonts w:ascii="Arial Unicode MS" w:hAnsi="Arial Unicode MS" w:eastAsia="Arial Unicode MS"/>
                <w:i/>
                <w:color w:val="263342"/>
                <w:sz w:val="17"/>
              </w:rPr>
              <w:t>bleeding</w:t>
            </w:r>
            <w:r>
              <w:rPr>
                <w:rFonts w:ascii="Arial Unicode MS" w:hAnsi="Arial Unicode MS" w:eastAsia="Arial Unicode MS"/>
                <w:color w:val="263342"/>
                <w:sz w:val="17"/>
              </w:rPr>
              <w:t>、</w:t>
            </w:r>
            <w:r>
              <w:rPr>
                <w:rFonts w:ascii="Arial Unicode MS" w:hAnsi="Arial Unicode MS" w:eastAsia="Arial Unicode MS"/>
                <w:i/>
                <w:color w:val="263342"/>
                <w:sz w:val="17"/>
              </w:rPr>
              <w:t>other</w:t>
            </w:r>
          </w:p>
        </w:tc>
      </w:tr>
      <w:tr w14:paraId="5617BC80">
        <w:tc>
          <w:tcPr>
            <w:tcW w:w="1900" w:type="dxa"/>
            <w:tcMar>
              <w:top w:w="80" w:type="dxa"/>
              <w:left w:w="120" w:type="dxa"/>
              <w:bottom w:w="80" w:type="dxa"/>
              <w:right w:w="120" w:type="dxa"/>
            </w:tcMar>
            <w:vAlign w:val="center"/>
          </w:tcPr>
          <w:p w14:paraId="33D60AAD">
            <w:pPr>
              <w:spacing w:before="0" w:after="0" w:line="259" w:lineRule="auto"/>
            </w:pPr>
            <w:r>
              <w:rPr>
                <w:rFonts w:ascii="Arial Unicode MS" w:hAnsi="Arial Unicode MS" w:eastAsia="Arial Unicode MS"/>
                <w:i/>
                <w:color w:val="263342"/>
                <w:sz w:val="17"/>
              </w:rPr>
              <w:t>perimenopause_symptoms</w:t>
            </w:r>
          </w:p>
        </w:tc>
        <w:tc>
          <w:tcPr>
            <w:tcW w:w="3500" w:type="dxa"/>
            <w:tcMar>
              <w:top w:w="80" w:type="dxa"/>
              <w:left w:w="120" w:type="dxa"/>
              <w:bottom w:w="80" w:type="dxa"/>
              <w:right w:w="120" w:type="dxa"/>
            </w:tcMar>
            <w:vAlign w:val="center"/>
          </w:tcPr>
          <w:p w14:paraId="249F2F99">
            <w:pPr>
              <w:spacing w:before="0" w:after="0" w:line="259" w:lineRule="auto"/>
            </w:pPr>
            <w:r>
              <w:rPr>
                <w:rFonts w:ascii="Arial Unicode MS" w:hAnsi="Arial Unicode MS" w:eastAsia="Arial Unicode MS"/>
                <w:color w:val="263342"/>
                <w:sz w:val="17"/>
              </w:rPr>
              <w:t>string[]</w:t>
            </w:r>
          </w:p>
        </w:tc>
        <w:tc>
          <w:tcPr>
            <w:tcW w:w="3960" w:type="dxa"/>
            <w:tcMar>
              <w:top w:w="80" w:type="dxa"/>
              <w:left w:w="120" w:type="dxa"/>
              <w:bottom w:w="80" w:type="dxa"/>
              <w:right w:w="120" w:type="dxa"/>
            </w:tcMar>
            <w:vAlign w:val="center"/>
          </w:tcPr>
          <w:p w14:paraId="67E29579">
            <w:pPr>
              <w:spacing w:before="0" w:after="0" w:line="259" w:lineRule="auto"/>
            </w:pPr>
            <w:r>
              <w:rPr>
                <w:rFonts w:ascii="Arial Unicode MS" w:hAnsi="Arial Unicode MS" w:eastAsia="Arial Unicode MS"/>
                <w:i/>
                <w:color w:val="263342"/>
                <w:sz w:val="17"/>
              </w:rPr>
              <w:t>sleep</w:t>
            </w:r>
            <w:r>
              <w:rPr>
                <w:rFonts w:ascii="Arial Unicode MS" w:hAnsi="Arial Unicode MS" w:eastAsia="Arial Unicode MS"/>
                <w:color w:val="263342"/>
                <w:sz w:val="17"/>
              </w:rPr>
              <w:t>、</w:t>
            </w:r>
            <w:r>
              <w:rPr>
                <w:rFonts w:ascii="Arial Unicode MS" w:hAnsi="Arial Unicode MS" w:eastAsia="Arial Unicode MS"/>
                <w:i/>
                <w:color w:val="263342"/>
                <w:sz w:val="17"/>
              </w:rPr>
              <w:t>hot_flashes</w:t>
            </w:r>
            <w:r>
              <w:rPr>
                <w:rFonts w:ascii="Arial Unicode MS" w:hAnsi="Arial Unicode MS" w:eastAsia="Arial Unicode MS"/>
                <w:color w:val="263342"/>
                <w:sz w:val="17"/>
              </w:rPr>
              <w:t>、</w:t>
            </w:r>
            <w:r>
              <w:rPr>
                <w:rFonts w:ascii="Arial Unicode MS" w:hAnsi="Arial Unicode MS" w:eastAsia="Arial Unicode MS"/>
                <w:i/>
                <w:color w:val="263342"/>
                <w:sz w:val="17"/>
              </w:rPr>
              <w:t>joint</w:t>
            </w:r>
            <w:r>
              <w:rPr>
                <w:rFonts w:ascii="Arial Unicode MS" w:hAnsi="Arial Unicode MS" w:eastAsia="Arial Unicode MS"/>
                <w:color w:val="263342"/>
                <w:sz w:val="17"/>
              </w:rPr>
              <w:t>、</w:t>
            </w:r>
            <w:r>
              <w:rPr>
                <w:rFonts w:ascii="Arial Unicode MS" w:hAnsi="Arial Unicode MS" w:eastAsia="Arial Unicode MS"/>
                <w:i/>
                <w:color w:val="263342"/>
                <w:sz w:val="17"/>
              </w:rPr>
              <w:t>fatigue</w:t>
            </w:r>
            <w:r>
              <w:rPr>
                <w:rFonts w:ascii="Arial Unicode MS" w:hAnsi="Arial Unicode MS" w:eastAsia="Arial Unicode MS"/>
                <w:color w:val="263342"/>
                <w:sz w:val="17"/>
              </w:rPr>
              <w:t>、</w:t>
            </w:r>
            <w:r>
              <w:rPr>
                <w:rFonts w:ascii="Arial Unicode MS" w:hAnsi="Arial Unicode MS" w:eastAsia="Arial Unicode MS"/>
                <w:i/>
                <w:color w:val="263342"/>
                <w:sz w:val="17"/>
              </w:rPr>
              <w:t>none</w:t>
            </w:r>
          </w:p>
        </w:tc>
      </w:tr>
      <w:tr w14:paraId="76239FE6">
        <w:tc>
          <w:tcPr>
            <w:tcW w:w="1900" w:type="dxa"/>
            <w:tcMar>
              <w:top w:w="80" w:type="dxa"/>
              <w:left w:w="120" w:type="dxa"/>
              <w:bottom w:w="80" w:type="dxa"/>
              <w:right w:w="120" w:type="dxa"/>
            </w:tcMar>
            <w:vAlign w:val="center"/>
          </w:tcPr>
          <w:p w14:paraId="745F74C4">
            <w:pPr>
              <w:spacing w:before="0" w:after="0" w:line="259" w:lineRule="auto"/>
            </w:pPr>
            <w:r>
              <w:rPr>
                <w:rFonts w:ascii="Arial Unicode MS" w:hAnsi="Arial Unicode MS" w:eastAsia="Arial Unicode MS"/>
                <w:i/>
                <w:color w:val="263342"/>
                <w:sz w:val="17"/>
              </w:rPr>
              <w:t>postmenopause_restrictions</w:t>
            </w:r>
          </w:p>
        </w:tc>
        <w:tc>
          <w:tcPr>
            <w:tcW w:w="3500" w:type="dxa"/>
            <w:tcMar>
              <w:top w:w="80" w:type="dxa"/>
              <w:left w:w="120" w:type="dxa"/>
              <w:bottom w:w="80" w:type="dxa"/>
              <w:right w:w="120" w:type="dxa"/>
            </w:tcMar>
            <w:vAlign w:val="center"/>
          </w:tcPr>
          <w:p w14:paraId="4CC5CE48">
            <w:pPr>
              <w:spacing w:before="0" w:after="0" w:line="259" w:lineRule="auto"/>
            </w:pPr>
            <w:r>
              <w:rPr>
                <w:rFonts w:ascii="Arial Unicode MS" w:hAnsi="Arial Unicode MS" w:eastAsia="Arial Unicode MS"/>
                <w:color w:val="263342"/>
                <w:sz w:val="17"/>
              </w:rPr>
              <w:t>string[]</w:t>
            </w:r>
          </w:p>
        </w:tc>
        <w:tc>
          <w:tcPr>
            <w:tcW w:w="3960" w:type="dxa"/>
            <w:tcMar>
              <w:top w:w="80" w:type="dxa"/>
              <w:left w:w="120" w:type="dxa"/>
              <w:bottom w:w="80" w:type="dxa"/>
              <w:right w:w="120" w:type="dxa"/>
            </w:tcMar>
            <w:vAlign w:val="center"/>
          </w:tcPr>
          <w:p w14:paraId="1697E2AC">
            <w:pPr>
              <w:spacing w:before="0" w:after="0" w:line="259" w:lineRule="auto"/>
            </w:pPr>
            <w:r>
              <w:rPr>
                <w:rFonts w:ascii="Arial Unicode MS" w:hAnsi="Arial Unicode MS" w:eastAsia="Arial Unicode MS"/>
                <w:i/>
                <w:color w:val="263342"/>
                <w:sz w:val="17"/>
              </w:rPr>
              <w:t>bone</w:t>
            </w:r>
            <w:r>
              <w:rPr>
                <w:rFonts w:ascii="Arial Unicode MS" w:hAnsi="Arial Unicode MS" w:eastAsia="Arial Unicode MS"/>
                <w:color w:val="263342"/>
                <w:sz w:val="17"/>
              </w:rPr>
              <w:t>、</w:t>
            </w:r>
            <w:r>
              <w:rPr>
                <w:rFonts w:ascii="Arial Unicode MS" w:hAnsi="Arial Unicode MS" w:eastAsia="Arial Unicode MS"/>
                <w:i/>
                <w:color w:val="263342"/>
                <w:sz w:val="17"/>
              </w:rPr>
              <w:t>cardiovascular</w:t>
            </w:r>
            <w:r>
              <w:rPr>
                <w:rFonts w:ascii="Arial Unicode MS" w:hAnsi="Arial Unicode MS" w:eastAsia="Arial Unicode MS"/>
                <w:color w:val="263342"/>
                <w:sz w:val="17"/>
              </w:rPr>
              <w:t>、</w:t>
            </w:r>
            <w:r>
              <w:rPr>
                <w:rFonts w:ascii="Arial Unicode MS" w:hAnsi="Arial Unicode MS" w:eastAsia="Arial Unicode MS"/>
                <w:i/>
                <w:color w:val="263342"/>
                <w:sz w:val="17"/>
              </w:rPr>
              <w:t>joint</w:t>
            </w:r>
            <w:r>
              <w:rPr>
                <w:rFonts w:ascii="Arial Unicode MS" w:hAnsi="Arial Unicode MS" w:eastAsia="Arial Unicode MS"/>
                <w:color w:val="263342"/>
                <w:sz w:val="17"/>
              </w:rPr>
              <w:t>、</w:t>
            </w:r>
            <w:r>
              <w:rPr>
                <w:rFonts w:ascii="Arial Unicode MS" w:hAnsi="Arial Unicode MS" w:eastAsia="Arial Unicode MS"/>
                <w:i/>
                <w:color w:val="263342"/>
                <w:sz w:val="17"/>
              </w:rPr>
              <w:t>none</w:t>
            </w:r>
            <w:r>
              <w:rPr>
                <w:rFonts w:ascii="Arial Unicode MS" w:hAnsi="Arial Unicode MS" w:eastAsia="Arial Unicode MS"/>
                <w:color w:val="263342"/>
                <w:sz w:val="17"/>
              </w:rPr>
              <w:t>、</w:t>
            </w:r>
            <w:r>
              <w:rPr>
                <w:rFonts w:ascii="Arial Unicode MS" w:hAnsi="Arial Unicode MS" w:eastAsia="Arial Unicode MS"/>
                <w:i/>
                <w:color w:val="263342"/>
                <w:sz w:val="17"/>
              </w:rPr>
              <w:t>unknown</w:t>
            </w:r>
          </w:p>
        </w:tc>
      </w:tr>
      <w:tr w14:paraId="25255E47">
        <w:tc>
          <w:tcPr>
            <w:tcW w:w="1900" w:type="dxa"/>
            <w:tcMar>
              <w:top w:w="80" w:type="dxa"/>
              <w:left w:w="120" w:type="dxa"/>
              <w:bottom w:w="80" w:type="dxa"/>
              <w:right w:w="120" w:type="dxa"/>
            </w:tcMar>
            <w:vAlign w:val="center"/>
          </w:tcPr>
          <w:p w14:paraId="356D4AF1">
            <w:pPr>
              <w:spacing w:before="0" w:after="0" w:line="259" w:lineRule="auto"/>
            </w:pPr>
            <w:r>
              <w:rPr>
                <w:rFonts w:ascii="Arial Unicode MS" w:hAnsi="Arial Unicode MS" w:eastAsia="Arial Unicode MS"/>
                <w:i/>
                <w:color w:val="263342"/>
                <w:sz w:val="17"/>
              </w:rPr>
              <w:t>pcos_context</w:t>
            </w:r>
          </w:p>
        </w:tc>
        <w:tc>
          <w:tcPr>
            <w:tcW w:w="3500" w:type="dxa"/>
            <w:tcMar>
              <w:top w:w="80" w:type="dxa"/>
              <w:left w:w="120" w:type="dxa"/>
              <w:bottom w:w="80" w:type="dxa"/>
              <w:right w:w="120" w:type="dxa"/>
            </w:tcMar>
            <w:vAlign w:val="center"/>
          </w:tcPr>
          <w:p w14:paraId="13166680">
            <w:pPr>
              <w:spacing w:before="0" w:after="0" w:line="259" w:lineRule="auto"/>
            </w:pPr>
            <w:r>
              <w:rPr>
                <w:rFonts w:ascii="Arial Unicode MS" w:hAnsi="Arial Unicode MS" w:eastAsia="Arial Unicode MS"/>
                <w:color w:val="263342"/>
                <w:sz w:val="17"/>
              </w:rPr>
              <w:t>enum/null</w:t>
            </w:r>
          </w:p>
        </w:tc>
        <w:tc>
          <w:tcPr>
            <w:tcW w:w="3960" w:type="dxa"/>
            <w:tcMar>
              <w:top w:w="80" w:type="dxa"/>
              <w:left w:w="120" w:type="dxa"/>
              <w:bottom w:w="80" w:type="dxa"/>
              <w:right w:w="120" w:type="dxa"/>
            </w:tcMar>
            <w:vAlign w:val="center"/>
          </w:tcPr>
          <w:p w14:paraId="462FA25E">
            <w:pPr>
              <w:spacing w:before="0" w:after="0" w:line="259" w:lineRule="auto"/>
            </w:pPr>
            <w:r>
              <w:rPr>
                <w:rFonts w:ascii="Arial Unicode MS" w:hAnsi="Arial Unicode MS" w:eastAsia="Arial Unicode MS"/>
                <w:i/>
                <w:color w:val="263342"/>
                <w:sz w:val="17"/>
              </w:rPr>
              <w:t>marked</w:t>
            </w:r>
            <w:r>
              <w:rPr>
                <w:rFonts w:ascii="Arial Unicode MS" w:hAnsi="Arial Unicode MS" w:eastAsia="Arial Unicode MS"/>
                <w:color w:val="263342"/>
                <w:sz w:val="17"/>
              </w:rPr>
              <w:t>、</w:t>
            </w:r>
            <w:r>
              <w:rPr>
                <w:rFonts w:ascii="Arial Unicode MS" w:hAnsi="Arial Unicode MS" w:eastAsia="Arial Unicode MS"/>
                <w:i/>
                <w:color w:val="263342"/>
                <w:sz w:val="17"/>
              </w:rPr>
              <w:t>not_marked</w:t>
            </w:r>
            <w:r>
              <w:rPr>
                <w:rFonts w:ascii="Arial Unicode MS" w:hAnsi="Arial Unicode MS" w:eastAsia="Arial Unicode MS"/>
                <w:color w:val="263342"/>
                <w:sz w:val="17"/>
              </w:rPr>
              <w:t>、</w:t>
            </w:r>
            <w:r>
              <w:rPr>
                <w:rFonts w:ascii="Arial Unicode MS" w:hAnsi="Arial Unicode MS" w:eastAsia="Arial Unicode MS"/>
                <w:i/>
                <w:color w:val="263342"/>
                <w:sz w:val="17"/>
              </w:rPr>
              <w:t>unknown</w:t>
            </w:r>
            <w:r>
              <w:rPr>
                <w:rFonts w:ascii="Arial Unicode MS" w:hAnsi="Arial Unicode MS" w:eastAsia="Arial Unicode MS"/>
                <w:color w:val="263342"/>
                <w:sz w:val="17"/>
              </w:rPr>
              <w:t>；不是独立禁忌</w:t>
            </w:r>
          </w:p>
        </w:tc>
      </w:tr>
    </w:tbl>
    <w:p w14:paraId="2468EAA7">
      <w:pPr>
        <w:spacing w:after="20"/>
      </w:pPr>
    </w:p>
    <w:p w14:paraId="4A17E1A1">
      <w:pPr>
        <w:pStyle w:val="6"/>
      </w:pPr>
      <w:r>
        <w:rPr>
          <w:rFonts w:ascii="Arial Unicode MS" w:hAnsi="Arial Unicode MS" w:eastAsia="Arial Unicode MS"/>
          <w:color w:val="1F4D78"/>
          <w:sz w:val="22"/>
        </w:rPr>
        <w:t>E. 系统元数据</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2DB6FFE7">
        <w:trPr>
          <w:tblHeader/>
        </w:trPr>
        <w:tc>
          <w:tcPr>
            <w:tcW w:w="1900" w:type="dxa"/>
            <w:shd w:val="clear" w:color="auto" w:fill="E8EEF5"/>
            <w:tcMar>
              <w:top w:w="80" w:type="dxa"/>
              <w:left w:w="120" w:type="dxa"/>
              <w:bottom w:w="80" w:type="dxa"/>
              <w:right w:w="120" w:type="dxa"/>
            </w:tcMar>
            <w:vAlign w:val="center"/>
          </w:tcPr>
          <w:p w14:paraId="381F92B7">
            <w:pPr>
              <w:spacing w:before="0" w:after="0" w:line="259" w:lineRule="auto"/>
            </w:pPr>
            <w:r>
              <w:rPr>
                <w:rFonts w:ascii="Arial Unicode MS" w:hAnsi="Arial Unicode MS" w:eastAsia="Arial Unicode MS"/>
                <w:b/>
                <w:color w:val="0B2545"/>
                <w:sz w:val="17"/>
              </w:rPr>
              <w:t>field_key</w:t>
            </w:r>
          </w:p>
        </w:tc>
        <w:tc>
          <w:tcPr>
            <w:tcW w:w="3500" w:type="dxa"/>
            <w:shd w:val="clear" w:color="auto" w:fill="E8EEF5"/>
            <w:tcMar>
              <w:top w:w="80" w:type="dxa"/>
              <w:left w:w="120" w:type="dxa"/>
              <w:bottom w:w="80" w:type="dxa"/>
              <w:right w:w="120" w:type="dxa"/>
            </w:tcMar>
            <w:vAlign w:val="center"/>
          </w:tcPr>
          <w:p w14:paraId="100CB8C1">
            <w:pPr>
              <w:spacing w:before="0" w:after="0" w:line="259" w:lineRule="auto"/>
            </w:pPr>
            <w:r>
              <w:rPr>
                <w:rFonts w:ascii="Arial Unicode MS" w:hAnsi="Arial Unicode MS" w:eastAsia="Arial Unicode MS"/>
                <w:b/>
                <w:color w:val="0B2545"/>
                <w:sz w:val="17"/>
              </w:rPr>
              <w:t>类型</w:t>
            </w:r>
          </w:p>
        </w:tc>
        <w:tc>
          <w:tcPr>
            <w:tcW w:w="3960" w:type="dxa"/>
            <w:shd w:val="clear" w:color="auto" w:fill="E8EEF5"/>
            <w:tcMar>
              <w:top w:w="80" w:type="dxa"/>
              <w:left w:w="120" w:type="dxa"/>
              <w:bottom w:w="80" w:type="dxa"/>
              <w:right w:w="120" w:type="dxa"/>
            </w:tcMar>
            <w:vAlign w:val="center"/>
          </w:tcPr>
          <w:p w14:paraId="6CC5E185">
            <w:pPr>
              <w:spacing w:before="0" w:after="0" w:line="259" w:lineRule="auto"/>
            </w:pPr>
            <w:r>
              <w:rPr>
                <w:rFonts w:ascii="Arial Unicode MS" w:hAnsi="Arial Unicode MS" w:eastAsia="Arial Unicode MS"/>
                <w:b/>
                <w:color w:val="0B2545"/>
                <w:sz w:val="17"/>
              </w:rPr>
              <w:t>说明</w:t>
            </w:r>
          </w:p>
        </w:tc>
      </w:tr>
      <w:tr w14:paraId="43977685">
        <w:tc>
          <w:tcPr>
            <w:tcW w:w="1900" w:type="dxa"/>
            <w:tcMar>
              <w:top w:w="80" w:type="dxa"/>
              <w:left w:w="120" w:type="dxa"/>
              <w:bottom w:w="80" w:type="dxa"/>
              <w:right w:w="120" w:type="dxa"/>
            </w:tcMar>
            <w:vAlign w:val="center"/>
          </w:tcPr>
          <w:p w14:paraId="0021AA48">
            <w:pPr>
              <w:spacing w:before="0" w:after="0" w:line="259" w:lineRule="auto"/>
            </w:pPr>
            <w:r>
              <w:rPr>
                <w:rFonts w:ascii="Arial Unicode MS" w:hAnsi="Arial Unicode MS" w:eastAsia="Arial Unicode MS"/>
                <w:i/>
                <w:color w:val="263342"/>
                <w:sz w:val="17"/>
              </w:rPr>
              <w:t>profile_version</w:t>
            </w:r>
          </w:p>
        </w:tc>
        <w:tc>
          <w:tcPr>
            <w:tcW w:w="3500" w:type="dxa"/>
            <w:tcMar>
              <w:top w:w="80" w:type="dxa"/>
              <w:left w:w="120" w:type="dxa"/>
              <w:bottom w:w="80" w:type="dxa"/>
              <w:right w:w="120" w:type="dxa"/>
            </w:tcMar>
            <w:vAlign w:val="center"/>
          </w:tcPr>
          <w:p w14:paraId="759DD279">
            <w:pPr>
              <w:spacing w:before="0" w:after="0" w:line="259" w:lineRule="auto"/>
            </w:pPr>
            <w:r>
              <w:rPr>
                <w:rFonts w:ascii="Arial Unicode MS" w:hAnsi="Arial Unicode MS" w:eastAsia="Arial Unicode MS"/>
                <w:color w:val="263342"/>
                <w:sz w:val="17"/>
              </w:rPr>
              <w:t>string</w:t>
            </w:r>
          </w:p>
        </w:tc>
        <w:tc>
          <w:tcPr>
            <w:tcW w:w="3960" w:type="dxa"/>
            <w:tcMar>
              <w:top w:w="80" w:type="dxa"/>
              <w:left w:w="120" w:type="dxa"/>
              <w:bottom w:w="80" w:type="dxa"/>
              <w:right w:w="120" w:type="dxa"/>
            </w:tcMar>
            <w:vAlign w:val="center"/>
          </w:tcPr>
          <w:p w14:paraId="178BF750">
            <w:pPr>
              <w:spacing w:before="0" w:after="0" w:line="259" w:lineRule="auto"/>
            </w:pPr>
            <w:r>
              <w:rPr>
                <w:rFonts w:ascii="Arial Unicode MS" w:hAnsi="Arial Unicode MS" w:eastAsia="Arial Unicode MS"/>
                <w:color w:val="263342"/>
                <w:sz w:val="17"/>
              </w:rPr>
              <w:t xml:space="preserve">例如 </w:t>
            </w:r>
            <w:r>
              <w:rPr>
                <w:rFonts w:ascii="Arial Unicode MS" w:hAnsi="Arial Unicode MS" w:eastAsia="Arial Unicode MS"/>
                <w:i/>
                <w:color w:val="263342"/>
                <w:sz w:val="17"/>
              </w:rPr>
              <w:t>utp_v1.0.0</w:t>
            </w:r>
          </w:p>
        </w:tc>
      </w:tr>
      <w:tr w14:paraId="4BE4E147">
        <w:tc>
          <w:tcPr>
            <w:tcW w:w="1900" w:type="dxa"/>
            <w:tcMar>
              <w:top w:w="80" w:type="dxa"/>
              <w:left w:w="120" w:type="dxa"/>
              <w:bottom w:w="80" w:type="dxa"/>
              <w:right w:w="120" w:type="dxa"/>
            </w:tcMar>
            <w:vAlign w:val="center"/>
          </w:tcPr>
          <w:p w14:paraId="08558BF4">
            <w:pPr>
              <w:spacing w:before="0" w:after="0" w:line="259" w:lineRule="auto"/>
            </w:pPr>
            <w:r>
              <w:rPr>
                <w:rFonts w:ascii="Arial Unicode MS" w:hAnsi="Arial Unicode MS" w:eastAsia="Arial Unicode MS"/>
                <w:i/>
                <w:color w:val="263342"/>
                <w:sz w:val="17"/>
              </w:rPr>
              <w:t>taxonomy_version</w:t>
            </w:r>
          </w:p>
        </w:tc>
        <w:tc>
          <w:tcPr>
            <w:tcW w:w="3500" w:type="dxa"/>
            <w:tcMar>
              <w:top w:w="80" w:type="dxa"/>
              <w:left w:w="120" w:type="dxa"/>
              <w:bottom w:w="80" w:type="dxa"/>
              <w:right w:w="120" w:type="dxa"/>
            </w:tcMar>
            <w:vAlign w:val="center"/>
          </w:tcPr>
          <w:p w14:paraId="44A2C0BF">
            <w:pPr>
              <w:spacing w:before="0" w:after="0" w:line="259" w:lineRule="auto"/>
            </w:pPr>
            <w:r>
              <w:rPr>
                <w:rFonts w:ascii="Arial Unicode MS" w:hAnsi="Arial Unicode MS" w:eastAsia="Arial Unicode MS"/>
                <w:color w:val="263342"/>
                <w:sz w:val="17"/>
              </w:rPr>
              <w:t>string</w:t>
            </w:r>
          </w:p>
        </w:tc>
        <w:tc>
          <w:tcPr>
            <w:tcW w:w="3960" w:type="dxa"/>
            <w:tcMar>
              <w:top w:w="80" w:type="dxa"/>
              <w:left w:w="120" w:type="dxa"/>
              <w:bottom w:w="80" w:type="dxa"/>
              <w:right w:w="120" w:type="dxa"/>
            </w:tcMar>
            <w:vAlign w:val="center"/>
          </w:tcPr>
          <w:p w14:paraId="65DDC26A">
            <w:pPr>
              <w:spacing w:before="0" w:after="0" w:line="259" w:lineRule="auto"/>
            </w:pPr>
            <w:r>
              <w:rPr>
                <w:rFonts w:ascii="Arial Unicode MS" w:hAnsi="Arial Unicode MS" w:eastAsia="Arial Unicode MS"/>
                <w:color w:val="263342"/>
                <w:sz w:val="17"/>
              </w:rPr>
              <w:t xml:space="preserve">例如 </w:t>
            </w:r>
            <w:r>
              <w:rPr>
                <w:rFonts w:ascii="Arial Unicode MS" w:hAnsi="Arial Unicode MS" w:eastAsia="Arial Unicode MS"/>
                <w:i/>
                <w:color w:val="263342"/>
                <w:sz w:val="17"/>
              </w:rPr>
              <w:t>taxonomy_v1.0.0</w:t>
            </w:r>
          </w:p>
        </w:tc>
      </w:tr>
      <w:tr w14:paraId="175C0D78">
        <w:tc>
          <w:tcPr>
            <w:tcW w:w="1900" w:type="dxa"/>
            <w:tcMar>
              <w:top w:w="80" w:type="dxa"/>
              <w:left w:w="120" w:type="dxa"/>
              <w:bottom w:w="80" w:type="dxa"/>
              <w:right w:w="120" w:type="dxa"/>
            </w:tcMar>
            <w:vAlign w:val="center"/>
          </w:tcPr>
          <w:p w14:paraId="21751465">
            <w:pPr>
              <w:spacing w:before="0" w:after="0" w:line="259" w:lineRule="auto"/>
            </w:pPr>
            <w:r>
              <w:rPr>
                <w:rFonts w:ascii="Arial Unicode MS" w:hAnsi="Arial Unicode MS" w:eastAsia="Arial Unicode MS"/>
                <w:i/>
                <w:color w:val="263342"/>
                <w:sz w:val="17"/>
              </w:rPr>
              <w:t>questionnaire_version</w:t>
            </w:r>
          </w:p>
        </w:tc>
        <w:tc>
          <w:tcPr>
            <w:tcW w:w="3500" w:type="dxa"/>
            <w:tcMar>
              <w:top w:w="80" w:type="dxa"/>
              <w:left w:w="120" w:type="dxa"/>
              <w:bottom w:w="80" w:type="dxa"/>
              <w:right w:w="120" w:type="dxa"/>
            </w:tcMar>
            <w:vAlign w:val="center"/>
          </w:tcPr>
          <w:p w14:paraId="60B9E771">
            <w:pPr>
              <w:spacing w:before="0" w:after="0" w:line="259" w:lineRule="auto"/>
            </w:pPr>
            <w:r>
              <w:rPr>
                <w:rFonts w:ascii="Arial Unicode MS" w:hAnsi="Arial Unicode MS" w:eastAsia="Arial Unicode MS"/>
                <w:color w:val="263342"/>
                <w:sz w:val="17"/>
              </w:rPr>
              <w:t>string</w:t>
            </w:r>
          </w:p>
        </w:tc>
        <w:tc>
          <w:tcPr>
            <w:tcW w:w="3960" w:type="dxa"/>
            <w:tcMar>
              <w:top w:w="80" w:type="dxa"/>
              <w:left w:w="120" w:type="dxa"/>
              <w:bottom w:w="80" w:type="dxa"/>
              <w:right w:w="120" w:type="dxa"/>
            </w:tcMar>
            <w:vAlign w:val="center"/>
          </w:tcPr>
          <w:p w14:paraId="523A3499">
            <w:pPr>
              <w:spacing w:before="0" w:after="0" w:line="259" w:lineRule="auto"/>
            </w:pPr>
            <w:r>
              <w:rPr>
                <w:rFonts w:ascii="Arial Unicode MS" w:hAnsi="Arial Unicode MS" w:eastAsia="Arial Unicode MS"/>
                <w:color w:val="263342"/>
                <w:sz w:val="17"/>
              </w:rPr>
              <w:t xml:space="preserve">例如 </w:t>
            </w:r>
            <w:r>
              <w:rPr>
                <w:rFonts w:ascii="Arial Unicode MS" w:hAnsi="Arial Unicode MS" w:eastAsia="Arial Unicode MS"/>
                <w:i/>
                <w:color w:val="263342"/>
                <w:sz w:val="17"/>
              </w:rPr>
              <w:t>onboarding_v1.0.0</w:t>
            </w:r>
          </w:p>
        </w:tc>
      </w:tr>
      <w:tr w14:paraId="160FEE37">
        <w:tc>
          <w:tcPr>
            <w:tcW w:w="1900" w:type="dxa"/>
            <w:tcMar>
              <w:top w:w="80" w:type="dxa"/>
              <w:left w:w="120" w:type="dxa"/>
              <w:bottom w:w="80" w:type="dxa"/>
              <w:right w:w="120" w:type="dxa"/>
            </w:tcMar>
            <w:vAlign w:val="center"/>
          </w:tcPr>
          <w:p w14:paraId="18CFB12D">
            <w:pPr>
              <w:spacing w:before="0" w:after="0" w:line="259" w:lineRule="auto"/>
            </w:pPr>
            <w:r>
              <w:rPr>
                <w:rFonts w:ascii="Arial Unicode MS" w:hAnsi="Arial Unicode MS" w:eastAsia="Arial Unicode MS"/>
                <w:i/>
                <w:color w:val="263342"/>
                <w:sz w:val="17"/>
              </w:rPr>
              <w:t>derivation_rule_version</w:t>
            </w:r>
          </w:p>
        </w:tc>
        <w:tc>
          <w:tcPr>
            <w:tcW w:w="3500" w:type="dxa"/>
            <w:tcMar>
              <w:top w:w="80" w:type="dxa"/>
              <w:left w:w="120" w:type="dxa"/>
              <w:bottom w:w="80" w:type="dxa"/>
              <w:right w:w="120" w:type="dxa"/>
            </w:tcMar>
            <w:vAlign w:val="center"/>
          </w:tcPr>
          <w:p w14:paraId="2AF2470B">
            <w:pPr>
              <w:spacing w:before="0" w:after="0" w:line="259" w:lineRule="auto"/>
            </w:pPr>
            <w:r>
              <w:rPr>
                <w:rFonts w:ascii="Arial Unicode MS" w:hAnsi="Arial Unicode MS" w:eastAsia="Arial Unicode MS"/>
                <w:color w:val="263342"/>
                <w:sz w:val="17"/>
              </w:rPr>
              <w:t>string</w:t>
            </w:r>
          </w:p>
        </w:tc>
        <w:tc>
          <w:tcPr>
            <w:tcW w:w="3960" w:type="dxa"/>
            <w:tcMar>
              <w:top w:w="80" w:type="dxa"/>
              <w:left w:w="120" w:type="dxa"/>
              <w:bottom w:w="80" w:type="dxa"/>
              <w:right w:w="120" w:type="dxa"/>
            </w:tcMar>
            <w:vAlign w:val="center"/>
          </w:tcPr>
          <w:p w14:paraId="32EFF5EA">
            <w:pPr>
              <w:spacing w:before="0" w:after="0" w:line="259" w:lineRule="auto"/>
            </w:pPr>
            <w:r>
              <w:rPr>
                <w:rFonts w:ascii="Arial Unicode MS" w:hAnsi="Arial Unicode MS" w:eastAsia="Arial Unicode MS"/>
                <w:color w:val="263342"/>
                <w:sz w:val="17"/>
              </w:rPr>
              <w:t xml:space="preserve">例如 </w:t>
            </w:r>
            <w:r>
              <w:rPr>
                <w:rFonts w:ascii="Arial Unicode MS" w:hAnsi="Arial Unicode MS" w:eastAsia="Arial Unicode MS"/>
                <w:i/>
                <w:color w:val="263342"/>
                <w:sz w:val="17"/>
              </w:rPr>
              <w:t>profile_rules_v1.0.0</w:t>
            </w:r>
          </w:p>
        </w:tc>
      </w:tr>
      <w:tr w14:paraId="17CE56DA">
        <w:tc>
          <w:tcPr>
            <w:tcW w:w="1900" w:type="dxa"/>
            <w:tcMar>
              <w:top w:w="80" w:type="dxa"/>
              <w:left w:w="120" w:type="dxa"/>
              <w:bottom w:w="80" w:type="dxa"/>
              <w:right w:w="120" w:type="dxa"/>
            </w:tcMar>
            <w:vAlign w:val="center"/>
          </w:tcPr>
          <w:p w14:paraId="188D0CEE">
            <w:pPr>
              <w:spacing w:before="0" w:after="0" w:line="259" w:lineRule="auto"/>
            </w:pPr>
            <w:r>
              <w:rPr>
                <w:rFonts w:ascii="Arial Unicode MS" w:hAnsi="Arial Unicode MS" w:eastAsia="Arial Unicode MS"/>
                <w:i/>
                <w:color w:val="263342"/>
                <w:sz w:val="17"/>
              </w:rPr>
              <w:t>completed_at</w:t>
            </w:r>
          </w:p>
        </w:tc>
        <w:tc>
          <w:tcPr>
            <w:tcW w:w="3500" w:type="dxa"/>
            <w:tcMar>
              <w:top w:w="80" w:type="dxa"/>
              <w:left w:w="120" w:type="dxa"/>
              <w:bottom w:w="80" w:type="dxa"/>
              <w:right w:w="120" w:type="dxa"/>
            </w:tcMar>
            <w:vAlign w:val="center"/>
          </w:tcPr>
          <w:p w14:paraId="1CCD2D58">
            <w:pPr>
              <w:spacing w:before="0" w:after="0" w:line="259" w:lineRule="auto"/>
            </w:pPr>
            <w:r>
              <w:rPr>
                <w:rFonts w:ascii="Arial Unicode MS" w:hAnsi="Arial Unicode MS" w:eastAsia="Arial Unicode MS"/>
                <w:color w:val="263342"/>
                <w:sz w:val="17"/>
              </w:rPr>
              <w:t>timestamptz</w:t>
            </w:r>
          </w:p>
        </w:tc>
        <w:tc>
          <w:tcPr>
            <w:tcW w:w="3960" w:type="dxa"/>
            <w:tcMar>
              <w:top w:w="80" w:type="dxa"/>
              <w:left w:w="120" w:type="dxa"/>
              <w:bottom w:w="80" w:type="dxa"/>
              <w:right w:w="120" w:type="dxa"/>
            </w:tcMar>
            <w:vAlign w:val="center"/>
          </w:tcPr>
          <w:p w14:paraId="7CB7E7DF">
            <w:pPr>
              <w:spacing w:before="0" w:after="0" w:line="259" w:lineRule="auto"/>
            </w:pPr>
            <w:r>
              <w:rPr>
                <w:rFonts w:ascii="Arial Unicode MS" w:hAnsi="Arial Unicode MS" w:eastAsia="Arial Unicode MS"/>
                <w:color w:val="263342"/>
                <w:sz w:val="17"/>
              </w:rPr>
              <w:t>本次画像生成时间</w:t>
            </w:r>
          </w:p>
        </w:tc>
      </w:tr>
      <w:tr w14:paraId="3B19E796">
        <w:tc>
          <w:tcPr>
            <w:tcW w:w="1900" w:type="dxa"/>
            <w:tcMar>
              <w:top w:w="80" w:type="dxa"/>
              <w:left w:w="120" w:type="dxa"/>
              <w:bottom w:w="80" w:type="dxa"/>
              <w:right w:w="120" w:type="dxa"/>
            </w:tcMar>
            <w:vAlign w:val="center"/>
          </w:tcPr>
          <w:p w14:paraId="7BAE95E7">
            <w:pPr>
              <w:spacing w:before="0" w:after="0" w:line="259" w:lineRule="auto"/>
            </w:pPr>
            <w:r>
              <w:rPr>
                <w:rFonts w:ascii="Arial Unicode MS" w:hAnsi="Arial Unicode MS" w:eastAsia="Arial Unicode MS"/>
                <w:i/>
                <w:color w:val="263342"/>
                <w:sz w:val="17"/>
              </w:rPr>
              <w:t>consent_version</w:t>
            </w:r>
          </w:p>
        </w:tc>
        <w:tc>
          <w:tcPr>
            <w:tcW w:w="3500" w:type="dxa"/>
            <w:tcMar>
              <w:top w:w="80" w:type="dxa"/>
              <w:left w:w="120" w:type="dxa"/>
              <w:bottom w:w="80" w:type="dxa"/>
              <w:right w:w="120" w:type="dxa"/>
            </w:tcMar>
            <w:vAlign w:val="center"/>
          </w:tcPr>
          <w:p w14:paraId="1F11ABE1">
            <w:pPr>
              <w:spacing w:before="0" w:after="0" w:line="259" w:lineRule="auto"/>
            </w:pPr>
            <w:r>
              <w:rPr>
                <w:rFonts w:ascii="Arial Unicode MS" w:hAnsi="Arial Unicode MS" w:eastAsia="Arial Unicode MS"/>
                <w:color w:val="263342"/>
                <w:sz w:val="17"/>
              </w:rPr>
              <w:t>string</w:t>
            </w:r>
          </w:p>
        </w:tc>
        <w:tc>
          <w:tcPr>
            <w:tcW w:w="3960" w:type="dxa"/>
            <w:tcMar>
              <w:top w:w="80" w:type="dxa"/>
              <w:left w:w="120" w:type="dxa"/>
              <w:bottom w:w="80" w:type="dxa"/>
              <w:right w:w="120" w:type="dxa"/>
            </w:tcMar>
            <w:vAlign w:val="center"/>
          </w:tcPr>
          <w:p w14:paraId="5529C19B">
            <w:pPr>
              <w:spacing w:before="0" w:after="0" w:line="259" w:lineRule="auto"/>
            </w:pPr>
            <w:r>
              <w:rPr>
                <w:rFonts w:ascii="Arial Unicode MS" w:hAnsi="Arial Unicode MS" w:eastAsia="Arial Unicode MS"/>
                <w:color w:val="263342"/>
                <w:sz w:val="17"/>
              </w:rPr>
              <w:t>敏感信息用途同意版本</w:t>
            </w:r>
          </w:p>
        </w:tc>
      </w:tr>
    </w:tbl>
    <w:p w14:paraId="0DE278D4">
      <w:pPr>
        <w:spacing w:after="20"/>
      </w:pPr>
    </w:p>
    <w:p w14:paraId="16785DFB">
      <w:pPr>
        <w:pStyle w:val="5"/>
      </w:pPr>
      <w:r>
        <w:rPr>
          <w:rFonts w:ascii="Arial Unicode MS" w:hAnsi="Arial Unicode MS" w:eastAsia="Arial Unicode MS"/>
          <w:color w:val="1F4D78"/>
          <w:sz w:val="24"/>
        </w:rPr>
        <w:t>2.4 Course Profile 统一字段</w:t>
      </w:r>
    </w:p>
    <w:p w14:paraId="030A50CC">
      <w:pPr>
        <w:keepLines w:val="0"/>
      </w:pPr>
      <w:r>
        <w:rPr>
          <w:rFonts w:ascii="Arial Unicode MS" w:hAnsi="Arial Unicode MS" w:eastAsia="Arial Unicode MS"/>
          <w:color w:val="1F2937"/>
          <w:sz w:val="21"/>
        </w:rPr>
        <w:t>课程侧统一使用下列显示名和 technical key，不允许从标题或文案猜安全性：</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7EBA437F">
        <w:trPr>
          <w:tblHeader/>
        </w:trPr>
        <w:tc>
          <w:tcPr>
            <w:tcW w:w="1900" w:type="dxa"/>
            <w:shd w:val="clear" w:color="auto" w:fill="E8EEF5"/>
            <w:tcMar>
              <w:top w:w="80" w:type="dxa"/>
              <w:left w:w="120" w:type="dxa"/>
              <w:bottom w:w="80" w:type="dxa"/>
              <w:right w:w="120" w:type="dxa"/>
            </w:tcMar>
            <w:vAlign w:val="center"/>
          </w:tcPr>
          <w:p w14:paraId="1A12F7FE">
            <w:pPr>
              <w:spacing w:before="0" w:after="0" w:line="259" w:lineRule="auto"/>
            </w:pPr>
            <w:r>
              <w:rPr>
                <w:rFonts w:ascii="Arial Unicode MS" w:hAnsi="Arial Unicode MS" w:eastAsia="Arial Unicode MS"/>
                <w:b/>
                <w:color w:val="0B2545"/>
                <w:sz w:val="17"/>
              </w:rPr>
              <w:t>显示名（源需求口径）</w:t>
            </w:r>
          </w:p>
        </w:tc>
        <w:tc>
          <w:tcPr>
            <w:tcW w:w="3500" w:type="dxa"/>
            <w:shd w:val="clear" w:color="auto" w:fill="E8EEF5"/>
            <w:tcMar>
              <w:top w:w="80" w:type="dxa"/>
              <w:left w:w="120" w:type="dxa"/>
              <w:bottom w:w="80" w:type="dxa"/>
              <w:right w:w="120" w:type="dxa"/>
            </w:tcMar>
            <w:vAlign w:val="center"/>
          </w:tcPr>
          <w:p w14:paraId="082387F2">
            <w:pPr>
              <w:spacing w:before="0" w:after="0" w:line="259" w:lineRule="auto"/>
            </w:pPr>
            <w:r>
              <w:rPr>
                <w:rFonts w:ascii="Arial Unicode MS" w:hAnsi="Arial Unicode MS" w:eastAsia="Arial Unicode MS"/>
                <w:b/>
                <w:color w:val="0B2545"/>
                <w:sz w:val="17"/>
              </w:rPr>
              <w:t>technical key</w:t>
            </w:r>
          </w:p>
        </w:tc>
        <w:tc>
          <w:tcPr>
            <w:tcW w:w="3960" w:type="dxa"/>
            <w:shd w:val="clear" w:color="auto" w:fill="E8EEF5"/>
            <w:tcMar>
              <w:top w:w="80" w:type="dxa"/>
              <w:left w:w="120" w:type="dxa"/>
              <w:bottom w:w="80" w:type="dxa"/>
              <w:right w:w="120" w:type="dxa"/>
            </w:tcMar>
            <w:vAlign w:val="center"/>
          </w:tcPr>
          <w:p w14:paraId="6253A365">
            <w:pPr>
              <w:spacing w:before="0" w:after="0" w:line="259" w:lineRule="auto"/>
            </w:pPr>
            <w:r>
              <w:rPr>
                <w:rFonts w:ascii="Arial Unicode MS" w:hAnsi="Arial Unicode MS" w:eastAsia="Arial Unicode MS"/>
                <w:b/>
                <w:color w:val="0B2545"/>
                <w:sz w:val="17"/>
              </w:rPr>
              <w:t>类型</w:t>
            </w:r>
          </w:p>
        </w:tc>
      </w:tr>
      <w:tr w14:paraId="6D09557E">
        <w:tc>
          <w:tcPr>
            <w:tcW w:w="1900" w:type="dxa"/>
            <w:tcMar>
              <w:top w:w="80" w:type="dxa"/>
              <w:left w:w="120" w:type="dxa"/>
              <w:bottom w:w="80" w:type="dxa"/>
              <w:right w:w="120" w:type="dxa"/>
            </w:tcMar>
            <w:vAlign w:val="center"/>
          </w:tcPr>
          <w:p w14:paraId="58C0E4CF">
            <w:pPr>
              <w:spacing w:before="0" w:after="0" w:line="259" w:lineRule="auto"/>
            </w:pPr>
            <w:r>
              <w:rPr>
                <w:rFonts w:ascii="Arial Unicode MS" w:hAnsi="Arial Unicode MS" w:eastAsia="Arial Unicode MS"/>
                <w:color w:val="263342"/>
                <w:sz w:val="17"/>
              </w:rPr>
              <w:t>Primary Workout Type</w:t>
            </w:r>
          </w:p>
        </w:tc>
        <w:tc>
          <w:tcPr>
            <w:tcW w:w="3500" w:type="dxa"/>
            <w:tcMar>
              <w:top w:w="80" w:type="dxa"/>
              <w:left w:w="120" w:type="dxa"/>
              <w:bottom w:w="80" w:type="dxa"/>
              <w:right w:w="120" w:type="dxa"/>
            </w:tcMar>
            <w:vAlign w:val="center"/>
          </w:tcPr>
          <w:p w14:paraId="25D1E982">
            <w:pPr>
              <w:spacing w:before="0" w:after="0" w:line="259" w:lineRule="auto"/>
            </w:pPr>
            <w:r>
              <w:rPr>
                <w:rFonts w:ascii="Arial Unicode MS" w:hAnsi="Arial Unicode MS" w:eastAsia="Arial Unicode MS"/>
                <w:i/>
                <w:color w:val="263342"/>
                <w:sz w:val="17"/>
              </w:rPr>
              <w:t>primary_workout_type</w:t>
            </w:r>
          </w:p>
        </w:tc>
        <w:tc>
          <w:tcPr>
            <w:tcW w:w="3960" w:type="dxa"/>
            <w:tcMar>
              <w:top w:w="80" w:type="dxa"/>
              <w:left w:w="120" w:type="dxa"/>
              <w:bottom w:w="80" w:type="dxa"/>
              <w:right w:w="120" w:type="dxa"/>
            </w:tcMar>
            <w:vAlign w:val="center"/>
          </w:tcPr>
          <w:p w14:paraId="76829436">
            <w:pPr>
              <w:spacing w:before="0" w:after="0" w:line="259" w:lineRule="auto"/>
            </w:pPr>
            <w:r>
              <w:rPr>
                <w:rFonts w:ascii="Arial Unicode MS" w:hAnsi="Arial Unicode MS" w:eastAsia="Arial Unicode MS"/>
                <w:color w:val="263342"/>
                <w:sz w:val="17"/>
              </w:rPr>
              <w:t>enum</w:t>
            </w:r>
          </w:p>
        </w:tc>
      </w:tr>
      <w:tr w14:paraId="042509CB">
        <w:tc>
          <w:tcPr>
            <w:tcW w:w="1900" w:type="dxa"/>
            <w:tcMar>
              <w:top w:w="80" w:type="dxa"/>
              <w:left w:w="120" w:type="dxa"/>
              <w:bottom w:w="80" w:type="dxa"/>
              <w:right w:w="120" w:type="dxa"/>
            </w:tcMar>
            <w:vAlign w:val="center"/>
          </w:tcPr>
          <w:p w14:paraId="02625539">
            <w:pPr>
              <w:spacing w:before="0" w:after="0" w:line="259" w:lineRule="auto"/>
            </w:pPr>
            <w:r>
              <w:rPr>
                <w:rFonts w:ascii="Arial Unicode MS" w:hAnsi="Arial Unicode MS" w:eastAsia="Arial Unicode MS"/>
                <w:color w:val="263342"/>
                <w:sz w:val="17"/>
              </w:rPr>
              <w:t>Secondary Workout Type</w:t>
            </w:r>
          </w:p>
        </w:tc>
        <w:tc>
          <w:tcPr>
            <w:tcW w:w="3500" w:type="dxa"/>
            <w:tcMar>
              <w:top w:w="80" w:type="dxa"/>
              <w:left w:w="120" w:type="dxa"/>
              <w:bottom w:w="80" w:type="dxa"/>
              <w:right w:w="120" w:type="dxa"/>
            </w:tcMar>
            <w:vAlign w:val="center"/>
          </w:tcPr>
          <w:p w14:paraId="6AC65EA3">
            <w:pPr>
              <w:spacing w:before="0" w:after="0" w:line="259" w:lineRule="auto"/>
            </w:pPr>
            <w:r>
              <w:rPr>
                <w:rFonts w:ascii="Arial Unicode MS" w:hAnsi="Arial Unicode MS" w:eastAsia="Arial Unicode MS"/>
                <w:i/>
                <w:color w:val="263342"/>
                <w:sz w:val="17"/>
              </w:rPr>
              <w:t>secondary_workout_type</w:t>
            </w:r>
          </w:p>
        </w:tc>
        <w:tc>
          <w:tcPr>
            <w:tcW w:w="3960" w:type="dxa"/>
            <w:tcMar>
              <w:top w:w="80" w:type="dxa"/>
              <w:left w:w="120" w:type="dxa"/>
              <w:bottom w:w="80" w:type="dxa"/>
              <w:right w:w="120" w:type="dxa"/>
            </w:tcMar>
            <w:vAlign w:val="center"/>
          </w:tcPr>
          <w:p w14:paraId="77F752BA">
            <w:pPr>
              <w:spacing w:before="0" w:after="0" w:line="259" w:lineRule="auto"/>
            </w:pPr>
            <w:r>
              <w:rPr>
                <w:rFonts w:ascii="Arial Unicode MS" w:hAnsi="Arial Unicode MS" w:eastAsia="Arial Unicode MS"/>
                <w:color w:val="263342"/>
                <w:sz w:val="17"/>
              </w:rPr>
              <w:t>enum[]</w:t>
            </w:r>
          </w:p>
        </w:tc>
      </w:tr>
      <w:tr w14:paraId="14D9DA41">
        <w:tc>
          <w:tcPr>
            <w:tcW w:w="1900" w:type="dxa"/>
            <w:tcMar>
              <w:top w:w="80" w:type="dxa"/>
              <w:left w:w="120" w:type="dxa"/>
              <w:bottom w:w="80" w:type="dxa"/>
              <w:right w:w="120" w:type="dxa"/>
            </w:tcMar>
            <w:vAlign w:val="center"/>
          </w:tcPr>
          <w:p w14:paraId="757210B8">
            <w:pPr>
              <w:spacing w:before="0" w:after="0" w:line="259" w:lineRule="auto"/>
            </w:pPr>
            <w:r>
              <w:rPr>
                <w:rFonts w:ascii="Arial Unicode MS" w:hAnsi="Arial Unicode MS" w:eastAsia="Arial Unicode MS"/>
                <w:color w:val="263342"/>
                <w:sz w:val="17"/>
              </w:rPr>
              <w:t>Primary Body Area</w:t>
            </w:r>
          </w:p>
        </w:tc>
        <w:tc>
          <w:tcPr>
            <w:tcW w:w="3500" w:type="dxa"/>
            <w:tcMar>
              <w:top w:w="80" w:type="dxa"/>
              <w:left w:w="120" w:type="dxa"/>
              <w:bottom w:w="80" w:type="dxa"/>
              <w:right w:w="120" w:type="dxa"/>
            </w:tcMar>
            <w:vAlign w:val="center"/>
          </w:tcPr>
          <w:p w14:paraId="49C12EB0">
            <w:pPr>
              <w:spacing w:before="0" w:after="0" w:line="259" w:lineRule="auto"/>
            </w:pPr>
            <w:r>
              <w:rPr>
                <w:rFonts w:ascii="Arial Unicode MS" w:hAnsi="Arial Unicode MS" w:eastAsia="Arial Unicode MS"/>
                <w:i/>
                <w:color w:val="263342"/>
                <w:sz w:val="17"/>
              </w:rPr>
              <w:t>primary_body_area</w:t>
            </w:r>
          </w:p>
        </w:tc>
        <w:tc>
          <w:tcPr>
            <w:tcW w:w="3960" w:type="dxa"/>
            <w:tcMar>
              <w:top w:w="80" w:type="dxa"/>
              <w:left w:w="120" w:type="dxa"/>
              <w:bottom w:w="80" w:type="dxa"/>
              <w:right w:w="120" w:type="dxa"/>
            </w:tcMar>
            <w:vAlign w:val="center"/>
          </w:tcPr>
          <w:p w14:paraId="1D7D5E99">
            <w:pPr>
              <w:spacing w:before="0" w:after="0" w:line="259" w:lineRule="auto"/>
            </w:pPr>
            <w:r>
              <w:rPr>
                <w:rFonts w:ascii="Arial Unicode MS" w:hAnsi="Arial Unicode MS" w:eastAsia="Arial Unicode MS"/>
                <w:color w:val="263342"/>
                <w:sz w:val="17"/>
              </w:rPr>
              <w:t>enum</w:t>
            </w:r>
          </w:p>
        </w:tc>
      </w:tr>
      <w:tr w14:paraId="42942BA9">
        <w:tc>
          <w:tcPr>
            <w:tcW w:w="1900" w:type="dxa"/>
            <w:tcMar>
              <w:top w:w="80" w:type="dxa"/>
              <w:left w:w="120" w:type="dxa"/>
              <w:bottom w:w="80" w:type="dxa"/>
              <w:right w:w="120" w:type="dxa"/>
            </w:tcMar>
            <w:vAlign w:val="center"/>
          </w:tcPr>
          <w:p w14:paraId="43097FE0">
            <w:pPr>
              <w:spacing w:before="0" w:after="0" w:line="259" w:lineRule="auto"/>
            </w:pPr>
            <w:r>
              <w:rPr>
                <w:rFonts w:ascii="Arial Unicode MS" w:hAnsi="Arial Unicode MS" w:eastAsia="Arial Unicode MS"/>
                <w:color w:val="263342"/>
                <w:sz w:val="17"/>
              </w:rPr>
              <w:t>Secondary Body Areas</w:t>
            </w:r>
          </w:p>
        </w:tc>
        <w:tc>
          <w:tcPr>
            <w:tcW w:w="3500" w:type="dxa"/>
            <w:tcMar>
              <w:top w:w="80" w:type="dxa"/>
              <w:left w:w="120" w:type="dxa"/>
              <w:bottom w:w="80" w:type="dxa"/>
              <w:right w:w="120" w:type="dxa"/>
            </w:tcMar>
            <w:vAlign w:val="center"/>
          </w:tcPr>
          <w:p w14:paraId="65CE4E45">
            <w:pPr>
              <w:spacing w:before="0" w:after="0" w:line="259" w:lineRule="auto"/>
            </w:pPr>
            <w:r>
              <w:rPr>
                <w:rFonts w:ascii="Arial Unicode MS" w:hAnsi="Arial Unicode MS" w:eastAsia="Arial Unicode MS"/>
                <w:i/>
                <w:color w:val="263342"/>
                <w:sz w:val="17"/>
              </w:rPr>
              <w:t>secondary_body_areas</w:t>
            </w:r>
          </w:p>
        </w:tc>
        <w:tc>
          <w:tcPr>
            <w:tcW w:w="3960" w:type="dxa"/>
            <w:tcMar>
              <w:top w:w="80" w:type="dxa"/>
              <w:left w:w="120" w:type="dxa"/>
              <w:bottom w:w="80" w:type="dxa"/>
              <w:right w:w="120" w:type="dxa"/>
            </w:tcMar>
            <w:vAlign w:val="center"/>
          </w:tcPr>
          <w:p w14:paraId="0ADD56BB">
            <w:pPr>
              <w:spacing w:before="0" w:after="0" w:line="259" w:lineRule="auto"/>
            </w:pPr>
            <w:r>
              <w:rPr>
                <w:rFonts w:ascii="Arial Unicode MS" w:hAnsi="Arial Unicode MS" w:eastAsia="Arial Unicode MS"/>
                <w:color w:val="263342"/>
                <w:sz w:val="17"/>
              </w:rPr>
              <w:t>enum[]</w:t>
            </w:r>
          </w:p>
        </w:tc>
      </w:tr>
      <w:tr w14:paraId="4455DF10">
        <w:tc>
          <w:tcPr>
            <w:tcW w:w="1900" w:type="dxa"/>
            <w:tcMar>
              <w:top w:w="80" w:type="dxa"/>
              <w:left w:w="120" w:type="dxa"/>
              <w:bottom w:w="80" w:type="dxa"/>
              <w:right w:w="120" w:type="dxa"/>
            </w:tcMar>
            <w:vAlign w:val="center"/>
          </w:tcPr>
          <w:p w14:paraId="1A39ECD7">
            <w:pPr>
              <w:spacing w:before="0" w:after="0" w:line="259" w:lineRule="auto"/>
            </w:pPr>
            <w:r>
              <w:rPr>
                <w:rFonts w:ascii="Arial Unicode MS" w:hAnsi="Arial Unicode MS" w:eastAsia="Arial Unicode MS"/>
                <w:color w:val="263342"/>
                <w:sz w:val="17"/>
              </w:rPr>
              <w:t>Overall Intensity</w:t>
            </w:r>
          </w:p>
        </w:tc>
        <w:tc>
          <w:tcPr>
            <w:tcW w:w="3500" w:type="dxa"/>
            <w:tcMar>
              <w:top w:w="80" w:type="dxa"/>
              <w:left w:w="120" w:type="dxa"/>
              <w:bottom w:w="80" w:type="dxa"/>
              <w:right w:w="120" w:type="dxa"/>
            </w:tcMar>
            <w:vAlign w:val="center"/>
          </w:tcPr>
          <w:p w14:paraId="71D78DBA">
            <w:pPr>
              <w:spacing w:before="0" w:after="0" w:line="259" w:lineRule="auto"/>
            </w:pPr>
            <w:r>
              <w:rPr>
                <w:rFonts w:ascii="Arial Unicode MS" w:hAnsi="Arial Unicode MS" w:eastAsia="Arial Unicode MS"/>
                <w:i/>
                <w:color w:val="263342"/>
                <w:sz w:val="17"/>
              </w:rPr>
              <w:t>overall_intensity</w:t>
            </w:r>
          </w:p>
        </w:tc>
        <w:tc>
          <w:tcPr>
            <w:tcW w:w="3960" w:type="dxa"/>
            <w:tcMar>
              <w:top w:w="80" w:type="dxa"/>
              <w:left w:w="120" w:type="dxa"/>
              <w:bottom w:w="80" w:type="dxa"/>
              <w:right w:w="120" w:type="dxa"/>
            </w:tcMar>
            <w:vAlign w:val="center"/>
          </w:tcPr>
          <w:p w14:paraId="286A912D">
            <w:pPr>
              <w:spacing w:before="0" w:after="0" w:line="259" w:lineRule="auto"/>
            </w:pPr>
            <w:r>
              <w:rPr>
                <w:rFonts w:ascii="Arial Unicode MS" w:hAnsi="Arial Unicode MS" w:eastAsia="Arial Unicode MS"/>
                <w:color w:val="263342"/>
                <w:sz w:val="17"/>
              </w:rPr>
              <w:t>enum</w:t>
            </w:r>
          </w:p>
        </w:tc>
      </w:tr>
      <w:tr w14:paraId="71A4034C">
        <w:tc>
          <w:tcPr>
            <w:tcW w:w="1900" w:type="dxa"/>
            <w:tcMar>
              <w:top w:w="80" w:type="dxa"/>
              <w:left w:w="120" w:type="dxa"/>
              <w:bottom w:w="80" w:type="dxa"/>
              <w:right w:w="120" w:type="dxa"/>
            </w:tcMar>
            <w:vAlign w:val="center"/>
          </w:tcPr>
          <w:p w14:paraId="2500B667">
            <w:pPr>
              <w:spacing w:before="0" w:after="0" w:line="259" w:lineRule="auto"/>
            </w:pPr>
            <w:r>
              <w:rPr>
                <w:rFonts w:ascii="Arial Unicode MS" w:hAnsi="Arial Unicode MS" w:eastAsia="Arial Unicode MS"/>
                <w:color w:val="263342"/>
                <w:sz w:val="17"/>
              </w:rPr>
              <w:t>Cardio Load</w:t>
            </w:r>
          </w:p>
        </w:tc>
        <w:tc>
          <w:tcPr>
            <w:tcW w:w="3500" w:type="dxa"/>
            <w:tcMar>
              <w:top w:w="80" w:type="dxa"/>
              <w:left w:w="120" w:type="dxa"/>
              <w:bottom w:w="80" w:type="dxa"/>
              <w:right w:w="120" w:type="dxa"/>
            </w:tcMar>
            <w:vAlign w:val="center"/>
          </w:tcPr>
          <w:p w14:paraId="5F0DDF97">
            <w:pPr>
              <w:spacing w:before="0" w:after="0" w:line="259" w:lineRule="auto"/>
            </w:pPr>
            <w:r>
              <w:rPr>
                <w:rFonts w:ascii="Arial Unicode MS" w:hAnsi="Arial Unicode MS" w:eastAsia="Arial Unicode MS"/>
                <w:i/>
                <w:color w:val="263342"/>
                <w:sz w:val="17"/>
              </w:rPr>
              <w:t>cardio_load</w:t>
            </w:r>
          </w:p>
        </w:tc>
        <w:tc>
          <w:tcPr>
            <w:tcW w:w="3960" w:type="dxa"/>
            <w:tcMar>
              <w:top w:w="80" w:type="dxa"/>
              <w:left w:w="120" w:type="dxa"/>
              <w:bottom w:w="80" w:type="dxa"/>
              <w:right w:w="120" w:type="dxa"/>
            </w:tcMar>
            <w:vAlign w:val="center"/>
          </w:tcPr>
          <w:p w14:paraId="5EDE789A">
            <w:pPr>
              <w:spacing w:before="0" w:after="0" w:line="259" w:lineRule="auto"/>
            </w:pPr>
            <w:r>
              <w:rPr>
                <w:rFonts w:ascii="Arial Unicode MS" w:hAnsi="Arial Unicode MS" w:eastAsia="Arial Unicode MS"/>
                <w:color w:val="263342"/>
                <w:sz w:val="17"/>
              </w:rPr>
              <w:t>enum</w:t>
            </w:r>
          </w:p>
        </w:tc>
      </w:tr>
      <w:tr w14:paraId="0FAE71B2">
        <w:tc>
          <w:tcPr>
            <w:tcW w:w="1900" w:type="dxa"/>
            <w:tcMar>
              <w:top w:w="80" w:type="dxa"/>
              <w:left w:w="120" w:type="dxa"/>
              <w:bottom w:w="80" w:type="dxa"/>
              <w:right w:w="120" w:type="dxa"/>
            </w:tcMar>
            <w:vAlign w:val="center"/>
          </w:tcPr>
          <w:p w14:paraId="4A343ADB">
            <w:pPr>
              <w:spacing w:before="0" w:after="0" w:line="259" w:lineRule="auto"/>
            </w:pPr>
            <w:r>
              <w:rPr>
                <w:rFonts w:ascii="Arial Unicode MS" w:hAnsi="Arial Unicode MS" w:eastAsia="Arial Unicode MS"/>
                <w:color w:val="263342"/>
                <w:sz w:val="17"/>
              </w:rPr>
              <w:t>Muscular Load</w:t>
            </w:r>
          </w:p>
        </w:tc>
        <w:tc>
          <w:tcPr>
            <w:tcW w:w="3500" w:type="dxa"/>
            <w:tcMar>
              <w:top w:w="80" w:type="dxa"/>
              <w:left w:w="120" w:type="dxa"/>
              <w:bottom w:w="80" w:type="dxa"/>
              <w:right w:w="120" w:type="dxa"/>
            </w:tcMar>
            <w:vAlign w:val="center"/>
          </w:tcPr>
          <w:p w14:paraId="7CD95741">
            <w:pPr>
              <w:spacing w:before="0" w:after="0" w:line="259" w:lineRule="auto"/>
            </w:pPr>
            <w:r>
              <w:rPr>
                <w:rFonts w:ascii="Arial Unicode MS" w:hAnsi="Arial Unicode MS" w:eastAsia="Arial Unicode MS"/>
                <w:i/>
                <w:color w:val="263342"/>
                <w:sz w:val="17"/>
              </w:rPr>
              <w:t>muscular_load</w:t>
            </w:r>
          </w:p>
        </w:tc>
        <w:tc>
          <w:tcPr>
            <w:tcW w:w="3960" w:type="dxa"/>
            <w:tcMar>
              <w:top w:w="80" w:type="dxa"/>
              <w:left w:w="120" w:type="dxa"/>
              <w:bottom w:w="80" w:type="dxa"/>
              <w:right w:w="120" w:type="dxa"/>
            </w:tcMar>
            <w:vAlign w:val="center"/>
          </w:tcPr>
          <w:p w14:paraId="04F82AB7">
            <w:pPr>
              <w:spacing w:before="0" w:after="0" w:line="259" w:lineRule="auto"/>
            </w:pPr>
            <w:r>
              <w:rPr>
                <w:rFonts w:ascii="Arial Unicode MS" w:hAnsi="Arial Unicode MS" w:eastAsia="Arial Unicode MS"/>
                <w:color w:val="263342"/>
                <w:sz w:val="17"/>
              </w:rPr>
              <w:t>enum</w:t>
            </w:r>
          </w:p>
        </w:tc>
      </w:tr>
      <w:tr w14:paraId="5B712060">
        <w:tc>
          <w:tcPr>
            <w:tcW w:w="1900" w:type="dxa"/>
            <w:tcMar>
              <w:top w:w="80" w:type="dxa"/>
              <w:left w:w="120" w:type="dxa"/>
              <w:bottom w:w="80" w:type="dxa"/>
              <w:right w:w="120" w:type="dxa"/>
            </w:tcMar>
            <w:vAlign w:val="center"/>
          </w:tcPr>
          <w:p w14:paraId="3BEE6E66">
            <w:pPr>
              <w:spacing w:before="0" w:after="0" w:line="259" w:lineRule="auto"/>
            </w:pPr>
            <w:r>
              <w:rPr>
                <w:rFonts w:ascii="Arial Unicode MS" w:hAnsi="Arial Unicode MS" w:eastAsia="Arial Unicode MS"/>
                <w:color w:val="263342"/>
                <w:sz w:val="17"/>
              </w:rPr>
              <w:t>Impact Load</w:t>
            </w:r>
          </w:p>
        </w:tc>
        <w:tc>
          <w:tcPr>
            <w:tcW w:w="3500" w:type="dxa"/>
            <w:tcMar>
              <w:top w:w="80" w:type="dxa"/>
              <w:left w:w="120" w:type="dxa"/>
              <w:bottom w:w="80" w:type="dxa"/>
              <w:right w:w="120" w:type="dxa"/>
            </w:tcMar>
            <w:vAlign w:val="center"/>
          </w:tcPr>
          <w:p w14:paraId="79BD140E">
            <w:pPr>
              <w:spacing w:before="0" w:after="0" w:line="259" w:lineRule="auto"/>
            </w:pPr>
            <w:r>
              <w:rPr>
                <w:rFonts w:ascii="Arial Unicode MS" w:hAnsi="Arial Unicode MS" w:eastAsia="Arial Unicode MS"/>
                <w:i/>
                <w:color w:val="263342"/>
                <w:sz w:val="17"/>
              </w:rPr>
              <w:t>impact_load</w:t>
            </w:r>
          </w:p>
        </w:tc>
        <w:tc>
          <w:tcPr>
            <w:tcW w:w="3960" w:type="dxa"/>
            <w:tcMar>
              <w:top w:w="80" w:type="dxa"/>
              <w:left w:w="120" w:type="dxa"/>
              <w:bottom w:w="80" w:type="dxa"/>
              <w:right w:w="120" w:type="dxa"/>
            </w:tcMar>
            <w:vAlign w:val="center"/>
          </w:tcPr>
          <w:p w14:paraId="43DB84AA">
            <w:pPr>
              <w:spacing w:before="0" w:after="0" w:line="259" w:lineRule="auto"/>
            </w:pPr>
            <w:r>
              <w:rPr>
                <w:rFonts w:ascii="Arial Unicode MS" w:hAnsi="Arial Unicode MS" w:eastAsia="Arial Unicode MS"/>
                <w:color w:val="263342"/>
                <w:sz w:val="17"/>
              </w:rPr>
              <w:t>enum</w:t>
            </w:r>
          </w:p>
        </w:tc>
      </w:tr>
      <w:tr w14:paraId="750C0D49">
        <w:tc>
          <w:tcPr>
            <w:tcW w:w="1900" w:type="dxa"/>
            <w:tcMar>
              <w:top w:w="80" w:type="dxa"/>
              <w:left w:w="120" w:type="dxa"/>
              <w:bottom w:w="80" w:type="dxa"/>
              <w:right w:w="120" w:type="dxa"/>
            </w:tcMar>
            <w:vAlign w:val="center"/>
          </w:tcPr>
          <w:p w14:paraId="069DC940">
            <w:pPr>
              <w:spacing w:before="0" w:after="0" w:line="259" w:lineRule="auto"/>
            </w:pPr>
            <w:r>
              <w:rPr>
                <w:rFonts w:ascii="Arial Unicode MS" w:hAnsi="Arial Unicode MS" w:eastAsia="Arial Unicode MS"/>
                <w:color w:val="263342"/>
                <w:sz w:val="17"/>
              </w:rPr>
              <w:t>Jump Level</w:t>
            </w:r>
          </w:p>
        </w:tc>
        <w:tc>
          <w:tcPr>
            <w:tcW w:w="3500" w:type="dxa"/>
            <w:tcMar>
              <w:top w:w="80" w:type="dxa"/>
              <w:left w:w="120" w:type="dxa"/>
              <w:bottom w:w="80" w:type="dxa"/>
              <w:right w:w="120" w:type="dxa"/>
            </w:tcMar>
            <w:vAlign w:val="center"/>
          </w:tcPr>
          <w:p w14:paraId="5737083E">
            <w:pPr>
              <w:spacing w:before="0" w:after="0" w:line="259" w:lineRule="auto"/>
            </w:pPr>
            <w:r>
              <w:rPr>
                <w:rFonts w:ascii="Arial Unicode MS" w:hAnsi="Arial Unicode MS" w:eastAsia="Arial Unicode MS"/>
                <w:i/>
                <w:color w:val="263342"/>
                <w:sz w:val="17"/>
              </w:rPr>
              <w:t>jump_level</w:t>
            </w:r>
          </w:p>
        </w:tc>
        <w:tc>
          <w:tcPr>
            <w:tcW w:w="3960" w:type="dxa"/>
            <w:tcMar>
              <w:top w:w="80" w:type="dxa"/>
              <w:left w:w="120" w:type="dxa"/>
              <w:bottom w:w="80" w:type="dxa"/>
              <w:right w:w="120" w:type="dxa"/>
            </w:tcMar>
            <w:vAlign w:val="center"/>
          </w:tcPr>
          <w:p w14:paraId="3EC6D24D">
            <w:pPr>
              <w:spacing w:before="0" w:after="0" w:line="259" w:lineRule="auto"/>
            </w:pPr>
            <w:r>
              <w:rPr>
                <w:rFonts w:ascii="Arial Unicode MS" w:hAnsi="Arial Unicode MS" w:eastAsia="Arial Unicode MS"/>
                <w:color w:val="263342"/>
                <w:sz w:val="17"/>
              </w:rPr>
              <w:t>enum</w:t>
            </w:r>
          </w:p>
        </w:tc>
      </w:tr>
      <w:tr w14:paraId="65B3DF0A">
        <w:tc>
          <w:tcPr>
            <w:tcW w:w="1900" w:type="dxa"/>
            <w:tcMar>
              <w:top w:w="80" w:type="dxa"/>
              <w:left w:w="120" w:type="dxa"/>
              <w:bottom w:w="80" w:type="dxa"/>
              <w:right w:w="120" w:type="dxa"/>
            </w:tcMar>
            <w:vAlign w:val="center"/>
          </w:tcPr>
          <w:p w14:paraId="4C4FAB20">
            <w:pPr>
              <w:spacing w:before="0" w:after="0" w:line="259" w:lineRule="auto"/>
            </w:pPr>
            <w:r>
              <w:rPr>
                <w:rFonts w:ascii="Arial Unicode MS" w:hAnsi="Arial Unicode MS" w:eastAsia="Arial Unicode MS"/>
                <w:color w:val="263342"/>
                <w:sz w:val="17"/>
              </w:rPr>
              <w:t>Knee Load</w:t>
            </w:r>
          </w:p>
        </w:tc>
        <w:tc>
          <w:tcPr>
            <w:tcW w:w="3500" w:type="dxa"/>
            <w:tcMar>
              <w:top w:w="80" w:type="dxa"/>
              <w:left w:w="120" w:type="dxa"/>
              <w:bottom w:w="80" w:type="dxa"/>
              <w:right w:w="120" w:type="dxa"/>
            </w:tcMar>
            <w:vAlign w:val="center"/>
          </w:tcPr>
          <w:p w14:paraId="39451AC5">
            <w:pPr>
              <w:spacing w:before="0" w:after="0" w:line="259" w:lineRule="auto"/>
            </w:pPr>
            <w:r>
              <w:rPr>
                <w:rFonts w:ascii="Arial Unicode MS" w:hAnsi="Arial Unicode MS" w:eastAsia="Arial Unicode MS"/>
                <w:i/>
                <w:color w:val="263342"/>
                <w:sz w:val="17"/>
              </w:rPr>
              <w:t>knee_load</w:t>
            </w:r>
          </w:p>
        </w:tc>
        <w:tc>
          <w:tcPr>
            <w:tcW w:w="3960" w:type="dxa"/>
            <w:tcMar>
              <w:top w:w="80" w:type="dxa"/>
              <w:left w:w="120" w:type="dxa"/>
              <w:bottom w:w="80" w:type="dxa"/>
              <w:right w:w="120" w:type="dxa"/>
            </w:tcMar>
            <w:vAlign w:val="center"/>
          </w:tcPr>
          <w:p w14:paraId="4920A943">
            <w:pPr>
              <w:spacing w:before="0" w:after="0" w:line="259" w:lineRule="auto"/>
            </w:pPr>
            <w:r>
              <w:rPr>
                <w:rFonts w:ascii="Arial Unicode MS" w:hAnsi="Arial Unicode MS" w:eastAsia="Arial Unicode MS"/>
                <w:color w:val="263342"/>
                <w:sz w:val="17"/>
              </w:rPr>
              <w:t>enum</w:t>
            </w:r>
          </w:p>
        </w:tc>
      </w:tr>
      <w:tr w14:paraId="7252781D">
        <w:tc>
          <w:tcPr>
            <w:tcW w:w="1900" w:type="dxa"/>
            <w:tcMar>
              <w:top w:w="80" w:type="dxa"/>
              <w:left w:w="120" w:type="dxa"/>
              <w:bottom w:w="80" w:type="dxa"/>
              <w:right w:w="120" w:type="dxa"/>
            </w:tcMar>
            <w:vAlign w:val="center"/>
          </w:tcPr>
          <w:p w14:paraId="4F75BE91">
            <w:pPr>
              <w:spacing w:before="0" w:after="0" w:line="259" w:lineRule="auto"/>
            </w:pPr>
            <w:r>
              <w:rPr>
                <w:rFonts w:ascii="Arial Unicode MS" w:hAnsi="Arial Unicode MS" w:eastAsia="Arial Unicode MS"/>
                <w:color w:val="263342"/>
                <w:sz w:val="17"/>
              </w:rPr>
              <w:t>Wrist Bearing</w:t>
            </w:r>
          </w:p>
        </w:tc>
        <w:tc>
          <w:tcPr>
            <w:tcW w:w="3500" w:type="dxa"/>
            <w:tcMar>
              <w:top w:w="80" w:type="dxa"/>
              <w:left w:w="120" w:type="dxa"/>
              <w:bottom w:w="80" w:type="dxa"/>
              <w:right w:w="120" w:type="dxa"/>
            </w:tcMar>
            <w:vAlign w:val="center"/>
          </w:tcPr>
          <w:p w14:paraId="041AFEB7">
            <w:pPr>
              <w:spacing w:before="0" w:after="0" w:line="259" w:lineRule="auto"/>
            </w:pPr>
            <w:r>
              <w:rPr>
                <w:rFonts w:ascii="Arial Unicode MS" w:hAnsi="Arial Unicode MS" w:eastAsia="Arial Unicode MS"/>
                <w:i/>
                <w:color w:val="263342"/>
                <w:sz w:val="17"/>
              </w:rPr>
              <w:t>wrist_bearing</w:t>
            </w:r>
          </w:p>
        </w:tc>
        <w:tc>
          <w:tcPr>
            <w:tcW w:w="3960" w:type="dxa"/>
            <w:tcMar>
              <w:top w:w="80" w:type="dxa"/>
              <w:left w:w="120" w:type="dxa"/>
              <w:bottom w:w="80" w:type="dxa"/>
              <w:right w:w="120" w:type="dxa"/>
            </w:tcMar>
            <w:vAlign w:val="center"/>
          </w:tcPr>
          <w:p w14:paraId="320B79FA">
            <w:pPr>
              <w:spacing w:before="0" w:after="0" w:line="259" w:lineRule="auto"/>
            </w:pPr>
            <w:r>
              <w:rPr>
                <w:rFonts w:ascii="Arial Unicode MS" w:hAnsi="Arial Unicode MS" w:eastAsia="Arial Unicode MS"/>
                <w:color w:val="263342"/>
                <w:sz w:val="17"/>
              </w:rPr>
              <w:t>enum</w:t>
            </w:r>
          </w:p>
        </w:tc>
      </w:tr>
      <w:tr w14:paraId="5D024AC6">
        <w:tc>
          <w:tcPr>
            <w:tcW w:w="1900" w:type="dxa"/>
            <w:tcMar>
              <w:top w:w="80" w:type="dxa"/>
              <w:left w:w="120" w:type="dxa"/>
              <w:bottom w:w="80" w:type="dxa"/>
              <w:right w:w="120" w:type="dxa"/>
            </w:tcMar>
            <w:vAlign w:val="center"/>
          </w:tcPr>
          <w:p w14:paraId="49821E39">
            <w:pPr>
              <w:spacing w:before="0" w:after="0" w:line="259" w:lineRule="auto"/>
            </w:pPr>
            <w:r>
              <w:rPr>
                <w:rFonts w:ascii="Arial Unicode MS" w:hAnsi="Arial Unicode MS" w:eastAsia="Arial Unicode MS"/>
                <w:color w:val="263342"/>
                <w:sz w:val="17"/>
              </w:rPr>
              <w:t>Lower Back Load</w:t>
            </w:r>
          </w:p>
        </w:tc>
        <w:tc>
          <w:tcPr>
            <w:tcW w:w="3500" w:type="dxa"/>
            <w:tcMar>
              <w:top w:w="80" w:type="dxa"/>
              <w:left w:w="120" w:type="dxa"/>
              <w:bottom w:w="80" w:type="dxa"/>
              <w:right w:w="120" w:type="dxa"/>
            </w:tcMar>
            <w:vAlign w:val="center"/>
          </w:tcPr>
          <w:p w14:paraId="7A8BF182">
            <w:pPr>
              <w:spacing w:before="0" w:after="0" w:line="259" w:lineRule="auto"/>
            </w:pPr>
            <w:r>
              <w:rPr>
                <w:rFonts w:ascii="Arial Unicode MS" w:hAnsi="Arial Unicode MS" w:eastAsia="Arial Unicode MS"/>
                <w:i/>
                <w:color w:val="263342"/>
                <w:sz w:val="17"/>
              </w:rPr>
              <w:t>lower_back_load</w:t>
            </w:r>
          </w:p>
        </w:tc>
        <w:tc>
          <w:tcPr>
            <w:tcW w:w="3960" w:type="dxa"/>
            <w:tcMar>
              <w:top w:w="80" w:type="dxa"/>
              <w:left w:w="120" w:type="dxa"/>
              <w:bottom w:w="80" w:type="dxa"/>
              <w:right w:w="120" w:type="dxa"/>
            </w:tcMar>
            <w:vAlign w:val="center"/>
          </w:tcPr>
          <w:p w14:paraId="37C4606A">
            <w:pPr>
              <w:spacing w:before="0" w:after="0" w:line="259" w:lineRule="auto"/>
            </w:pPr>
            <w:r>
              <w:rPr>
                <w:rFonts w:ascii="Arial Unicode MS" w:hAnsi="Arial Unicode MS" w:eastAsia="Arial Unicode MS"/>
                <w:color w:val="263342"/>
                <w:sz w:val="17"/>
              </w:rPr>
              <w:t>enum</w:t>
            </w:r>
          </w:p>
        </w:tc>
      </w:tr>
      <w:tr w14:paraId="5A6FABB9">
        <w:tc>
          <w:tcPr>
            <w:tcW w:w="1900" w:type="dxa"/>
            <w:tcMar>
              <w:top w:w="80" w:type="dxa"/>
              <w:left w:w="120" w:type="dxa"/>
              <w:bottom w:w="80" w:type="dxa"/>
              <w:right w:w="120" w:type="dxa"/>
            </w:tcMar>
            <w:vAlign w:val="center"/>
          </w:tcPr>
          <w:p w14:paraId="6ED225DC">
            <w:pPr>
              <w:spacing w:before="0" w:after="0" w:line="259" w:lineRule="auto"/>
            </w:pPr>
            <w:r>
              <w:rPr>
                <w:rFonts w:ascii="Arial Unicode MS" w:hAnsi="Arial Unicode MS" w:eastAsia="Arial Unicode MS"/>
                <w:color w:val="263342"/>
                <w:sz w:val="17"/>
              </w:rPr>
              <w:t>Shoulder Load</w:t>
            </w:r>
          </w:p>
        </w:tc>
        <w:tc>
          <w:tcPr>
            <w:tcW w:w="3500" w:type="dxa"/>
            <w:tcMar>
              <w:top w:w="80" w:type="dxa"/>
              <w:left w:w="120" w:type="dxa"/>
              <w:bottom w:w="80" w:type="dxa"/>
              <w:right w:w="120" w:type="dxa"/>
            </w:tcMar>
            <w:vAlign w:val="center"/>
          </w:tcPr>
          <w:p w14:paraId="7D901928">
            <w:pPr>
              <w:spacing w:before="0" w:after="0" w:line="259" w:lineRule="auto"/>
            </w:pPr>
            <w:r>
              <w:rPr>
                <w:rFonts w:ascii="Arial Unicode MS" w:hAnsi="Arial Unicode MS" w:eastAsia="Arial Unicode MS"/>
                <w:i/>
                <w:color w:val="263342"/>
                <w:sz w:val="17"/>
              </w:rPr>
              <w:t>shoulder_load</w:t>
            </w:r>
          </w:p>
        </w:tc>
        <w:tc>
          <w:tcPr>
            <w:tcW w:w="3960" w:type="dxa"/>
            <w:tcMar>
              <w:top w:w="80" w:type="dxa"/>
              <w:left w:w="120" w:type="dxa"/>
              <w:bottom w:w="80" w:type="dxa"/>
              <w:right w:w="120" w:type="dxa"/>
            </w:tcMar>
            <w:vAlign w:val="center"/>
          </w:tcPr>
          <w:p w14:paraId="00DD75B7">
            <w:pPr>
              <w:spacing w:before="0" w:after="0" w:line="259" w:lineRule="auto"/>
            </w:pPr>
            <w:r>
              <w:rPr>
                <w:rFonts w:ascii="Arial Unicode MS" w:hAnsi="Arial Unicode MS" w:eastAsia="Arial Unicode MS"/>
                <w:color w:val="263342"/>
                <w:sz w:val="17"/>
              </w:rPr>
              <w:t>enum</w:t>
            </w:r>
          </w:p>
        </w:tc>
      </w:tr>
      <w:tr w14:paraId="37A585E9">
        <w:tc>
          <w:tcPr>
            <w:tcW w:w="1900" w:type="dxa"/>
            <w:tcMar>
              <w:top w:w="80" w:type="dxa"/>
              <w:left w:w="120" w:type="dxa"/>
              <w:bottom w:w="80" w:type="dxa"/>
              <w:right w:w="120" w:type="dxa"/>
            </w:tcMar>
            <w:vAlign w:val="center"/>
          </w:tcPr>
          <w:p w14:paraId="45C78198">
            <w:pPr>
              <w:spacing w:before="0" w:after="0" w:line="259" w:lineRule="auto"/>
            </w:pPr>
            <w:r>
              <w:rPr>
                <w:rFonts w:ascii="Arial Unicode MS" w:hAnsi="Arial Unicode MS" w:eastAsia="Arial Unicode MS"/>
                <w:color w:val="263342"/>
                <w:sz w:val="17"/>
              </w:rPr>
              <w:t>减脂贡献</w:t>
            </w:r>
          </w:p>
        </w:tc>
        <w:tc>
          <w:tcPr>
            <w:tcW w:w="3500" w:type="dxa"/>
            <w:tcMar>
              <w:top w:w="80" w:type="dxa"/>
              <w:left w:w="120" w:type="dxa"/>
              <w:bottom w:w="80" w:type="dxa"/>
              <w:right w:w="120" w:type="dxa"/>
            </w:tcMar>
            <w:vAlign w:val="center"/>
          </w:tcPr>
          <w:p w14:paraId="608B3B29">
            <w:pPr>
              <w:spacing w:before="0" w:after="0" w:line="259" w:lineRule="auto"/>
            </w:pPr>
            <w:r>
              <w:rPr>
                <w:rFonts w:ascii="Arial Unicode MS" w:hAnsi="Arial Unicode MS" w:eastAsia="Arial Unicode MS"/>
                <w:i/>
                <w:color w:val="263342"/>
                <w:sz w:val="17"/>
              </w:rPr>
              <w:t>fat_loss_contribution</w:t>
            </w:r>
          </w:p>
        </w:tc>
        <w:tc>
          <w:tcPr>
            <w:tcW w:w="3960" w:type="dxa"/>
            <w:tcMar>
              <w:top w:w="80" w:type="dxa"/>
              <w:left w:w="120" w:type="dxa"/>
              <w:bottom w:w="80" w:type="dxa"/>
              <w:right w:w="120" w:type="dxa"/>
            </w:tcMar>
            <w:vAlign w:val="center"/>
          </w:tcPr>
          <w:p w14:paraId="1D3109B7">
            <w:pPr>
              <w:spacing w:before="0" w:after="0" w:line="259" w:lineRule="auto"/>
            </w:pPr>
            <w:r>
              <w:rPr>
                <w:rFonts w:ascii="Arial Unicode MS" w:hAnsi="Arial Unicode MS" w:eastAsia="Arial Unicode MS"/>
                <w:color w:val="263342"/>
                <w:sz w:val="17"/>
              </w:rPr>
              <w:t>integer 0–100</w:t>
            </w:r>
          </w:p>
        </w:tc>
      </w:tr>
      <w:tr w14:paraId="74A9195E">
        <w:tc>
          <w:tcPr>
            <w:tcW w:w="1900" w:type="dxa"/>
            <w:tcMar>
              <w:top w:w="80" w:type="dxa"/>
              <w:left w:w="120" w:type="dxa"/>
              <w:bottom w:w="80" w:type="dxa"/>
              <w:right w:w="120" w:type="dxa"/>
            </w:tcMar>
            <w:vAlign w:val="center"/>
          </w:tcPr>
          <w:p w14:paraId="34D4D3E3">
            <w:pPr>
              <w:spacing w:before="0" w:after="0" w:line="259" w:lineRule="auto"/>
            </w:pPr>
            <w:r>
              <w:rPr>
                <w:rFonts w:ascii="Arial Unicode MS" w:hAnsi="Arial Unicode MS" w:eastAsia="Arial Unicode MS"/>
                <w:color w:val="263342"/>
                <w:sz w:val="17"/>
              </w:rPr>
              <w:t>塑形贡献</w:t>
            </w:r>
          </w:p>
        </w:tc>
        <w:tc>
          <w:tcPr>
            <w:tcW w:w="3500" w:type="dxa"/>
            <w:tcMar>
              <w:top w:w="80" w:type="dxa"/>
              <w:left w:w="120" w:type="dxa"/>
              <w:bottom w:w="80" w:type="dxa"/>
              <w:right w:w="120" w:type="dxa"/>
            </w:tcMar>
            <w:vAlign w:val="center"/>
          </w:tcPr>
          <w:p w14:paraId="39975DFC">
            <w:pPr>
              <w:spacing w:before="0" w:after="0" w:line="259" w:lineRule="auto"/>
            </w:pPr>
            <w:r>
              <w:rPr>
                <w:rFonts w:ascii="Arial Unicode MS" w:hAnsi="Arial Unicode MS" w:eastAsia="Arial Unicode MS"/>
                <w:i/>
                <w:color w:val="263342"/>
                <w:sz w:val="17"/>
              </w:rPr>
              <w:t>tone_contribution</w:t>
            </w:r>
          </w:p>
        </w:tc>
        <w:tc>
          <w:tcPr>
            <w:tcW w:w="3960" w:type="dxa"/>
            <w:tcMar>
              <w:top w:w="80" w:type="dxa"/>
              <w:left w:w="120" w:type="dxa"/>
              <w:bottom w:w="80" w:type="dxa"/>
              <w:right w:w="120" w:type="dxa"/>
            </w:tcMar>
            <w:vAlign w:val="center"/>
          </w:tcPr>
          <w:p w14:paraId="69C0050C">
            <w:pPr>
              <w:spacing w:before="0" w:after="0" w:line="259" w:lineRule="auto"/>
            </w:pPr>
            <w:r>
              <w:rPr>
                <w:rFonts w:ascii="Arial Unicode MS" w:hAnsi="Arial Unicode MS" w:eastAsia="Arial Unicode MS"/>
                <w:color w:val="263342"/>
                <w:sz w:val="17"/>
              </w:rPr>
              <w:t>integer 0–100</w:t>
            </w:r>
          </w:p>
        </w:tc>
      </w:tr>
      <w:tr w14:paraId="2D825646">
        <w:tc>
          <w:tcPr>
            <w:tcW w:w="1900" w:type="dxa"/>
            <w:tcMar>
              <w:top w:w="80" w:type="dxa"/>
              <w:left w:w="120" w:type="dxa"/>
              <w:bottom w:w="80" w:type="dxa"/>
              <w:right w:w="120" w:type="dxa"/>
            </w:tcMar>
            <w:vAlign w:val="center"/>
          </w:tcPr>
          <w:p w14:paraId="18342D28">
            <w:pPr>
              <w:spacing w:before="0" w:after="0" w:line="259" w:lineRule="auto"/>
            </w:pPr>
            <w:r>
              <w:rPr>
                <w:rFonts w:ascii="Arial Unicode MS" w:hAnsi="Arial Unicode MS" w:eastAsia="Arial Unicode MS"/>
                <w:color w:val="263342"/>
                <w:sz w:val="17"/>
              </w:rPr>
              <w:t>健康生活贡献</w:t>
            </w:r>
          </w:p>
        </w:tc>
        <w:tc>
          <w:tcPr>
            <w:tcW w:w="3500" w:type="dxa"/>
            <w:tcMar>
              <w:top w:w="80" w:type="dxa"/>
              <w:left w:w="120" w:type="dxa"/>
              <w:bottom w:w="80" w:type="dxa"/>
              <w:right w:w="120" w:type="dxa"/>
            </w:tcMar>
            <w:vAlign w:val="center"/>
          </w:tcPr>
          <w:p w14:paraId="75C3CDDB">
            <w:pPr>
              <w:spacing w:before="0" w:after="0" w:line="259" w:lineRule="auto"/>
            </w:pPr>
            <w:r>
              <w:rPr>
                <w:rFonts w:ascii="Arial Unicode MS" w:hAnsi="Arial Unicode MS" w:eastAsia="Arial Unicode MS"/>
                <w:i/>
                <w:color w:val="263342"/>
                <w:sz w:val="17"/>
              </w:rPr>
              <w:t>healthy_habit_contribution</w:t>
            </w:r>
          </w:p>
        </w:tc>
        <w:tc>
          <w:tcPr>
            <w:tcW w:w="3960" w:type="dxa"/>
            <w:tcMar>
              <w:top w:w="80" w:type="dxa"/>
              <w:left w:w="120" w:type="dxa"/>
              <w:bottom w:w="80" w:type="dxa"/>
              <w:right w:w="120" w:type="dxa"/>
            </w:tcMar>
            <w:vAlign w:val="center"/>
          </w:tcPr>
          <w:p w14:paraId="6DA1654D">
            <w:pPr>
              <w:spacing w:before="0" w:after="0" w:line="259" w:lineRule="auto"/>
            </w:pPr>
            <w:r>
              <w:rPr>
                <w:rFonts w:ascii="Arial Unicode MS" w:hAnsi="Arial Unicode MS" w:eastAsia="Arial Unicode MS"/>
                <w:color w:val="263342"/>
                <w:sz w:val="17"/>
              </w:rPr>
              <w:t>integer 0–100</w:t>
            </w:r>
          </w:p>
        </w:tc>
      </w:tr>
      <w:tr w14:paraId="61673C53">
        <w:tc>
          <w:tcPr>
            <w:tcW w:w="1900" w:type="dxa"/>
            <w:tcMar>
              <w:top w:w="80" w:type="dxa"/>
              <w:left w:w="120" w:type="dxa"/>
              <w:bottom w:w="80" w:type="dxa"/>
              <w:right w:w="120" w:type="dxa"/>
            </w:tcMar>
            <w:vAlign w:val="center"/>
          </w:tcPr>
          <w:p w14:paraId="504BA8AC">
            <w:pPr>
              <w:spacing w:before="0" w:after="0" w:line="259" w:lineRule="auto"/>
            </w:pPr>
            <w:r>
              <w:rPr>
                <w:rFonts w:ascii="Arial Unicode MS" w:hAnsi="Arial Unicode MS" w:eastAsia="Arial Unicode MS"/>
                <w:color w:val="263342"/>
                <w:sz w:val="17"/>
              </w:rPr>
              <w:t>产后恢复贡献</w:t>
            </w:r>
          </w:p>
        </w:tc>
        <w:tc>
          <w:tcPr>
            <w:tcW w:w="3500" w:type="dxa"/>
            <w:tcMar>
              <w:top w:w="80" w:type="dxa"/>
              <w:left w:w="120" w:type="dxa"/>
              <w:bottom w:w="80" w:type="dxa"/>
              <w:right w:w="120" w:type="dxa"/>
            </w:tcMar>
            <w:vAlign w:val="center"/>
          </w:tcPr>
          <w:p w14:paraId="14DFA51A">
            <w:pPr>
              <w:spacing w:before="0" w:after="0" w:line="259" w:lineRule="auto"/>
            </w:pPr>
            <w:r>
              <w:rPr>
                <w:rFonts w:ascii="Arial Unicode MS" w:hAnsi="Arial Unicode MS" w:eastAsia="Arial Unicode MS"/>
                <w:i/>
                <w:color w:val="263342"/>
                <w:sz w:val="17"/>
              </w:rPr>
              <w:t>postpartum_recovery_contribution</w:t>
            </w:r>
          </w:p>
        </w:tc>
        <w:tc>
          <w:tcPr>
            <w:tcW w:w="3960" w:type="dxa"/>
            <w:tcMar>
              <w:top w:w="80" w:type="dxa"/>
              <w:left w:w="120" w:type="dxa"/>
              <w:bottom w:w="80" w:type="dxa"/>
              <w:right w:w="120" w:type="dxa"/>
            </w:tcMar>
            <w:vAlign w:val="center"/>
          </w:tcPr>
          <w:p w14:paraId="67D0561D">
            <w:pPr>
              <w:spacing w:before="0" w:after="0" w:line="259" w:lineRule="auto"/>
            </w:pPr>
            <w:r>
              <w:rPr>
                <w:rFonts w:ascii="Arial Unicode MS" w:hAnsi="Arial Unicode MS" w:eastAsia="Arial Unicode MS"/>
                <w:color w:val="263342"/>
                <w:sz w:val="17"/>
              </w:rPr>
              <w:t>integer 0–100</w:t>
            </w:r>
          </w:p>
        </w:tc>
      </w:tr>
      <w:tr w14:paraId="414A9714">
        <w:tc>
          <w:tcPr>
            <w:tcW w:w="1900" w:type="dxa"/>
            <w:tcMar>
              <w:top w:w="80" w:type="dxa"/>
              <w:left w:w="120" w:type="dxa"/>
              <w:bottom w:w="80" w:type="dxa"/>
              <w:right w:w="120" w:type="dxa"/>
            </w:tcMar>
            <w:vAlign w:val="center"/>
          </w:tcPr>
          <w:p w14:paraId="52AD214D">
            <w:pPr>
              <w:spacing w:before="0" w:after="0" w:line="259" w:lineRule="auto"/>
            </w:pPr>
            <w:r>
              <w:rPr>
                <w:rFonts w:ascii="Arial Unicode MS" w:hAnsi="Arial Unicode MS" w:eastAsia="Arial Unicode MS"/>
                <w:color w:val="263342"/>
                <w:sz w:val="17"/>
              </w:rPr>
              <w:t>经期风险</w:t>
            </w:r>
          </w:p>
        </w:tc>
        <w:tc>
          <w:tcPr>
            <w:tcW w:w="3500" w:type="dxa"/>
            <w:tcMar>
              <w:top w:w="80" w:type="dxa"/>
              <w:left w:w="120" w:type="dxa"/>
              <w:bottom w:w="80" w:type="dxa"/>
              <w:right w:w="120" w:type="dxa"/>
            </w:tcMar>
            <w:vAlign w:val="center"/>
          </w:tcPr>
          <w:p w14:paraId="221F3DFE">
            <w:pPr>
              <w:spacing w:before="0" w:after="0" w:line="259" w:lineRule="auto"/>
            </w:pPr>
            <w:r>
              <w:rPr>
                <w:rFonts w:ascii="Arial Unicode MS" w:hAnsi="Arial Unicode MS" w:eastAsia="Arial Unicode MS"/>
                <w:i/>
                <w:color w:val="263342"/>
                <w:sz w:val="17"/>
              </w:rPr>
              <w:t>cycle_risk</w:t>
            </w:r>
          </w:p>
        </w:tc>
        <w:tc>
          <w:tcPr>
            <w:tcW w:w="3960" w:type="dxa"/>
            <w:tcMar>
              <w:top w:w="80" w:type="dxa"/>
              <w:left w:w="120" w:type="dxa"/>
              <w:bottom w:w="80" w:type="dxa"/>
              <w:right w:w="120" w:type="dxa"/>
            </w:tcMar>
            <w:vAlign w:val="center"/>
          </w:tcPr>
          <w:p w14:paraId="399A6F7C">
            <w:pPr>
              <w:spacing w:before="0" w:after="0" w:line="259" w:lineRule="auto"/>
            </w:pPr>
            <w:r>
              <w:rPr>
                <w:rFonts w:ascii="Arial Unicode MS" w:hAnsi="Arial Unicode MS" w:eastAsia="Arial Unicode MS"/>
                <w:color w:val="263342"/>
                <w:sz w:val="17"/>
              </w:rPr>
              <w:t>enum</w:t>
            </w:r>
          </w:p>
        </w:tc>
      </w:tr>
      <w:tr w14:paraId="647AC09A">
        <w:tc>
          <w:tcPr>
            <w:tcW w:w="1900" w:type="dxa"/>
            <w:tcMar>
              <w:top w:w="80" w:type="dxa"/>
              <w:left w:w="120" w:type="dxa"/>
              <w:bottom w:w="80" w:type="dxa"/>
              <w:right w:w="120" w:type="dxa"/>
            </w:tcMar>
            <w:vAlign w:val="center"/>
          </w:tcPr>
          <w:p w14:paraId="7DBCA6E4">
            <w:pPr>
              <w:spacing w:before="0" w:after="0" w:line="259" w:lineRule="auto"/>
            </w:pPr>
            <w:r>
              <w:rPr>
                <w:rFonts w:ascii="Arial Unicode MS" w:hAnsi="Arial Unicode MS" w:eastAsia="Arial Unicode MS"/>
                <w:color w:val="263342"/>
                <w:sz w:val="17"/>
              </w:rPr>
              <w:t>产后风险</w:t>
            </w:r>
          </w:p>
        </w:tc>
        <w:tc>
          <w:tcPr>
            <w:tcW w:w="3500" w:type="dxa"/>
            <w:tcMar>
              <w:top w:w="80" w:type="dxa"/>
              <w:left w:w="120" w:type="dxa"/>
              <w:bottom w:w="80" w:type="dxa"/>
              <w:right w:w="120" w:type="dxa"/>
            </w:tcMar>
            <w:vAlign w:val="center"/>
          </w:tcPr>
          <w:p w14:paraId="169E1D56">
            <w:pPr>
              <w:spacing w:before="0" w:after="0" w:line="259" w:lineRule="auto"/>
            </w:pPr>
            <w:r>
              <w:rPr>
                <w:rFonts w:ascii="Arial Unicode MS" w:hAnsi="Arial Unicode MS" w:eastAsia="Arial Unicode MS"/>
                <w:i/>
                <w:color w:val="263342"/>
                <w:sz w:val="17"/>
              </w:rPr>
              <w:t>postpartum_risk</w:t>
            </w:r>
          </w:p>
        </w:tc>
        <w:tc>
          <w:tcPr>
            <w:tcW w:w="3960" w:type="dxa"/>
            <w:tcMar>
              <w:top w:w="80" w:type="dxa"/>
              <w:left w:w="120" w:type="dxa"/>
              <w:bottom w:w="80" w:type="dxa"/>
              <w:right w:w="120" w:type="dxa"/>
            </w:tcMar>
            <w:vAlign w:val="center"/>
          </w:tcPr>
          <w:p w14:paraId="00FDCF08">
            <w:pPr>
              <w:spacing w:before="0" w:after="0" w:line="259" w:lineRule="auto"/>
            </w:pPr>
            <w:r>
              <w:rPr>
                <w:rFonts w:ascii="Arial Unicode MS" w:hAnsi="Arial Unicode MS" w:eastAsia="Arial Unicode MS"/>
                <w:color w:val="263342"/>
                <w:sz w:val="17"/>
              </w:rPr>
              <w:t>enum</w:t>
            </w:r>
          </w:p>
        </w:tc>
      </w:tr>
      <w:tr w14:paraId="5EEEAA76">
        <w:tc>
          <w:tcPr>
            <w:tcW w:w="1900" w:type="dxa"/>
            <w:tcMar>
              <w:top w:w="80" w:type="dxa"/>
              <w:left w:w="120" w:type="dxa"/>
              <w:bottom w:w="80" w:type="dxa"/>
              <w:right w:w="120" w:type="dxa"/>
            </w:tcMar>
            <w:vAlign w:val="center"/>
          </w:tcPr>
          <w:p w14:paraId="4AB17F32">
            <w:pPr>
              <w:spacing w:before="0" w:after="0" w:line="259" w:lineRule="auto"/>
            </w:pPr>
            <w:r>
              <w:rPr>
                <w:rFonts w:ascii="Arial Unicode MS" w:hAnsi="Arial Unicode MS" w:eastAsia="Arial Unicode MS"/>
                <w:i/>
                <w:color w:val="263342"/>
                <w:sz w:val="17"/>
              </w:rPr>
              <w:t>supine_work</w:t>
            </w:r>
          </w:p>
        </w:tc>
        <w:tc>
          <w:tcPr>
            <w:tcW w:w="3500" w:type="dxa"/>
            <w:tcMar>
              <w:top w:w="80" w:type="dxa"/>
              <w:left w:w="120" w:type="dxa"/>
              <w:bottom w:w="80" w:type="dxa"/>
              <w:right w:w="120" w:type="dxa"/>
            </w:tcMar>
            <w:vAlign w:val="center"/>
          </w:tcPr>
          <w:p w14:paraId="3BE79447">
            <w:pPr>
              <w:spacing w:before="0" w:after="0" w:line="259" w:lineRule="auto"/>
            </w:pPr>
            <w:r>
              <w:rPr>
                <w:rFonts w:ascii="Arial Unicode MS" w:hAnsi="Arial Unicode MS" w:eastAsia="Arial Unicode MS"/>
                <w:i/>
                <w:color w:val="263342"/>
                <w:sz w:val="17"/>
              </w:rPr>
              <w:t>supine_work</w:t>
            </w:r>
          </w:p>
        </w:tc>
        <w:tc>
          <w:tcPr>
            <w:tcW w:w="3960" w:type="dxa"/>
            <w:tcMar>
              <w:top w:w="80" w:type="dxa"/>
              <w:left w:w="120" w:type="dxa"/>
              <w:bottom w:w="80" w:type="dxa"/>
              <w:right w:w="120" w:type="dxa"/>
            </w:tcMar>
            <w:vAlign w:val="center"/>
          </w:tcPr>
          <w:p w14:paraId="7E39DFAF">
            <w:pPr>
              <w:spacing w:before="0" w:after="0" w:line="259" w:lineRule="auto"/>
            </w:pPr>
            <w:r>
              <w:rPr>
                <w:rFonts w:ascii="Arial Unicode MS" w:hAnsi="Arial Unicode MS" w:eastAsia="Arial Unicode MS"/>
                <w:color w:val="263342"/>
                <w:sz w:val="17"/>
              </w:rPr>
              <w:t>enum</w:t>
            </w:r>
          </w:p>
        </w:tc>
      </w:tr>
      <w:tr w14:paraId="44D7A7D7">
        <w:tc>
          <w:tcPr>
            <w:tcW w:w="1900" w:type="dxa"/>
            <w:tcMar>
              <w:top w:w="80" w:type="dxa"/>
              <w:left w:w="120" w:type="dxa"/>
              <w:bottom w:w="80" w:type="dxa"/>
              <w:right w:w="120" w:type="dxa"/>
            </w:tcMar>
            <w:vAlign w:val="center"/>
          </w:tcPr>
          <w:p w14:paraId="2CB8DCEA">
            <w:pPr>
              <w:spacing w:before="0" w:after="0" w:line="259" w:lineRule="auto"/>
            </w:pPr>
            <w:r>
              <w:rPr>
                <w:rFonts w:ascii="Arial Unicode MS" w:hAnsi="Arial Unicode MS" w:eastAsia="Arial Unicode MS"/>
                <w:i/>
                <w:color w:val="263342"/>
                <w:sz w:val="17"/>
              </w:rPr>
              <w:t>core_pressure</w:t>
            </w:r>
          </w:p>
        </w:tc>
        <w:tc>
          <w:tcPr>
            <w:tcW w:w="3500" w:type="dxa"/>
            <w:tcMar>
              <w:top w:w="80" w:type="dxa"/>
              <w:left w:w="120" w:type="dxa"/>
              <w:bottom w:w="80" w:type="dxa"/>
              <w:right w:w="120" w:type="dxa"/>
            </w:tcMar>
            <w:vAlign w:val="center"/>
          </w:tcPr>
          <w:p w14:paraId="7FDC7069">
            <w:pPr>
              <w:spacing w:before="0" w:after="0" w:line="259" w:lineRule="auto"/>
            </w:pPr>
            <w:r>
              <w:rPr>
                <w:rFonts w:ascii="Arial Unicode MS" w:hAnsi="Arial Unicode MS" w:eastAsia="Arial Unicode MS"/>
                <w:i/>
                <w:color w:val="263342"/>
                <w:sz w:val="17"/>
              </w:rPr>
              <w:t>core_pressure</w:t>
            </w:r>
          </w:p>
        </w:tc>
        <w:tc>
          <w:tcPr>
            <w:tcW w:w="3960" w:type="dxa"/>
            <w:tcMar>
              <w:top w:w="80" w:type="dxa"/>
              <w:left w:w="120" w:type="dxa"/>
              <w:bottom w:w="80" w:type="dxa"/>
              <w:right w:w="120" w:type="dxa"/>
            </w:tcMar>
            <w:vAlign w:val="center"/>
          </w:tcPr>
          <w:p w14:paraId="39AA863B">
            <w:pPr>
              <w:spacing w:before="0" w:after="0" w:line="259" w:lineRule="auto"/>
            </w:pPr>
            <w:r>
              <w:rPr>
                <w:rFonts w:ascii="Arial Unicode MS" w:hAnsi="Arial Unicode MS" w:eastAsia="Arial Unicode MS"/>
                <w:color w:val="263342"/>
                <w:sz w:val="17"/>
              </w:rPr>
              <w:t>enum</w:t>
            </w:r>
          </w:p>
        </w:tc>
      </w:tr>
      <w:tr w14:paraId="5CF77546">
        <w:tc>
          <w:tcPr>
            <w:tcW w:w="1900" w:type="dxa"/>
            <w:tcMar>
              <w:top w:w="80" w:type="dxa"/>
              <w:left w:w="120" w:type="dxa"/>
              <w:bottom w:w="80" w:type="dxa"/>
              <w:right w:w="120" w:type="dxa"/>
            </w:tcMar>
            <w:vAlign w:val="center"/>
          </w:tcPr>
          <w:p w14:paraId="62838025">
            <w:pPr>
              <w:spacing w:before="0" w:after="0" w:line="259" w:lineRule="auto"/>
            </w:pPr>
            <w:r>
              <w:rPr>
                <w:rFonts w:ascii="Arial Unicode MS" w:hAnsi="Arial Unicode MS" w:eastAsia="Arial Unicode MS"/>
                <w:i/>
                <w:color w:val="263342"/>
                <w:sz w:val="17"/>
              </w:rPr>
              <w:t>pelvic_floor_load</w:t>
            </w:r>
          </w:p>
        </w:tc>
        <w:tc>
          <w:tcPr>
            <w:tcW w:w="3500" w:type="dxa"/>
            <w:tcMar>
              <w:top w:w="80" w:type="dxa"/>
              <w:left w:w="120" w:type="dxa"/>
              <w:bottom w:w="80" w:type="dxa"/>
              <w:right w:w="120" w:type="dxa"/>
            </w:tcMar>
            <w:vAlign w:val="center"/>
          </w:tcPr>
          <w:p w14:paraId="4D4B2871">
            <w:pPr>
              <w:spacing w:before="0" w:after="0" w:line="259" w:lineRule="auto"/>
            </w:pPr>
            <w:r>
              <w:rPr>
                <w:rFonts w:ascii="Arial Unicode MS" w:hAnsi="Arial Unicode MS" w:eastAsia="Arial Unicode MS"/>
                <w:i/>
                <w:color w:val="263342"/>
                <w:sz w:val="17"/>
              </w:rPr>
              <w:t>pelvic_floor_load</w:t>
            </w:r>
          </w:p>
        </w:tc>
        <w:tc>
          <w:tcPr>
            <w:tcW w:w="3960" w:type="dxa"/>
            <w:tcMar>
              <w:top w:w="80" w:type="dxa"/>
              <w:left w:w="120" w:type="dxa"/>
              <w:bottom w:w="80" w:type="dxa"/>
              <w:right w:w="120" w:type="dxa"/>
            </w:tcMar>
            <w:vAlign w:val="center"/>
          </w:tcPr>
          <w:p w14:paraId="578C8136">
            <w:pPr>
              <w:spacing w:before="0" w:after="0" w:line="259" w:lineRule="auto"/>
            </w:pPr>
            <w:r>
              <w:rPr>
                <w:rFonts w:ascii="Arial Unicode MS" w:hAnsi="Arial Unicode MS" w:eastAsia="Arial Unicode MS"/>
                <w:color w:val="263342"/>
                <w:sz w:val="17"/>
              </w:rPr>
              <w:t>enum</w:t>
            </w:r>
          </w:p>
        </w:tc>
      </w:tr>
      <w:tr w14:paraId="07263196">
        <w:tc>
          <w:tcPr>
            <w:tcW w:w="1900" w:type="dxa"/>
            <w:tcMar>
              <w:top w:w="80" w:type="dxa"/>
              <w:left w:w="120" w:type="dxa"/>
              <w:bottom w:w="80" w:type="dxa"/>
              <w:right w:w="120" w:type="dxa"/>
            </w:tcMar>
            <w:vAlign w:val="center"/>
          </w:tcPr>
          <w:p w14:paraId="6822F8D1">
            <w:pPr>
              <w:spacing w:before="0" w:after="0" w:line="259" w:lineRule="auto"/>
            </w:pPr>
            <w:r>
              <w:rPr>
                <w:rFonts w:ascii="Arial Unicode MS" w:hAnsi="Arial Unicode MS" w:eastAsia="Arial Unicode MS"/>
                <w:i/>
                <w:color w:val="263342"/>
                <w:sz w:val="17"/>
              </w:rPr>
              <w:t>modification_available</w:t>
            </w:r>
          </w:p>
        </w:tc>
        <w:tc>
          <w:tcPr>
            <w:tcW w:w="3500" w:type="dxa"/>
            <w:tcMar>
              <w:top w:w="80" w:type="dxa"/>
              <w:left w:w="120" w:type="dxa"/>
              <w:bottom w:w="80" w:type="dxa"/>
              <w:right w:w="120" w:type="dxa"/>
            </w:tcMar>
            <w:vAlign w:val="center"/>
          </w:tcPr>
          <w:p w14:paraId="67CCD9E1">
            <w:pPr>
              <w:spacing w:before="0" w:after="0" w:line="259" w:lineRule="auto"/>
            </w:pPr>
            <w:r>
              <w:rPr>
                <w:rFonts w:ascii="Arial Unicode MS" w:hAnsi="Arial Unicode MS" w:eastAsia="Arial Unicode MS"/>
                <w:i/>
                <w:color w:val="263342"/>
                <w:sz w:val="17"/>
              </w:rPr>
              <w:t>modification_available</w:t>
            </w:r>
          </w:p>
        </w:tc>
        <w:tc>
          <w:tcPr>
            <w:tcW w:w="3960" w:type="dxa"/>
            <w:tcMar>
              <w:top w:w="80" w:type="dxa"/>
              <w:left w:w="120" w:type="dxa"/>
              <w:bottom w:w="80" w:type="dxa"/>
              <w:right w:w="120" w:type="dxa"/>
            </w:tcMar>
            <w:vAlign w:val="center"/>
          </w:tcPr>
          <w:p w14:paraId="6EBD05D9">
            <w:pPr>
              <w:spacing w:before="0" w:after="0" w:line="259" w:lineRule="auto"/>
            </w:pPr>
            <w:r>
              <w:rPr>
                <w:rFonts w:ascii="Arial Unicode MS" w:hAnsi="Arial Unicode MS" w:eastAsia="Arial Unicode MS"/>
                <w:color w:val="263342"/>
                <w:sz w:val="17"/>
              </w:rPr>
              <w:t>boolean</w:t>
            </w:r>
          </w:p>
        </w:tc>
      </w:tr>
    </w:tbl>
    <w:p w14:paraId="06F01B8B">
      <w:pPr>
        <w:spacing w:after="20"/>
      </w:pPr>
    </w:p>
    <w:p w14:paraId="6FCEA012">
      <w:pPr>
        <w:pStyle w:val="4"/>
      </w:pPr>
      <w:r>
        <w:rPr>
          <w:rFonts w:ascii="Arial Unicode MS" w:hAnsi="Arial Unicode MS" w:eastAsia="Arial Unicode MS"/>
          <w:color w:val="2E74B5"/>
          <w:sz w:val="26"/>
        </w:rPr>
        <w:t>3. 标签分组系统：推荐实现逻辑</w:t>
      </w:r>
    </w:p>
    <w:p w14:paraId="154E9467">
      <w:pPr>
        <w:pStyle w:val="5"/>
      </w:pPr>
      <w:r>
        <w:rPr>
          <w:rFonts w:ascii="Arial Unicode MS" w:hAnsi="Arial Unicode MS" w:eastAsia="Arial Unicode MS"/>
          <w:color w:val="1F4D78"/>
          <w:sz w:val="24"/>
        </w:rPr>
        <w:t xml:space="preserve">3.1 为什么不能只做一张平面 </w:t>
      </w:r>
      <w:r>
        <w:rPr>
          <w:rFonts w:ascii="Arial Unicode MS" w:hAnsi="Arial Unicode MS" w:eastAsia="Arial Unicode MS"/>
          <w:i/>
          <w:color w:val="1F4D78"/>
          <w:sz w:val="24"/>
        </w:rPr>
        <w:t>user_tags</w:t>
      </w:r>
    </w:p>
    <w:p w14:paraId="0E88D589">
      <w:pPr>
        <w:keepLines w:val="0"/>
      </w:pPr>
      <w:r>
        <w:rPr>
          <w:rFonts w:ascii="Arial Unicode MS" w:hAnsi="Arial Unicode MS" w:eastAsia="Arial Unicode MS"/>
          <w:color w:val="1F2937"/>
          <w:sz w:val="21"/>
        </w:rPr>
        <w:t>“产后”“膝限制”“喜欢舞蹈”“低冲击”虽然都可以显示成标签，但它们在系统中的含义不同：</w:t>
      </w:r>
    </w:p>
    <w:p w14:paraId="38060A90">
      <w:pPr>
        <w:pStyle w:val="16"/>
      </w:pPr>
      <w:r>
        <w:rPr>
          <w:rFonts w:ascii="Arial Unicode MS" w:hAnsi="Arial Unicode MS" w:eastAsia="Arial Unicode MS"/>
          <w:color w:val="1F2937"/>
          <w:sz w:val="21"/>
        </w:rPr>
        <w:t>产后是生命周期 Context，可能同时触发安全 Hard Filter。</w:t>
      </w:r>
    </w:p>
    <w:p w14:paraId="43C3530D">
      <w:pPr>
        <w:pStyle w:val="16"/>
      </w:pPr>
      <w:r>
        <w:rPr>
          <w:rFonts w:ascii="Arial Unicode MS" w:hAnsi="Arial Unicode MS" w:eastAsia="Arial Unicode MS"/>
          <w:color w:val="1F2937"/>
          <w:sz w:val="21"/>
        </w:rPr>
        <w:t>膝限制是身体安全约束，具备严重程度和来源题目。</w:t>
      </w:r>
    </w:p>
    <w:p w14:paraId="00F23A70">
      <w:pPr>
        <w:pStyle w:val="16"/>
      </w:pPr>
      <w:r>
        <w:rPr>
          <w:rFonts w:ascii="Arial Unicode MS" w:hAnsi="Arial Unicode MS" w:eastAsia="Arial Unicode MS"/>
          <w:color w:val="1F2937"/>
          <w:sz w:val="21"/>
        </w:rPr>
        <w:t>喜欢舞蹈是 Soft Preference，只能排序，不能覆盖安全。</w:t>
      </w:r>
    </w:p>
    <w:p w14:paraId="59972615">
      <w:pPr>
        <w:pStyle w:val="16"/>
      </w:pPr>
      <w:r>
        <w:rPr>
          <w:rFonts w:ascii="Arial Unicode MS" w:hAnsi="Arial Unicode MS" w:eastAsia="Arial Unicode MS"/>
          <w:color w:val="1F2937"/>
          <w:sz w:val="21"/>
        </w:rPr>
        <w:t xml:space="preserve">低冲击可能来自用户跳跃耐受，也可能来自课程的 </w:t>
      </w:r>
      <w:r>
        <w:rPr>
          <w:rFonts w:ascii="Arial Unicode MS" w:hAnsi="Arial Unicode MS" w:eastAsia="Arial Unicode MS"/>
          <w:i/>
          <w:color w:val="1F2937"/>
          <w:sz w:val="21"/>
        </w:rPr>
        <w:t>impact_load</w:t>
      </w:r>
      <w:r>
        <w:rPr>
          <w:rFonts w:ascii="Arial Unicode MS" w:hAnsi="Arial Unicode MS" w:eastAsia="Arial Unicode MS"/>
          <w:color w:val="1F2937"/>
          <w:sz w:val="21"/>
        </w:rPr>
        <w:t>，两侧方向相反。</w:t>
      </w:r>
    </w:p>
    <w:p w14:paraId="57E6917E">
      <w:pPr>
        <w:keepLines w:val="0"/>
      </w:pPr>
      <w:r>
        <w:rPr>
          <w:rFonts w:ascii="Arial Unicode MS" w:hAnsi="Arial Unicode MS" w:eastAsia="Arial Unicode MS"/>
          <w:color w:val="1F2937"/>
          <w:sz w:val="21"/>
        </w:rPr>
        <w:t>因此标签需要至少两个维度：</w:t>
      </w:r>
    </w:p>
    <w:p w14:paraId="4D1B1C67">
      <w:pPr>
        <w:pStyle w:val="14"/>
      </w:pPr>
      <w:r>
        <w:rPr>
          <w:rFonts w:ascii="Arial Unicode MS" w:hAnsi="Arial Unicode MS" w:eastAsia="Arial Unicode MS"/>
          <w:b/>
          <w:color w:val="1F2937"/>
          <w:sz w:val="21"/>
        </w:rPr>
        <w:t>语义分组（`tag_group_key`）</w:t>
      </w:r>
      <w:r>
        <w:rPr>
          <w:rFonts w:ascii="Arial Unicode MS" w:hAnsi="Arial Unicode MS" w:eastAsia="Arial Unicode MS"/>
          <w:color w:val="1F2937"/>
          <w:sz w:val="21"/>
        </w:rPr>
        <w:t>：用于字典管理、用户详情、分组筛选和分析。</w:t>
      </w:r>
    </w:p>
    <w:p w14:paraId="460BF351">
      <w:pPr>
        <w:pStyle w:val="14"/>
      </w:pPr>
      <w:r>
        <w:rPr>
          <w:rFonts w:ascii="Arial Unicode MS" w:hAnsi="Arial Unicode MS" w:eastAsia="Arial Unicode MS"/>
          <w:b/>
          <w:color w:val="1F2937"/>
          <w:sz w:val="21"/>
        </w:rPr>
        <w:t>决策层（`decision_layer`）</w:t>
      </w:r>
      <w:r>
        <w:rPr>
          <w:rFonts w:ascii="Arial Unicode MS" w:hAnsi="Arial Unicode MS" w:eastAsia="Arial Unicode MS"/>
          <w:color w:val="1F2937"/>
          <w:sz w:val="21"/>
        </w:rPr>
        <w:t xml:space="preserve">：用于推荐执行，值为 </w:t>
      </w:r>
      <w:r>
        <w:rPr>
          <w:rFonts w:ascii="Arial Unicode MS" w:hAnsi="Arial Unicode MS" w:eastAsia="Arial Unicode MS"/>
          <w:i/>
          <w:color w:val="1F2937"/>
          <w:sz w:val="21"/>
        </w:rPr>
        <w:t>hard_filter</w:t>
      </w:r>
      <w:r>
        <w:rPr>
          <w:rFonts w:ascii="Arial Unicode MS" w:hAnsi="Arial Unicode MS" w:eastAsia="Arial Unicode MS"/>
          <w:color w:val="1F2937"/>
          <w:sz w:val="21"/>
        </w:rPr>
        <w:t>、</w:t>
      </w:r>
      <w:r>
        <w:rPr>
          <w:rFonts w:ascii="Arial Unicode MS" w:hAnsi="Arial Unicode MS" w:eastAsia="Arial Unicode MS"/>
          <w:i/>
          <w:color w:val="1F2937"/>
          <w:sz w:val="21"/>
        </w:rPr>
        <w:t>context</w:t>
      </w:r>
      <w:r>
        <w:rPr>
          <w:rFonts w:ascii="Arial Unicode MS" w:hAnsi="Arial Unicode MS" w:eastAsia="Arial Unicode MS"/>
          <w:color w:val="1F2937"/>
          <w:sz w:val="21"/>
        </w:rPr>
        <w:t>、</w:t>
      </w:r>
      <w:r>
        <w:rPr>
          <w:rFonts w:ascii="Arial Unicode MS" w:hAnsi="Arial Unicode MS" w:eastAsia="Arial Unicode MS"/>
          <w:i/>
          <w:color w:val="1F2937"/>
          <w:sz w:val="21"/>
        </w:rPr>
        <w:t>soft_preference</w:t>
      </w:r>
      <w:r>
        <w:rPr>
          <w:rFonts w:ascii="Arial Unicode MS" w:hAnsi="Arial Unicode MS" w:eastAsia="Arial Unicode MS"/>
          <w:color w:val="1F2937"/>
          <w:sz w:val="21"/>
        </w:rPr>
        <w:t>。</w:t>
      </w:r>
    </w:p>
    <w:p w14:paraId="08F048C8">
      <w:pPr>
        <w:keepLines w:val="0"/>
      </w:pPr>
      <w:r>
        <w:rPr>
          <w:rFonts w:ascii="Arial Unicode MS" w:hAnsi="Arial Unicode MS" w:eastAsia="Arial Unicode MS"/>
          <w:color w:val="1F2937"/>
          <w:sz w:val="21"/>
        </w:rPr>
        <w:t>同一标签可以属于一个语义组，但在不同场景中由不同规则消费；决策层不是标签的唯一身份，而是该标签在当前推荐规则中的作用。</w:t>
      </w:r>
    </w:p>
    <w:p w14:paraId="682CA990">
      <w:pPr>
        <w:pStyle w:val="5"/>
      </w:pPr>
      <w:r>
        <w:rPr>
          <w:rFonts w:ascii="Arial Unicode MS" w:hAnsi="Arial Unicode MS" w:eastAsia="Arial Unicode MS"/>
          <w:color w:val="1F4D78"/>
          <w:sz w:val="24"/>
        </w:rPr>
        <w:t>3.2 V1 标签分组树</w:t>
      </w:r>
    </w:p>
    <w:tbl>
      <w:tblPr>
        <w:tblStyle w:val="32"/>
        <w:tblW w:w="9360" w:type="dxa"/>
        <w:tblInd w:w="120" w:type="dxa"/>
        <w:tblLayout w:type="fixed"/>
        <w:tblCellMar>
          <w:top w:w="0" w:type="dxa"/>
          <w:left w:w="108" w:type="dxa"/>
          <w:bottom w:w="0" w:type="dxa"/>
          <w:right w:w="108" w:type="dxa"/>
        </w:tblCellMar>
      </w:tblPr>
      <w:tblGrid>
        <w:gridCol w:w="1350"/>
        <w:gridCol w:w="2450"/>
        <w:gridCol w:w="1900"/>
        <w:gridCol w:w="1900"/>
        <w:gridCol w:w="1760"/>
      </w:tblGrid>
      <w:tr w14:paraId="36A1A0F2">
        <w:trPr>
          <w:tblHeader/>
        </w:trPr>
        <w:tc>
          <w:tcPr>
            <w:tcW w:w="1350" w:type="dxa"/>
            <w:shd w:val="clear" w:color="auto" w:fill="E8EEF5"/>
            <w:tcMar>
              <w:top w:w="80" w:type="dxa"/>
              <w:left w:w="120" w:type="dxa"/>
              <w:bottom w:w="80" w:type="dxa"/>
              <w:right w:w="120" w:type="dxa"/>
            </w:tcMar>
            <w:vAlign w:val="center"/>
          </w:tcPr>
          <w:p w14:paraId="353647DC">
            <w:pPr>
              <w:spacing w:before="0" w:after="0" w:line="259" w:lineRule="auto"/>
            </w:pPr>
            <w:r>
              <w:rPr>
                <w:rFonts w:ascii="Arial Unicode MS" w:hAnsi="Arial Unicode MS" w:eastAsia="Arial Unicode MS"/>
                <w:b/>
                <w:color w:val="0B2545"/>
                <w:sz w:val="16"/>
              </w:rPr>
              <w:t>tag_group_key</w:t>
            </w:r>
          </w:p>
        </w:tc>
        <w:tc>
          <w:tcPr>
            <w:tcW w:w="2450" w:type="dxa"/>
            <w:shd w:val="clear" w:color="auto" w:fill="E8EEF5"/>
            <w:tcMar>
              <w:top w:w="80" w:type="dxa"/>
              <w:left w:w="120" w:type="dxa"/>
              <w:bottom w:w="80" w:type="dxa"/>
              <w:right w:w="120" w:type="dxa"/>
            </w:tcMar>
            <w:vAlign w:val="center"/>
          </w:tcPr>
          <w:p w14:paraId="5742EB39">
            <w:pPr>
              <w:spacing w:before="0" w:after="0" w:line="259" w:lineRule="auto"/>
            </w:pPr>
            <w:r>
              <w:rPr>
                <w:rFonts w:ascii="Arial Unicode MS" w:hAnsi="Arial Unicode MS" w:eastAsia="Arial Unicode MS"/>
                <w:b/>
                <w:color w:val="0B2545"/>
                <w:sz w:val="16"/>
              </w:rPr>
              <w:t>中文分组</w:t>
            </w:r>
          </w:p>
        </w:tc>
        <w:tc>
          <w:tcPr>
            <w:tcW w:w="1900" w:type="dxa"/>
            <w:shd w:val="clear" w:color="auto" w:fill="E8EEF5"/>
            <w:tcMar>
              <w:top w:w="80" w:type="dxa"/>
              <w:left w:w="120" w:type="dxa"/>
              <w:bottom w:w="80" w:type="dxa"/>
              <w:right w:w="120" w:type="dxa"/>
            </w:tcMar>
            <w:vAlign w:val="center"/>
          </w:tcPr>
          <w:p w14:paraId="42D8B1EB">
            <w:pPr>
              <w:spacing w:before="0" w:after="0" w:line="259" w:lineRule="auto"/>
            </w:pPr>
            <w:r>
              <w:rPr>
                <w:rFonts w:ascii="Arial Unicode MS" w:hAnsi="Arial Unicode MS" w:eastAsia="Arial Unicode MS"/>
                <w:b/>
                <w:color w:val="0B2545"/>
                <w:sz w:val="16"/>
              </w:rPr>
              <w:t>示例标签</w:t>
            </w:r>
          </w:p>
        </w:tc>
        <w:tc>
          <w:tcPr>
            <w:tcW w:w="1900" w:type="dxa"/>
            <w:shd w:val="clear" w:color="auto" w:fill="E8EEF5"/>
            <w:tcMar>
              <w:top w:w="80" w:type="dxa"/>
              <w:left w:w="120" w:type="dxa"/>
              <w:bottom w:w="80" w:type="dxa"/>
              <w:right w:w="120" w:type="dxa"/>
            </w:tcMar>
            <w:vAlign w:val="center"/>
          </w:tcPr>
          <w:p w14:paraId="79F0D5BE">
            <w:pPr>
              <w:spacing w:before="0" w:after="0" w:line="259" w:lineRule="auto"/>
            </w:pPr>
            <w:r>
              <w:rPr>
                <w:rFonts w:ascii="Arial Unicode MS" w:hAnsi="Arial Unicode MS" w:eastAsia="Arial Unicode MS"/>
                <w:b/>
                <w:color w:val="0B2545"/>
                <w:sz w:val="16"/>
              </w:rPr>
              <w:t>默认决策层</w:t>
            </w:r>
          </w:p>
        </w:tc>
        <w:tc>
          <w:tcPr>
            <w:tcW w:w="1760" w:type="dxa"/>
            <w:shd w:val="clear" w:color="auto" w:fill="E8EEF5"/>
            <w:tcMar>
              <w:top w:w="80" w:type="dxa"/>
              <w:left w:w="120" w:type="dxa"/>
              <w:bottom w:w="80" w:type="dxa"/>
              <w:right w:w="120" w:type="dxa"/>
            </w:tcMar>
            <w:vAlign w:val="center"/>
          </w:tcPr>
          <w:p w14:paraId="5440F183">
            <w:pPr>
              <w:spacing w:before="0" w:after="0" w:line="259" w:lineRule="auto"/>
            </w:pPr>
            <w:r>
              <w:rPr>
                <w:rFonts w:ascii="Arial Unicode MS" w:hAnsi="Arial Unicode MS" w:eastAsia="Arial Unicode MS"/>
                <w:b/>
                <w:color w:val="0B2545"/>
                <w:sz w:val="16"/>
              </w:rPr>
              <w:t>敏感级别</w:t>
            </w:r>
          </w:p>
        </w:tc>
      </w:tr>
      <w:tr w14:paraId="1FF07691">
        <w:tc>
          <w:tcPr>
            <w:tcW w:w="1350" w:type="dxa"/>
            <w:tcMar>
              <w:top w:w="80" w:type="dxa"/>
              <w:left w:w="120" w:type="dxa"/>
              <w:bottom w:w="80" w:type="dxa"/>
              <w:right w:w="120" w:type="dxa"/>
            </w:tcMar>
            <w:vAlign w:val="center"/>
          </w:tcPr>
          <w:p w14:paraId="7B50933A">
            <w:pPr>
              <w:spacing w:before="0" w:after="0" w:line="259" w:lineRule="auto"/>
            </w:pPr>
            <w:r>
              <w:rPr>
                <w:rFonts w:ascii="Arial Unicode MS" w:hAnsi="Arial Unicode MS" w:eastAsia="Arial Unicode MS"/>
                <w:i/>
                <w:color w:val="263342"/>
                <w:sz w:val="16"/>
              </w:rPr>
              <w:t>body_foundation</w:t>
            </w:r>
          </w:p>
        </w:tc>
        <w:tc>
          <w:tcPr>
            <w:tcW w:w="2450" w:type="dxa"/>
            <w:tcMar>
              <w:top w:w="80" w:type="dxa"/>
              <w:left w:w="120" w:type="dxa"/>
              <w:bottom w:w="80" w:type="dxa"/>
              <w:right w:w="120" w:type="dxa"/>
            </w:tcMar>
            <w:vAlign w:val="center"/>
          </w:tcPr>
          <w:p w14:paraId="5624FE76">
            <w:pPr>
              <w:spacing w:before="0" w:after="0" w:line="259" w:lineRule="auto"/>
            </w:pPr>
            <w:r>
              <w:rPr>
                <w:rFonts w:ascii="Arial Unicode MS" w:hAnsi="Arial Unicode MS" w:eastAsia="Arial Unicode MS"/>
                <w:color w:val="263342"/>
                <w:sz w:val="16"/>
              </w:rPr>
              <w:t>身体基础</w:t>
            </w:r>
          </w:p>
        </w:tc>
        <w:tc>
          <w:tcPr>
            <w:tcW w:w="1900" w:type="dxa"/>
            <w:tcMar>
              <w:top w:w="80" w:type="dxa"/>
              <w:left w:w="120" w:type="dxa"/>
              <w:bottom w:w="80" w:type="dxa"/>
              <w:right w:w="120" w:type="dxa"/>
            </w:tcMar>
            <w:vAlign w:val="center"/>
          </w:tcPr>
          <w:p w14:paraId="76D20AD9">
            <w:pPr>
              <w:spacing w:before="0" w:after="0" w:line="259" w:lineRule="auto"/>
            </w:pPr>
            <w:r>
              <w:rPr>
                <w:rFonts w:ascii="Arial Unicode MS" w:hAnsi="Arial Unicode MS" w:eastAsia="Arial Unicode MS"/>
                <w:i/>
                <w:color w:val="263342"/>
                <w:sz w:val="16"/>
              </w:rPr>
              <w:t>age_band:35_44</w:t>
            </w:r>
            <w:r>
              <w:rPr>
                <w:rFonts w:ascii="Arial Unicode MS" w:hAnsi="Arial Unicode MS" w:eastAsia="Arial Unicode MS"/>
                <w:color w:val="263342"/>
                <w:sz w:val="16"/>
              </w:rPr>
              <w:t>、</w:t>
            </w:r>
            <w:r>
              <w:rPr>
                <w:rFonts w:ascii="Arial Unicode MS" w:hAnsi="Arial Unicode MS" w:eastAsia="Arial Unicode MS"/>
                <w:i/>
                <w:color w:val="263342"/>
                <w:sz w:val="16"/>
              </w:rPr>
              <w:t>bmi_band:reference_only</w:t>
            </w:r>
          </w:p>
        </w:tc>
        <w:tc>
          <w:tcPr>
            <w:tcW w:w="1900" w:type="dxa"/>
            <w:tcMar>
              <w:top w:w="80" w:type="dxa"/>
              <w:left w:w="120" w:type="dxa"/>
              <w:bottom w:w="80" w:type="dxa"/>
              <w:right w:w="120" w:type="dxa"/>
            </w:tcMar>
            <w:vAlign w:val="center"/>
          </w:tcPr>
          <w:p w14:paraId="0ACCBDA2">
            <w:pPr>
              <w:spacing w:before="0" w:after="0" w:line="259" w:lineRule="auto"/>
            </w:pPr>
            <w:r>
              <w:rPr>
                <w:rFonts w:ascii="Arial Unicode MS" w:hAnsi="Arial Unicode MS" w:eastAsia="Arial Unicode MS"/>
                <w:i/>
                <w:color w:val="263342"/>
                <w:sz w:val="16"/>
              </w:rPr>
              <w:t>context</w:t>
            </w:r>
          </w:p>
        </w:tc>
        <w:tc>
          <w:tcPr>
            <w:tcW w:w="1760" w:type="dxa"/>
            <w:tcMar>
              <w:top w:w="80" w:type="dxa"/>
              <w:left w:w="120" w:type="dxa"/>
              <w:bottom w:w="80" w:type="dxa"/>
              <w:right w:w="120" w:type="dxa"/>
            </w:tcMar>
            <w:vAlign w:val="center"/>
          </w:tcPr>
          <w:p w14:paraId="1370012B">
            <w:pPr>
              <w:spacing w:before="0" w:after="0" w:line="259" w:lineRule="auto"/>
            </w:pPr>
            <w:r>
              <w:rPr>
                <w:rFonts w:ascii="Arial Unicode MS" w:hAnsi="Arial Unicode MS" w:eastAsia="Arial Unicode MS"/>
                <w:color w:val="263342"/>
                <w:sz w:val="16"/>
              </w:rPr>
              <w:t>normal</w:t>
            </w:r>
          </w:p>
        </w:tc>
      </w:tr>
      <w:tr w14:paraId="7CC8DA07">
        <w:tc>
          <w:tcPr>
            <w:tcW w:w="1350" w:type="dxa"/>
            <w:tcMar>
              <w:top w:w="80" w:type="dxa"/>
              <w:left w:w="120" w:type="dxa"/>
              <w:bottom w:w="80" w:type="dxa"/>
              <w:right w:w="120" w:type="dxa"/>
            </w:tcMar>
            <w:vAlign w:val="center"/>
          </w:tcPr>
          <w:p w14:paraId="37D242CF">
            <w:pPr>
              <w:spacing w:before="0" w:after="0" w:line="259" w:lineRule="auto"/>
            </w:pPr>
            <w:r>
              <w:rPr>
                <w:rFonts w:ascii="Arial Unicode MS" w:hAnsi="Arial Unicode MS" w:eastAsia="Arial Unicode MS"/>
                <w:i/>
                <w:color w:val="263342"/>
                <w:sz w:val="16"/>
              </w:rPr>
              <w:t>goal</w:t>
            </w:r>
          </w:p>
        </w:tc>
        <w:tc>
          <w:tcPr>
            <w:tcW w:w="2450" w:type="dxa"/>
            <w:tcMar>
              <w:top w:w="80" w:type="dxa"/>
              <w:left w:w="120" w:type="dxa"/>
              <w:bottom w:w="80" w:type="dxa"/>
              <w:right w:w="120" w:type="dxa"/>
            </w:tcMar>
            <w:vAlign w:val="center"/>
          </w:tcPr>
          <w:p w14:paraId="7ECC7BBA">
            <w:pPr>
              <w:spacing w:before="0" w:after="0" w:line="259" w:lineRule="auto"/>
            </w:pPr>
            <w:r>
              <w:rPr>
                <w:rFonts w:ascii="Arial Unicode MS" w:hAnsi="Arial Unicode MS" w:eastAsia="Arial Unicode MS"/>
                <w:color w:val="263342"/>
                <w:sz w:val="16"/>
              </w:rPr>
              <w:t>核心目标</w:t>
            </w:r>
          </w:p>
        </w:tc>
        <w:tc>
          <w:tcPr>
            <w:tcW w:w="1900" w:type="dxa"/>
            <w:tcMar>
              <w:top w:w="80" w:type="dxa"/>
              <w:left w:w="120" w:type="dxa"/>
              <w:bottom w:w="80" w:type="dxa"/>
              <w:right w:w="120" w:type="dxa"/>
            </w:tcMar>
            <w:vAlign w:val="center"/>
          </w:tcPr>
          <w:p w14:paraId="2629E821">
            <w:pPr>
              <w:spacing w:before="0" w:after="0" w:line="259" w:lineRule="auto"/>
            </w:pPr>
            <w:r>
              <w:rPr>
                <w:rFonts w:ascii="Arial Unicode MS" w:hAnsi="Arial Unicode MS" w:eastAsia="Arial Unicode MS"/>
                <w:i/>
                <w:color w:val="263342"/>
                <w:sz w:val="16"/>
              </w:rPr>
              <w:t>goal:fat_loss</w:t>
            </w:r>
            <w:r>
              <w:rPr>
                <w:rFonts w:ascii="Arial Unicode MS" w:hAnsi="Arial Unicode MS" w:eastAsia="Arial Unicode MS"/>
                <w:color w:val="263342"/>
                <w:sz w:val="16"/>
              </w:rPr>
              <w:t>、</w:t>
            </w:r>
            <w:r>
              <w:rPr>
                <w:rFonts w:ascii="Arial Unicode MS" w:hAnsi="Arial Unicode MS" w:eastAsia="Arial Unicode MS"/>
                <w:i/>
                <w:color w:val="263342"/>
                <w:sz w:val="16"/>
              </w:rPr>
              <w:t>goal:tone</w:t>
            </w:r>
          </w:p>
        </w:tc>
        <w:tc>
          <w:tcPr>
            <w:tcW w:w="1900" w:type="dxa"/>
            <w:tcMar>
              <w:top w:w="80" w:type="dxa"/>
              <w:left w:w="120" w:type="dxa"/>
              <w:bottom w:w="80" w:type="dxa"/>
              <w:right w:w="120" w:type="dxa"/>
            </w:tcMar>
            <w:vAlign w:val="center"/>
          </w:tcPr>
          <w:p w14:paraId="263DC800">
            <w:pPr>
              <w:spacing w:before="0" w:after="0" w:line="259" w:lineRule="auto"/>
            </w:pPr>
            <w:r>
              <w:rPr>
                <w:rFonts w:ascii="Arial Unicode MS" w:hAnsi="Arial Unicode MS" w:eastAsia="Arial Unicode MS"/>
                <w:i/>
                <w:color w:val="263342"/>
                <w:sz w:val="16"/>
              </w:rPr>
              <w:t>soft_preference</w:t>
            </w:r>
          </w:p>
        </w:tc>
        <w:tc>
          <w:tcPr>
            <w:tcW w:w="1760" w:type="dxa"/>
            <w:tcMar>
              <w:top w:w="80" w:type="dxa"/>
              <w:left w:w="120" w:type="dxa"/>
              <w:bottom w:w="80" w:type="dxa"/>
              <w:right w:w="120" w:type="dxa"/>
            </w:tcMar>
            <w:vAlign w:val="center"/>
          </w:tcPr>
          <w:p w14:paraId="366FDA00">
            <w:pPr>
              <w:spacing w:before="0" w:after="0" w:line="259" w:lineRule="auto"/>
            </w:pPr>
            <w:r>
              <w:rPr>
                <w:rFonts w:ascii="Arial Unicode MS" w:hAnsi="Arial Unicode MS" w:eastAsia="Arial Unicode MS"/>
                <w:color w:val="263342"/>
                <w:sz w:val="16"/>
              </w:rPr>
              <w:t>normal</w:t>
            </w:r>
          </w:p>
        </w:tc>
      </w:tr>
      <w:tr w14:paraId="6169C51C">
        <w:tc>
          <w:tcPr>
            <w:tcW w:w="1350" w:type="dxa"/>
            <w:tcMar>
              <w:top w:w="80" w:type="dxa"/>
              <w:left w:w="120" w:type="dxa"/>
              <w:bottom w:w="80" w:type="dxa"/>
              <w:right w:w="120" w:type="dxa"/>
            </w:tcMar>
            <w:vAlign w:val="center"/>
          </w:tcPr>
          <w:p w14:paraId="4C3D5D72">
            <w:pPr>
              <w:spacing w:before="0" w:after="0" w:line="259" w:lineRule="auto"/>
            </w:pPr>
            <w:r>
              <w:rPr>
                <w:rFonts w:ascii="Arial Unicode MS" w:hAnsi="Arial Unicode MS" w:eastAsia="Arial Unicode MS"/>
                <w:i/>
                <w:color w:val="263342"/>
                <w:sz w:val="16"/>
              </w:rPr>
              <w:t>capacity</w:t>
            </w:r>
          </w:p>
        </w:tc>
        <w:tc>
          <w:tcPr>
            <w:tcW w:w="2450" w:type="dxa"/>
            <w:tcMar>
              <w:top w:w="80" w:type="dxa"/>
              <w:left w:w="120" w:type="dxa"/>
              <w:bottom w:w="80" w:type="dxa"/>
              <w:right w:w="120" w:type="dxa"/>
            </w:tcMar>
            <w:vAlign w:val="center"/>
          </w:tcPr>
          <w:p w14:paraId="70655480">
            <w:pPr>
              <w:spacing w:before="0" w:after="0" w:line="259" w:lineRule="auto"/>
            </w:pPr>
            <w:r>
              <w:rPr>
                <w:rFonts w:ascii="Arial Unicode MS" w:hAnsi="Arial Unicode MS" w:eastAsia="Arial Unicode MS"/>
                <w:color w:val="263342"/>
                <w:sz w:val="16"/>
              </w:rPr>
              <w:t>能力与训练基础</w:t>
            </w:r>
          </w:p>
        </w:tc>
        <w:tc>
          <w:tcPr>
            <w:tcW w:w="1900" w:type="dxa"/>
            <w:tcMar>
              <w:top w:w="80" w:type="dxa"/>
              <w:left w:w="120" w:type="dxa"/>
              <w:bottom w:w="80" w:type="dxa"/>
              <w:right w:w="120" w:type="dxa"/>
            </w:tcMar>
            <w:vAlign w:val="center"/>
          </w:tcPr>
          <w:p w14:paraId="68BE397F">
            <w:pPr>
              <w:spacing w:before="0" w:after="0" w:line="259" w:lineRule="auto"/>
            </w:pPr>
            <w:r>
              <w:rPr>
                <w:rFonts w:ascii="Arial Unicode MS" w:hAnsi="Arial Unicode MS" w:eastAsia="Arial Unicode MS"/>
                <w:i/>
                <w:color w:val="263342"/>
                <w:sz w:val="16"/>
              </w:rPr>
              <w:t>fitness_capacity:L1</w:t>
            </w:r>
            <w:r>
              <w:rPr>
                <w:rFonts w:ascii="Arial Unicode MS" w:hAnsi="Arial Unicode MS" w:eastAsia="Arial Unicode MS"/>
                <w:color w:val="263342"/>
                <w:sz w:val="16"/>
              </w:rPr>
              <w:t>、</w:t>
            </w:r>
            <w:r>
              <w:rPr>
                <w:rFonts w:ascii="Arial Unicode MS" w:hAnsi="Arial Unicode MS" w:eastAsia="Arial Unicode MS"/>
                <w:i/>
                <w:color w:val="263342"/>
                <w:sz w:val="16"/>
              </w:rPr>
              <w:t>activity_base:low</w:t>
            </w:r>
          </w:p>
        </w:tc>
        <w:tc>
          <w:tcPr>
            <w:tcW w:w="1900" w:type="dxa"/>
            <w:tcMar>
              <w:top w:w="80" w:type="dxa"/>
              <w:left w:w="120" w:type="dxa"/>
              <w:bottom w:w="80" w:type="dxa"/>
              <w:right w:w="120" w:type="dxa"/>
            </w:tcMar>
            <w:vAlign w:val="center"/>
          </w:tcPr>
          <w:p w14:paraId="7B04B85B">
            <w:pPr>
              <w:spacing w:before="0" w:after="0" w:line="259" w:lineRule="auto"/>
            </w:pPr>
            <w:r>
              <w:rPr>
                <w:rFonts w:ascii="Arial Unicode MS" w:hAnsi="Arial Unicode MS" w:eastAsia="Arial Unicode MS"/>
                <w:i/>
                <w:color w:val="263342"/>
                <w:sz w:val="16"/>
              </w:rPr>
              <w:t>soft_preference</w:t>
            </w:r>
          </w:p>
        </w:tc>
        <w:tc>
          <w:tcPr>
            <w:tcW w:w="1760" w:type="dxa"/>
            <w:tcMar>
              <w:top w:w="80" w:type="dxa"/>
              <w:left w:w="120" w:type="dxa"/>
              <w:bottom w:w="80" w:type="dxa"/>
              <w:right w:w="120" w:type="dxa"/>
            </w:tcMar>
            <w:vAlign w:val="center"/>
          </w:tcPr>
          <w:p w14:paraId="4E6B3AB2">
            <w:pPr>
              <w:spacing w:before="0" w:after="0" w:line="259" w:lineRule="auto"/>
            </w:pPr>
            <w:r>
              <w:rPr>
                <w:rFonts w:ascii="Arial Unicode MS" w:hAnsi="Arial Unicode MS" w:eastAsia="Arial Unicode MS"/>
                <w:color w:val="263342"/>
                <w:sz w:val="16"/>
              </w:rPr>
              <w:t>normal</w:t>
            </w:r>
          </w:p>
        </w:tc>
      </w:tr>
      <w:tr w14:paraId="20E1F185">
        <w:tc>
          <w:tcPr>
            <w:tcW w:w="1350" w:type="dxa"/>
            <w:tcMar>
              <w:top w:w="80" w:type="dxa"/>
              <w:left w:w="120" w:type="dxa"/>
              <w:bottom w:w="80" w:type="dxa"/>
              <w:right w:w="120" w:type="dxa"/>
            </w:tcMar>
            <w:vAlign w:val="center"/>
          </w:tcPr>
          <w:p w14:paraId="512ED17F">
            <w:pPr>
              <w:spacing w:before="0" w:after="0" w:line="259" w:lineRule="auto"/>
            </w:pPr>
            <w:r>
              <w:rPr>
                <w:rFonts w:ascii="Arial Unicode MS" w:hAnsi="Arial Unicode MS" w:eastAsia="Arial Unicode MS"/>
                <w:i/>
                <w:color w:val="263342"/>
                <w:sz w:val="16"/>
              </w:rPr>
              <w:t>impact_tolerance</w:t>
            </w:r>
          </w:p>
        </w:tc>
        <w:tc>
          <w:tcPr>
            <w:tcW w:w="2450" w:type="dxa"/>
            <w:tcMar>
              <w:top w:w="80" w:type="dxa"/>
              <w:left w:w="120" w:type="dxa"/>
              <w:bottom w:w="80" w:type="dxa"/>
              <w:right w:w="120" w:type="dxa"/>
            </w:tcMar>
            <w:vAlign w:val="center"/>
          </w:tcPr>
          <w:p w14:paraId="49B1F440">
            <w:pPr>
              <w:spacing w:before="0" w:after="0" w:line="259" w:lineRule="auto"/>
            </w:pPr>
            <w:r>
              <w:rPr>
                <w:rFonts w:ascii="Arial Unicode MS" w:hAnsi="Arial Unicode MS" w:eastAsia="Arial Unicode MS"/>
                <w:color w:val="263342"/>
                <w:sz w:val="16"/>
              </w:rPr>
              <w:t>冲击与跳跃耐受</w:t>
            </w:r>
          </w:p>
        </w:tc>
        <w:tc>
          <w:tcPr>
            <w:tcW w:w="1900" w:type="dxa"/>
            <w:tcMar>
              <w:top w:w="80" w:type="dxa"/>
              <w:left w:w="120" w:type="dxa"/>
              <w:bottom w:w="80" w:type="dxa"/>
              <w:right w:w="120" w:type="dxa"/>
            </w:tcMar>
            <w:vAlign w:val="center"/>
          </w:tcPr>
          <w:p w14:paraId="6191DA28">
            <w:pPr>
              <w:spacing w:before="0" w:after="0" w:line="259" w:lineRule="auto"/>
            </w:pPr>
            <w:r>
              <w:rPr>
                <w:rFonts w:ascii="Arial Unicode MS" w:hAnsi="Arial Unicode MS" w:eastAsia="Arial Unicode MS"/>
                <w:i/>
                <w:color w:val="263342"/>
                <w:sz w:val="16"/>
              </w:rPr>
              <w:t>impact:no_jump</w:t>
            </w:r>
            <w:r>
              <w:rPr>
                <w:rFonts w:ascii="Arial Unicode MS" w:hAnsi="Arial Unicode MS" w:eastAsia="Arial Unicode MS"/>
                <w:color w:val="263342"/>
                <w:sz w:val="16"/>
              </w:rPr>
              <w:t>、</w:t>
            </w:r>
            <w:r>
              <w:rPr>
                <w:rFonts w:ascii="Arial Unicode MS" w:hAnsi="Arial Unicode MS" w:eastAsia="Arial Unicode MS"/>
                <w:i/>
                <w:color w:val="263342"/>
                <w:sz w:val="16"/>
              </w:rPr>
              <w:t>impact:low</w:t>
            </w:r>
          </w:p>
        </w:tc>
        <w:tc>
          <w:tcPr>
            <w:tcW w:w="1900" w:type="dxa"/>
            <w:tcMar>
              <w:top w:w="80" w:type="dxa"/>
              <w:left w:w="120" w:type="dxa"/>
              <w:bottom w:w="80" w:type="dxa"/>
              <w:right w:w="120" w:type="dxa"/>
            </w:tcMar>
            <w:vAlign w:val="center"/>
          </w:tcPr>
          <w:p w14:paraId="3DFFBE61">
            <w:pPr>
              <w:spacing w:before="0" w:after="0" w:line="259" w:lineRule="auto"/>
            </w:pPr>
            <w:r>
              <w:rPr>
                <w:rFonts w:ascii="Arial Unicode MS" w:hAnsi="Arial Unicode MS" w:eastAsia="Arial Unicode MS"/>
                <w:color w:val="263342"/>
                <w:sz w:val="16"/>
              </w:rPr>
              <w:t>hard + soft</w:t>
            </w:r>
          </w:p>
        </w:tc>
        <w:tc>
          <w:tcPr>
            <w:tcW w:w="1760" w:type="dxa"/>
            <w:tcMar>
              <w:top w:w="80" w:type="dxa"/>
              <w:left w:w="120" w:type="dxa"/>
              <w:bottom w:w="80" w:type="dxa"/>
              <w:right w:w="120" w:type="dxa"/>
            </w:tcMar>
            <w:vAlign w:val="center"/>
          </w:tcPr>
          <w:p w14:paraId="6A8A8F23">
            <w:pPr>
              <w:spacing w:before="0" w:after="0" w:line="259" w:lineRule="auto"/>
            </w:pPr>
            <w:r>
              <w:rPr>
                <w:rFonts w:ascii="Arial Unicode MS" w:hAnsi="Arial Unicode MS" w:eastAsia="Arial Unicode MS"/>
                <w:color w:val="263342"/>
                <w:sz w:val="16"/>
              </w:rPr>
              <w:t>normal/sensitive</w:t>
            </w:r>
          </w:p>
        </w:tc>
      </w:tr>
      <w:tr w14:paraId="78A1EC20">
        <w:tc>
          <w:tcPr>
            <w:tcW w:w="1350" w:type="dxa"/>
            <w:tcMar>
              <w:top w:w="80" w:type="dxa"/>
              <w:left w:w="120" w:type="dxa"/>
              <w:bottom w:w="80" w:type="dxa"/>
              <w:right w:w="120" w:type="dxa"/>
            </w:tcMar>
            <w:vAlign w:val="center"/>
          </w:tcPr>
          <w:p w14:paraId="5C941CA6">
            <w:pPr>
              <w:spacing w:before="0" w:after="0" w:line="259" w:lineRule="auto"/>
            </w:pPr>
            <w:r>
              <w:rPr>
                <w:rFonts w:ascii="Arial Unicode MS" w:hAnsi="Arial Unicode MS" w:eastAsia="Arial Unicode MS"/>
                <w:i/>
                <w:color w:val="263342"/>
                <w:sz w:val="16"/>
              </w:rPr>
              <w:t>movement_constraint</w:t>
            </w:r>
          </w:p>
        </w:tc>
        <w:tc>
          <w:tcPr>
            <w:tcW w:w="2450" w:type="dxa"/>
            <w:tcMar>
              <w:top w:w="80" w:type="dxa"/>
              <w:left w:w="120" w:type="dxa"/>
              <w:bottom w:w="80" w:type="dxa"/>
              <w:right w:w="120" w:type="dxa"/>
            </w:tcMar>
            <w:vAlign w:val="center"/>
          </w:tcPr>
          <w:p w14:paraId="1DE5B34D">
            <w:pPr>
              <w:spacing w:before="0" w:after="0" w:line="259" w:lineRule="auto"/>
            </w:pPr>
            <w:r>
              <w:rPr>
                <w:rFonts w:ascii="Arial Unicode MS" w:hAnsi="Arial Unicode MS" w:eastAsia="Arial Unicode MS"/>
                <w:color w:val="263342"/>
                <w:sz w:val="16"/>
              </w:rPr>
              <w:t>身体限制</w:t>
            </w:r>
          </w:p>
        </w:tc>
        <w:tc>
          <w:tcPr>
            <w:tcW w:w="1900" w:type="dxa"/>
            <w:tcMar>
              <w:top w:w="80" w:type="dxa"/>
              <w:left w:w="120" w:type="dxa"/>
              <w:bottom w:w="80" w:type="dxa"/>
              <w:right w:w="120" w:type="dxa"/>
            </w:tcMar>
            <w:vAlign w:val="center"/>
          </w:tcPr>
          <w:p w14:paraId="31B3996E">
            <w:pPr>
              <w:spacing w:before="0" w:after="0" w:line="259" w:lineRule="auto"/>
            </w:pPr>
            <w:r>
              <w:rPr>
                <w:rFonts w:ascii="Arial Unicode MS" w:hAnsi="Arial Unicode MS" w:eastAsia="Arial Unicode MS"/>
                <w:i/>
                <w:color w:val="263342"/>
                <w:sz w:val="16"/>
              </w:rPr>
              <w:t>constraint:knee</w:t>
            </w:r>
            <w:r>
              <w:rPr>
                <w:rFonts w:ascii="Arial Unicode MS" w:hAnsi="Arial Unicode MS" w:eastAsia="Arial Unicode MS"/>
                <w:color w:val="263342"/>
                <w:sz w:val="16"/>
              </w:rPr>
              <w:t>、</w:t>
            </w:r>
            <w:r>
              <w:rPr>
                <w:rFonts w:ascii="Arial Unicode MS" w:hAnsi="Arial Unicode MS" w:eastAsia="Arial Unicode MS"/>
                <w:i/>
                <w:color w:val="263342"/>
                <w:sz w:val="16"/>
              </w:rPr>
              <w:t>constraint:wrist</w:t>
            </w:r>
          </w:p>
        </w:tc>
        <w:tc>
          <w:tcPr>
            <w:tcW w:w="1900" w:type="dxa"/>
            <w:tcMar>
              <w:top w:w="80" w:type="dxa"/>
              <w:left w:w="120" w:type="dxa"/>
              <w:bottom w:w="80" w:type="dxa"/>
              <w:right w:w="120" w:type="dxa"/>
            </w:tcMar>
            <w:vAlign w:val="center"/>
          </w:tcPr>
          <w:p w14:paraId="517363DF">
            <w:pPr>
              <w:spacing w:before="0" w:after="0" w:line="259" w:lineRule="auto"/>
            </w:pPr>
            <w:r>
              <w:rPr>
                <w:rFonts w:ascii="Arial Unicode MS" w:hAnsi="Arial Unicode MS" w:eastAsia="Arial Unicode MS"/>
                <w:color w:val="263342"/>
                <w:sz w:val="16"/>
              </w:rPr>
              <w:t>hard + context</w:t>
            </w:r>
          </w:p>
        </w:tc>
        <w:tc>
          <w:tcPr>
            <w:tcW w:w="1760" w:type="dxa"/>
            <w:tcMar>
              <w:top w:w="80" w:type="dxa"/>
              <w:left w:w="120" w:type="dxa"/>
              <w:bottom w:w="80" w:type="dxa"/>
              <w:right w:w="120" w:type="dxa"/>
            </w:tcMar>
            <w:vAlign w:val="center"/>
          </w:tcPr>
          <w:p w14:paraId="652460EB">
            <w:pPr>
              <w:spacing w:before="0" w:after="0" w:line="259" w:lineRule="auto"/>
            </w:pPr>
            <w:r>
              <w:rPr>
                <w:rFonts w:ascii="Arial Unicode MS" w:hAnsi="Arial Unicode MS" w:eastAsia="Arial Unicode MS"/>
                <w:color w:val="263342"/>
                <w:sz w:val="16"/>
              </w:rPr>
              <w:t>sensitive</w:t>
            </w:r>
          </w:p>
        </w:tc>
      </w:tr>
      <w:tr w14:paraId="1151336E">
        <w:tc>
          <w:tcPr>
            <w:tcW w:w="1350" w:type="dxa"/>
            <w:tcMar>
              <w:top w:w="80" w:type="dxa"/>
              <w:left w:w="120" w:type="dxa"/>
              <w:bottom w:w="80" w:type="dxa"/>
              <w:right w:w="120" w:type="dxa"/>
            </w:tcMar>
            <w:vAlign w:val="center"/>
          </w:tcPr>
          <w:p w14:paraId="7A98FB23">
            <w:pPr>
              <w:spacing w:before="0" w:after="0" w:line="259" w:lineRule="auto"/>
            </w:pPr>
            <w:r>
              <w:rPr>
                <w:rFonts w:ascii="Arial Unicode MS" w:hAnsi="Arial Unicode MS" w:eastAsia="Arial Unicode MS"/>
                <w:i/>
                <w:color w:val="263342"/>
                <w:sz w:val="16"/>
              </w:rPr>
              <w:t>constraint_severity</w:t>
            </w:r>
          </w:p>
        </w:tc>
        <w:tc>
          <w:tcPr>
            <w:tcW w:w="2450" w:type="dxa"/>
            <w:tcMar>
              <w:top w:w="80" w:type="dxa"/>
              <w:left w:w="120" w:type="dxa"/>
              <w:bottom w:w="80" w:type="dxa"/>
              <w:right w:w="120" w:type="dxa"/>
            </w:tcMar>
            <w:vAlign w:val="center"/>
          </w:tcPr>
          <w:p w14:paraId="4C2D7432">
            <w:pPr>
              <w:spacing w:before="0" w:after="0" w:line="259" w:lineRule="auto"/>
            </w:pPr>
            <w:r>
              <w:rPr>
                <w:rFonts w:ascii="Arial Unicode MS" w:hAnsi="Arial Unicode MS" w:eastAsia="Arial Unicode MS"/>
                <w:color w:val="263342"/>
                <w:sz w:val="16"/>
              </w:rPr>
              <w:t>限制程度</w:t>
            </w:r>
          </w:p>
        </w:tc>
        <w:tc>
          <w:tcPr>
            <w:tcW w:w="1900" w:type="dxa"/>
            <w:tcMar>
              <w:top w:w="80" w:type="dxa"/>
              <w:left w:w="120" w:type="dxa"/>
              <w:bottom w:w="80" w:type="dxa"/>
              <w:right w:w="120" w:type="dxa"/>
            </w:tcMar>
            <w:vAlign w:val="center"/>
          </w:tcPr>
          <w:p w14:paraId="0101EC22">
            <w:pPr>
              <w:spacing w:before="0" w:after="0" w:line="259" w:lineRule="auto"/>
            </w:pPr>
            <w:r>
              <w:rPr>
                <w:rFonts w:ascii="Arial Unicode MS" w:hAnsi="Arial Unicode MS" w:eastAsia="Arial Unicode MS"/>
                <w:i/>
                <w:color w:val="263342"/>
                <w:sz w:val="16"/>
              </w:rPr>
              <w:t>severity:mild</w:t>
            </w:r>
            <w:r>
              <w:rPr>
                <w:rFonts w:ascii="Arial Unicode MS" w:hAnsi="Arial Unicode MS" w:eastAsia="Arial Unicode MS"/>
                <w:color w:val="263342"/>
                <w:sz w:val="16"/>
              </w:rPr>
              <w:t>、</w:t>
            </w:r>
            <w:r>
              <w:rPr>
                <w:rFonts w:ascii="Arial Unicode MS" w:hAnsi="Arial Unicode MS" w:eastAsia="Arial Unicode MS"/>
                <w:i/>
                <w:color w:val="263342"/>
                <w:sz w:val="16"/>
              </w:rPr>
              <w:t>severity:moderate</w:t>
            </w:r>
            <w:r>
              <w:rPr>
                <w:rFonts w:ascii="Arial Unicode MS" w:hAnsi="Arial Unicode MS" w:eastAsia="Arial Unicode MS"/>
                <w:color w:val="263342"/>
                <w:sz w:val="16"/>
              </w:rPr>
              <w:t>、</w:t>
            </w:r>
            <w:r>
              <w:rPr>
                <w:rFonts w:ascii="Arial Unicode MS" w:hAnsi="Arial Unicode MS" w:eastAsia="Arial Unicode MS"/>
                <w:i/>
                <w:color w:val="263342"/>
                <w:sz w:val="16"/>
              </w:rPr>
              <w:t>severity:medical</w:t>
            </w:r>
          </w:p>
        </w:tc>
        <w:tc>
          <w:tcPr>
            <w:tcW w:w="1900" w:type="dxa"/>
            <w:tcMar>
              <w:top w:w="80" w:type="dxa"/>
              <w:left w:w="120" w:type="dxa"/>
              <w:bottom w:w="80" w:type="dxa"/>
              <w:right w:w="120" w:type="dxa"/>
            </w:tcMar>
            <w:vAlign w:val="center"/>
          </w:tcPr>
          <w:p w14:paraId="2B79E97F">
            <w:pPr>
              <w:spacing w:before="0" w:after="0" w:line="259" w:lineRule="auto"/>
            </w:pPr>
            <w:r>
              <w:rPr>
                <w:rFonts w:ascii="Arial Unicode MS" w:hAnsi="Arial Unicode MS" w:eastAsia="Arial Unicode MS"/>
                <w:color w:val="263342"/>
                <w:sz w:val="16"/>
              </w:rPr>
              <w:t>hard</w:t>
            </w:r>
          </w:p>
        </w:tc>
        <w:tc>
          <w:tcPr>
            <w:tcW w:w="1760" w:type="dxa"/>
            <w:tcMar>
              <w:top w:w="80" w:type="dxa"/>
              <w:left w:w="120" w:type="dxa"/>
              <w:bottom w:w="80" w:type="dxa"/>
              <w:right w:w="120" w:type="dxa"/>
            </w:tcMar>
            <w:vAlign w:val="center"/>
          </w:tcPr>
          <w:p w14:paraId="35B0C8E3">
            <w:pPr>
              <w:spacing w:before="0" w:after="0" w:line="259" w:lineRule="auto"/>
            </w:pPr>
            <w:r>
              <w:rPr>
                <w:rFonts w:ascii="Arial Unicode MS" w:hAnsi="Arial Unicode MS" w:eastAsia="Arial Unicode MS"/>
                <w:color w:val="263342"/>
                <w:sz w:val="16"/>
              </w:rPr>
              <w:t>sensitive/restricted</w:t>
            </w:r>
          </w:p>
        </w:tc>
      </w:tr>
      <w:tr w14:paraId="4D45E661">
        <w:tc>
          <w:tcPr>
            <w:tcW w:w="1350" w:type="dxa"/>
            <w:tcMar>
              <w:top w:w="80" w:type="dxa"/>
              <w:left w:w="120" w:type="dxa"/>
              <w:bottom w:w="80" w:type="dxa"/>
              <w:right w:w="120" w:type="dxa"/>
            </w:tcMar>
            <w:vAlign w:val="center"/>
          </w:tcPr>
          <w:p w14:paraId="7075F484">
            <w:pPr>
              <w:spacing w:before="0" w:after="0" w:line="259" w:lineRule="auto"/>
            </w:pPr>
            <w:r>
              <w:rPr>
                <w:rFonts w:ascii="Arial Unicode MS" w:hAnsi="Arial Unicode MS" w:eastAsia="Arial Unicode MS"/>
                <w:i/>
                <w:color w:val="263342"/>
                <w:sz w:val="16"/>
              </w:rPr>
              <w:t>duration_frequency</w:t>
            </w:r>
          </w:p>
        </w:tc>
        <w:tc>
          <w:tcPr>
            <w:tcW w:w="2450" w:type="dxa"/>
            <w:tcMar>
              <w:top w:w="80" w:type="dxa"/>
              <w:left w:w="120" w:type="dxa"/>
              <w:bottom w:w="80" w:type="dxa"/>
              <w:right w:w="120" w:type="dxa"/>
            </w:tcMar>
            <w:vAlign w:val="center"/>
          </w:tcPr>
          <w:p w14:paraId="4F5FDF93">
            <w:pPr>
              <w:spacing w:before="0" w:after="0" w:line="259" w:lineRule="auto"/>
            </w:pPr>
            <w:r>
              <w:rPr>
                <w:rFonts w:ascii="Arial Unicode MS" w:hAnsi="Arial Unicode MS" w:eastAsia="Arial Unicode MS"/>
                <w:color w:val="263342"/>
                <w:sz w:val="16"/>
              </w:rPr>
              <w:t>时长与频率</w:t>
            </w:r>
          </w:p>
        </w:tc>
        <w:tc>
          <w:tcPr>
            <w:tcW w:w="1900" w:type="dxa"/>
            <w:tcMar>
              <w:top w:w="80" w:type="dxa"/>
              <w:left w:w="120" w:type="dxa"/>
              <w:bottom w:w="80" w:type="dxa"/>
              <w:right w:w="120" w:type="dxa"/>
            </w:tcMar>
            <w:vAlign w:val="center"/>
          </w:tcPr>
          <w:p w14:paraId="5D423203">
            <w:pPr>
              <w:spacing w:before="0" w:after="0" w:line="259" w:lineRule="auto"/>
            </w:pPr>
            <w:r>
              <w:rPr>
                <w:rFonts w:ascii="Arial Unicode MS" w:hAnsi="Arial Unicode MS" w:eastAsia="Arial Unicode MS"/>
                <w:i/>
                <w:color w:val="263342"/>
                <w:sz w:val="16"/>
              </w:rPr>
              <w:t>duration_pref:15</w:t>
            </w:r>
            <w:r>
              <w:rPr>
                <w:rFonts w:ascii="Arial Unicode MS" w:hAnsi="Arial Unicode MS" w:eastAsia="Arial Unicode MS"/>
                <w:color w:val="263342"/>
                <w:sz w:val="16"/>
              </w:rPr>
              <w:t>、</w:t>
            </w:r>
            <w:r>
              <w:rPr>
                <w:rFonts w:ascii="Arial Unicode MS" w:hAnsi="Arial Unicode MS" w:eastAsia="Arial Unicode MS"/>
                <w:i/>
                <w:color w:val="263342"/>
                <w:sz w:val="16"/>
              </w:rPr>
              <w:t>frequency_pref:3</w:t>
            </w:r>
          </w:p>
        </w:tc>
        <w:tc>
          <w:tcPr>
            <w:tcW w:w="1900" w:type="dxa"/>
            <w:tcMar>
              <w:top w:w="80" w:type="dxa"/>
              <w:left w:w="120" w:type="dxa"/>
              <w:bottom w:w="80" w:type="dxa"/>
              <w:right w:w="120" w:type="dxa"/>
            </w:tcMar>
            <w:vAlign w:val="center"/>
          </w:tcPr>
          <w:p w14:paraId="1F245CAD">
            <w:pPr>
              <w:spacing w:before="0" w:after="0" w:line="259" w:lineRule="auto"/>
            </w:pPr>
            <w:r>
              <w:rPr>
                <w:rFonts w:ascii="Arial Unicode MS" w:hAnsi="Arial Unicode MS" w:eastAsia="Arial Unicode MS"/>
                <w:i/>
                <w:color w:val="263342"/>
                <w:sz w:val="16"/>
              </w:rPr>
              <w:t>soft_preference</w:t>
            </w:r>
          </w:p>
        </w:tc>
        <w:tc>
          <w:tcPr>
            <w:tcW w:w="1760" w:type="dxa"/>
            <w:tcMar>
              <w:top w:w="80" w:type="dxa"/>
              <w:left w:w="120" w:type="dxa"/>
              <w:bottom w:w="80" w:type="dxa"/>
              <w:right w:w="120" w:type="dxa"/>
            </w:tcMar>
            <w:vAlign w:val="center"/>
          </w:tcPr>
          <w:p w14:paraId="1F1F9156">
            <w:pPr>
              <w:spacing w:before="0" w:after="0" w:line="259" w:lineRule="auto"/>
            </w:pPr>
            <w:r>
              <w:rPr>
                <w:rFonts w:ascii="Arial Unicode MS" w:hAnsi="Arial Unicode MS" w:eastAsia="Arial Unicode MS"/>
                <w:color w:val="263342"/>
                <w:sz w:val="16"/>
              </w:rPr>
              <w:t>normal</w:t>
            </w:r>
          </w:p>
        </w:tc>
      </w:tr>
      <w:tr w14:paraId="0AFF1244">
        <w:tc>
          <w:tcPr>
            <w:tcW w:w="1350" w:type="dxa"/>
            <w:tcMar>
              <w:top w:w="80" w:type="dxa"/>
              <w:left w:w="120" w:type="dxa"/>
              <w:bottom w:w="80" w:type="dxa"/>
              <w:right w:w="120" w:type="dxa"/>
            </w:tcMar>
            <w:vAlign w:val="center"/>
          </w:tcPr>
          <w:p w14:paraId="2FFF8792">
            <w:pPr>
              <w:spacing w:before="0" w:after="0" w:line="259" w:lineRule="auto"/>
            </w:pPr>
            <w:r>
              <w:rPr>
                <w:rFonts w:ascii="Arial Unicode MS" w:hAnsi="Arial Unicode MS" w:eastAsia="Arial Unicode MS"/>
                <w:i/>
                <w:color w:val="263342"/>
                <w:sz w:val="16"/>
              </w:rPr>
              <w:t>format_preference</w:t>
            </w:r>
          </w:p>
        </w:tc>
        <w:tc>
          <w:tcPr>
            <w:tcW w:w="2450" w:type="dxa"/>
            <w:tcMar>
              <w:top w:w="80" w:type="dxa"/>
              <w:left w:w="120" w:type="dxa"/>
              <w:bottom w:w="80" w:type="dxa"/>
              <w:right w:w="120" w:type="dxa"/>
            </w:tcMar>
            <w:vAlign w:val="center"/>
          </w:tcPr>
          <w:p w14:paraId="572FE6B3">
            <w:pPr>
              <w:spacing w:before="0" w:after="0" w:line="259" w:lineRule="auto"/>
            </w:pPr>
            <w:r>
              <w:rPr>
                <w:rFonts w:ascii="Arial Unicode MS" w:hAnsi="Arial Unicode MS" w:eastAsia="Arial Unicode MS"/>
                <w:color w:val="263342"/>
                <w:sz w:val="16"/>
              </w:rPr>
              <w:t>训练形式偏好</w:t>
            </w:r>
          </w:p>
        </w:tc>
        <w:tc>
          <w:tcPr>
            <w:tcW w:w="1900" w:type="dxa"/>
            <w:tcMar>
              <w:top w:w="80" w:type="dxa"/>
              <w:left w:w="120" w:type="dxa"/>
              <w:bottom w:w="80" w:type="dxa"/>
              <w:right w:w="120" w:type="dxa"/>
            </w:tcMar>
            <w:vAlign w:val="center"/>
          </w:tcPr>
          <w:p w14:paraId="073220CA">
            <w:pPr>
              <w:spacing w:before="0" w:after="0" w:line="259" w:lineRule="auto"/>
            </w:pPr>
            <w:r>
              <w:rPr>
                <w:rFonts w:ascii="Arial Unicode MS" w:hAnsi="Arial Unicode MS" w:eastAsia="Arial Unicode MS"/>
                <w:i/>
                <w:color w:val="263342"/>
                <w:sz w:val="16"/>
              </w:rPr>
              <w:t>format_pref:dance</w:t>
            </w:r>
            <w:r>
              <w:rPr>
                <w:rFonts w:ascii="Arial Unicode MS" w:hAnsi="Arial Unicode MS" w:eastAsia="Arial Unicode MS"/>
                <w:color w:val="263342"/>
                <w:sz w:val="16"/>
              </w:rPr>
              <w:t>、</w:t>
            </w:r>
            <w:r>
              <w:rPr>
                <w:rFonts w:ascii="Arial Unicode MS" w:hAnsi="Arial Unicode MS" w:eastAsia="Arial Unicode MS"/>
                <w:i/>
                <w:color w:val="263342"/>
                <w:sz w:val="16"/>
              </w:rPr>
              <w:t>avoid:floor_work</w:t>
            </w:r>
          </w:p>
        </w:tc>
        <w:tc>
          <w:tcPr>
            <w:tcW w:w="1900" w:type="dxa"/>
            <w:tcMar>
              <w:top w:w="80" w:type="dxa"/>
              <w:left w:w="120" w:type="dxa"/>
              <w:bottom w:w="80" w:type="dxa"/>
              <w:right w:w="120" w:type="dxa"/>
            </w:tcMar>
            <w:vAlign w:val="center"/>
          </w:tcPr>
          <w:p w14:paraId="621F8E10">
            <w:pPr>
              <w:spacing w:before="0" w:after="0" w:line="259" w:lineRule="auto"/>
            </w:pPr>
            <w:r>
              <w:rPr>
                <w:rFonts w:ascii="Arial Unicode MS" w:hAnsi="Arial Unicode MS" w:eastAsia="Arial Unicode MS"/>
                <w:i/>
                <w:color w:val="263342"/>
                <w:sz w:val="16"/>
              </w:rPr>
              <w:t>soft_preference</w:t>
            </w:r>
          </w:p>
        </w:tc>
        <w:tc>
          <w:tcPr>
            <w:tcW w:w="1760" w:type="dxa"/>
            <w:tcMar>
              <w:top w:w="80" w:type="dxa"/>
              <w:left w:w="120" w:type="dxa"/>
              <w:bottom w:w="80" w:type="dxa"/>
              <w:right w:w="120" w:type="dxa"/>
            </w:tcMar>
            <w:vAlign w:val="center"/>
          </w:tcPr>
          <w:p w14:paraId="05BC719B">
            <w:pPr>
              <w:spacing w:before="0" w:after="0" w:line="259" w:lineRule="auto"/>
            </w:pPr>
            <w:r>
              <w:rPr>
                <w:rFonts w:ascii="Arial Unicode MS" w:hAnsi="Arial Unicode MS" w:eastAsia="Arial Unicode MS"/>
                <w:color w:val="263342"/>
                <w:sz w:val="16"/>
              </w:rPr>
              <w:t>normal</w:t>
            </w:r>
          </w:p>
        </w:tc>
      </w:tr>
      <w:tr w14:paraId="3B8E4591">
        <w:tc>
          <w:tcPr>
            <w:tcW w:w="1350" w:type="dxa"/>
            <w:tcMar>
              <w:top w:w="80" w:type="dxa"/>
              <w:left w:w="120" w:type="dxa"/>
              <w:bottom w:w="80" w:type="dxa"/>
              <w:right w:w="120" w:type="dxa"/>
            </w:tcMar>
            <w:vAlign w:val="center"/>
          </w:tcPr>
          <w:p w14:paraId="4526EC85">
            <w:pPr>
              <w:spacing w:before="0" w:after="0" w:line="259" w:lineRule="auto"/>
            </w:pPr>
            <w:r>
              <w:rPr>
                <w:rFonts w:ascii="Arial Unicode MS" w:hAnsi="Arial Unicode MS" w:eastAsia="Arial Unicode MS"/>
                <w:i/>
                <w:color w:val="263342"/>
                <w:sz w:val="16"/>
              </w:rPr>
              <w:t>life_stage</w:t>
            </w:r>
          </w:p>
        </w:tc>
        <w:tc>
          <w:tcPr>
            <w:tcW w:w="2450" w:type="dxa"/>
            <w:tcMar>
              <w:top w:w="80" w:type="dxa"/>
              <w:left w:w="120" w:type="dxa"/>
              <w:bottom w:w="80" w:type="dxa"/>
              <w:right w:w="120" w:type="dxa"/>
            </w:tcMar>
            <w:vAlign w:val="center"/>
          </w:tcPr>
          <w:p w14:paraId="6C70157C">
            <w:pPr>
              <w:spacing w:before="0" w:after="0" w:line="259" w:lineRule="auto"/>
            </w:pPr>
            <w:r>
              <w:rPr>
                <w:rFonts w:ascii="Arial Unicode MS" w:hAnsi="Arial Unicode MS" w:eastAsia="Arial Unicode MS"/>
                <w:color w:val="263342"/>
                <w:sz w:val="16"/>
              </w:rPr>
              <w:t>女性生命周期</w:t>
            </w:r>
          </w:p>
        </w:tc>
        <w:tc>
          <w:tcPr>
            <w:tcW w:w="1900" w:type="dxa"/>
            <w:tcMar>
              <w:top w:w="80" w:type="dxa"/>
              <w:left w:w="120" w:type="dxa"/>
              <w:bottom w:w="80" w:type="dxa"/>
              <w:right w:w="120" w:type="dxa"/>
            </w:tcMar>
            <w:vAlign w:val="center"/>
          </w:tcPr>
          <w:p w14:paraId="41FB8A8D">
            <w:pPr>
              <w:spacing w:before="0" w:after="0" w:line="259" w:lineRule="auto"/>
            </w:pPr>
            <w:r>
              <w:rPr>
                <w:rFonts w:ascii="Arial Unicode MS" w:hAnsi="Arial Unicode MS" w:eastAsia="Arial Unicode MS"/>
                <w:i/>
                <w:color w:val="263342"/>
                <w:sz w:val="16"/>
              </w:rPr>
              <w:t>life_stage:postpartum</w:t>
            </w:r>
            <w:r>
              <w:rPr>
                <w:rFonts w:ascii="Arial Unicode MS" w:hAnsi="Arial Unicode MS" w:eastAsia="Arial Unicode MS"/>
                <w:color w:val="263342"/>
                <w:sz w:val="16"/>
              </w:rPr>
              <w:t>、</w:t>
            </w:r>
            <w:r>
              <w:rPr>
                <w:rFonts w:ascii="Arial Unicode MS" w:hAnsi="Arial Unicode MS" w:eastAsia="Arial Unicode MS"/>
                <w:i/>
                <w:color w:val="263342"/>
                <w:sz w:val="16"/>
              </w:rPr>
              <w:t>life_stage:perimenopause</w:t>
            </w:r>
          </w:p>
        </w:tc>
        <w:tc>
          <w:tcPr>
            <w:tcW w:w="1900" w:type="dxa"/>
            <w:tcMar>
              <w:top w:w="80" w:type="dxa"/>
              <w:left w:w="120" w:type="dxa"/>
              <w:bottom w:w="80" w:type="dxa"/>
              <w:right w:w="120" w:type="dxa"/>
            </w:tcMar>
            <w:vAlign w:val="center"/>
          </w:tcPr>
          <w:p w14:paraId="4DFF4321">
            <w:pPr>
              <w:spacing w:before="0" w:after="0" w:line="259" w:lineRule="auto"/>
            </w:pPr>
            <w:r>
              <w:rPr>
                <w:rFonts w:ascii="Arial Unicode MS" w:hAnsi="Arial Unicode MS" w:eastAsia="Arial Unicode MS"/>
                <w:color w:val="263342"/>
                <w:sz w:val="16"/>
              </w:rPr>
              <w:t>context</w:t>
            </w:r>
          </w:p>
        </w:tc>
        <w:tc>
          <w:tcPr>
            <w:tcW w:w="1760" w:type="dxa"/>
            <w:tcMar>
              <w:top w:w="80" w:type="dxa"/>
              <w:left w:w="120" w:type="dxa"/>
              <w:bottom w:w="80" w:type="dxa"/>
              <w:right w:w="120" w:type="dxa"/>
            </w:tcMar>
            <w:vAlign w:val="center"/>
          </w:tcPr>
          <w:p w14:paraId="6F985647">
            <w:pPr>
              <w:spacing w:before="0" w:after="0" w:line="259" w:lineRule="auto"/>
            </w:pPr>
            <w:r>
              <w:rPr>
                <w:rFonts w:ascii="Arial Unicode MS" w:hAnsi="Arial Unicode MS" w:eastAsia="Arial Unicode MS"/>
                <w:color w:val="263342"/>
                <w:sz w:val="16"/>
              </w:rPr>
              <w:t>sensitive</w:t>
            </w:r>
          </w:p>
        </w:tc>
      </w:tr>
      <w:tr w14:paraId="4F3A3C54">
        <w:tc>
          <w:tcPr>
            <w:tcW w:w="1350" w:type="dxa"/>
            <w:tcMar>
              <w:top w:w="80" w:type="dxa"/>
              <w:left w:w="120" w:type="dxa"/>
              <w:bottom w:w="80" w:type="dxa"/>
              <w:right w:w="120" w:type="dxa"/>
            </w:tcMar>
            <w:vAlign w:val="center"/>
          </w:tcPr>
          <w:p w14:paraId="69EF7931">
            <w:pPr>
              <w:spacing w:before="0" w:after="0" w:line="259" w:lineRule="auto"/>
            </w:pPr>
            <w:r>
              <w:rPr>
                <w:rFonts w:ascii="Arial Unicode MS" w:hAnsi="Arial Unicode MS" w:eastAsia="Arial Unicode MS"/>
                <w:i/>
                <w:color w:val="263342"/>
                <w:sz w:val="16"/>
              </w:rPr>
              <w:t>cycle_context</w:t>
            </w:r>
          </w:p>
        </w:tc>
        <w:tc>
          <w:tcPr>
            <w:tcW w:w="2450" w:type="dxa"/>
            <w:tcMar>
              <w:top w:w="80" w:type="dxa"/>
              <w:left w:w="120" w:type="dxa"/>
              <w:bottom w:w="80" w:type="dxa"/>
              <w:right w:w="120" w:type="dxa"/>
            </w:tcMar>
            <w:vAlign w:val="center"/>
          </w:tcPr>
          <w:p w14:paraId="1B124DD6">
            <w:pPr>
              <w:spacing w:before="0" w:after="0" w:line="259" w:lineRule="auto"/>
            </w:pPr>
            <w:r>
              <w:rPr>
                <w:rFonts w:ascii="Arial Unicode MS" w:hAnsi="Arial Unicode MS" w:eastAsia="Arial Unicode MS"/>
                <w:color w:val="263342"/>
                <w:sz w:val="16"/>
              </w:rPr>
              <w:t>周期情境</w:t>
            </w:r>
          </w:p>
        </w:tc>
        <w:tc>
          <w:tcPr>
            <w:tcW w:w="1900" w:type="dxa"/>
            <w:tcMar>
              <w:top w:w="80" w:type="dxa"/>
              <w:left w:w="120" w:type="dxa"/>
              <w:bottom w:w="80" w:type="dxa"/>
              <w:right w:w="120" w:type="dxa"/>
            </w:tcMar>
            <w:vAlign w:val="center"/>
          </w:tcPr>
          <w:p w14:paraId="1885F67E">
            <w:pPr>
              <w:spacing w:before="0" w:after="0" w:line="259" w:lineRule="auto"/>
            </w:pPr>
            <w:r>
              <w:rPr>
                <w:rFonts w:ascii="Arial Unicode MS" w:hAnsi="Arial Unicode MS" w:eastAsia="Arial Unicode MS"/>
                <w:i/>
                <w:color w:val="263342"/>
                <w:sz w:val="16"/>
              </w:rPr>
              <w:t>cycle:regular</w:t>
            </w:r>
            <w:r>
              <w:rPr>
                <w:rFonts w:ascii="Arial Unicode MS" w:hAnsi="Arial Unicode MS" w:eastAsia="Arial Unicode MS"/>
                <w:color w:val="263342"/>
                <w:sz w:val="16"/>
              </w:rPr>
              <w:t>、</w:t>
            </w:r>
            <w:r>
              <w:rPr>
                <w:rFonts w:ascii="Arial Unicode MS" w:hAnsi="Arial Unicode MS" w:eastAsia="Arial Unicode MS"/>
                <w:i/>
                <w:color w:val="263342"/>
                <w:sz w:val="16"/>
              </w:rPr>
              <w:t>cycle:irregular</w:t>
            </w:r>
          </w:p>
        </w:tc>
        <w:tc>
          <w:tcPr>
            <w:tcW w:w="1900" w:type="dxa"/>
            <w:tcMar>
              <w:top w:w="80" w:type="dxa"/>
              <w:left w:w="120" w:type="dxa"/>
              <w:bottom w:w="80" w:type="dxa"/>
              <w:right w:w="120" w:type="dxa"/>
            </w:tcMar>
            <w:vAlign w:val="center"/>
          </w:tcPr>
          <w:p w14:paraId="5045AB97">
            <w:pPr>
              <w:spacing w:before="0" w:after="0" w:line="259" w:lineRule="auto"/>
            </w:pPr>
            <w:r>
              <w:rPr>
                <w:rFonts w:ascii="Arial Unicode MS" w:hAnsi="Arial Unicode MS" w:eastAsia="Arial Unicode MS"/>
                <w:color w:val="263342"/>
                <w:sz w:val="16"/>
              </w:rPr>
              <w:t>context</w:t>
            </w:r>
          </w:p>
        </w:tc>
        <w:tc>
          <w:tcPr>
            <w:tcW w:w="1760" w:type="dxa"/>
            <w:tcMar>
              <w:top w:w="80" w:type="dxa"/>
              <w:left w:w="120" w:type="dxa"/>
              <w:bottom w:w="80" w:type="dxa"/>
              <w:right w:w="120" w:type="dxa"/>
            </w:tcMar>
            <w:vAlign w:val="center"/>
          </w:tcPr>
          <w:p w14:paraId="2BE28E06">
            <w:pPr>
              <w:spacing w:before="0" w:after="0" w:line="259" w:lineRule="auto"/>
            </w:pPr>
            <w:r>
              <w:rPr>
                <w:rFonts w:ascii="Arial Unicode MS" w:hAnsi="Arial Unicode MS" w:eastAsia="Arial Unicode MS"/>
                <w:color w:val="263342"/>
                <w:sz w:val="16"/>
              </w:rPr>
              <w:t>sensitive</w:t>
            </w:r>
          </w:p>
        </w:tc>
      </w:tr>
      <w:tr w14:paraId="529394D7">
        <w:tc>
          <w:tcPr>
            <w:tcW w:w="1350" w:type="dxa"/>
            <w:tcMar>
              <w:top w:w="80" w:type="dxa"/>
              <w:left w:w="120" w:type="dxa"/>
              <w:bottom w:w="80" w:type="dxa"/>
              <w:right w:w="120" w:type="dxa"/>
            </w:tcMar>
            <w:vAlign w:val="center"/>
          </w:tcPr>
          <w:p w14:paraId="65599442">
            <w:pPr>
              <w:spacing w:before="0" w:after="0" w:line="259" w:lineRule="auto"/>
            </w:pPr>
            <w:r>
              <w:rPr>
                <w:rFonts w:ascii="Arial Unicode MS" w:hAnsi="Arial Unicode MS" w:eastAsia="Arial Unicode MS"/>
                <w:i/>
                <w:color w:val="263342"/>
                <w:sz w:val="16"/>
              </w:rPr>
              <w:t>pregnancy_context</w:t>
            </w:r>
          </w:p>
        </w:tc>
        <w:tc>
          <w:tcPr>
            <w:tcW w:w="2450" w:type="dxa"/>
            <w:tcMar>
              <w:top w:w="80" w:type="dxa"/>
              <w:left w:w="120" w:type="dxa"/>
              <w:bottom w:w="80" w:type="dxa"/>
              <w:right w:w="120" w:type="dxa"/>
            </w:tcMar>
            <w:vAlign w:val="center"/>
          </w:tcPr>
          <w:p w14:paraId="32FB0B64">
            <w:pPr>
              <w:spacing w:before="0" w:after="0" w:line="259" w:lineRule="auto"/>
            </w:pPr>
            <w:r>
              <w:rPr>
                <w:rFonts w:ascii="Arial Unicode MS" w:hAnsi="Arial Unicode MS" w:eastAsia="Arial Unicode MS"/>
                <w:color w:val="263342"/>
                <w:sz w:val="16"/>
              </w:rPr>
              <w:t>孕期安全</w:t>
            </w:r>
          </w:p>
        </w:tc>
        <w:tc>
          <w:tcPr>
            <w:tcW w:w="1900" w:type="dxa"/>
            <w:tcMar>
              <w:top w:w="80" w:type="dxa"/>
              <w:left w:w="120" w:type="dxa"/>
              <w:bottom w:w="80" w:type="dxa"/>
              <w:right w:w="120" w:type="dxa"/>
            </w:tcMar>
            <w:vAlign w:val="center"/>
          </w:tcPr>
          <w:p w14:paraId="7E570751">
            <w:pPr>
              <w:spacing w:before="0" w:after="0" w:line="259" w:lineRule="auto"/>
            </w:pPr>
            <w:r>
              <w:rPr>
                <w:rFonts w:ascii="Arial Unicode MS" w:hAnsi="Arial Unicode MS" w:eastAsia="Arial Unicode MS"/>
                <w:i/>
                <w:color w:val="263342"/>
                <w:sz w:val="16"/>
              </w:rPr>
              <w:t>pregnancy:blocked</w:t>
            </w:r>
            <w:r>
              <w:rPr>
                <w:rFonts w:ascii="Arial Unicode MS" w:hAnsi="Arial Unicode MS" w:eastAsia="Arial Unicode MS"/>
                <w:color w:val="263342"/>
                <w:sz w:val="16"/>
              </w:rPr>
              <w:t>、</w:t>
            </w:r>
            <w:r>
              <w:rPr>
                <w:rFonts w:ascii="Arial Unicode MS" w:hAnsi="Arial Unicode MS" w:eastAsia="Arial Unicode MS"/>
                <w:i/>
                <w:color w:val="263342"/>
                <w:sz w:val="16"/>
              </w:rPr>
              <w:t>clearance:unknown</w:t>
            </w:r>
          </w:p>
        </w:tc>
        <w:tc>
          <w:tcPr>
            <w:tcW w:w="1900" w:type="dxa"/>
            <w:tcMar>
              <w:top w:w="80" w:type="dxa"/>
              <w:left w:w="120" w:type="dxa"/>
              <w:bottom w:w="80" w:type="dxa"/>
              <w:right w:w="120" w:type="dxa"/>
            </w:tcMar>
            <w:vAlign w:val="center"/>
          </w:tcPr>
          <w:p w14:paraId="3C5C012F">
            <w:pPr>
              <w:spacing w:before="0" w:after="0" w:line="259" w:lineRule="auto"/>
            </w:pPr>
            <w:r>
              <w:rPr>
                <w:rFonts w:ascii="Arial Unicode MS" w:hAnsi="Arial Unicode MS" w:eastAsia="Arial Unicode MS"/>
                <w:color w:val="263342"/>
                <w:sz w:val="16"/>
              </w:rPr>
              <w:t>hard/context</w:t>
            </w:r>
          </w:p>
        </w:tc>
        <w:tc>
          <w:tcPr>
            <w:tcW w:w="1760" w:type="dxa"/>
            <w:tcMar>
              <w:top w:w="80" w:type="dxa"/>
              <w:left w:w="120" w:type="dxa"/>
              <w:bottom w:w="80" w:type="dxa"/>
              <w:right w:w="120" w:type="dxa"/>
            </w:tcMar>
            <w:vAlign w:val="center"/>
          </w:tcPr>
          <w:p w14:paraId="3139C095">
            <w:pPr>
              <w:spacing w:before="0" w:after="0" w:line="259" w:lineRule="auto"/>
            </w:pPr>
            <w:r>
              <w:rPr>
                <w:rFonts w:ascii="Arial Unicode MS" w:hAnsi="Arial Unicode MS" w:eastAsia="Arial Unicode MS"/>
                <w:color w:val="263342"/>
                <w:sz w:val="16"/>
              </w:rPr>
              <w:t>restricted</w:t>
            </w:r>
          </w:p>
        </w:tc>
      </w:tr>
      <w:tr w14:paraId="3E117209">
        <w:tc>
          <w:tcPr>
            <w:tcW w:w="1350" w:type="dxa"/>
            <w:tcMar>
              <w:top w:w="80" w:type="dxa"/>
              <w:left w:w="120" w:type="dxa"/>
              <w:bottom w:w="80" w:type="dxa"/>
              <w:right w:w="120" w:type="dxa"/>
            </w:tcMar>
            <w:vAlign w:val="center"/>
          </w:tcPr>
          <w:p w14:paraId="68F9D063">
            <w:pPr>
              <w:spacing w:before="0" w:after="0" w:line="259" w:lineRule="auto"/>
            </w:pPr>
            <w:r>
              <w:rPr>
                <w:rFonts w:ascii="Arial Unicode MS" w:hAnsi="Arial Unicode MS" w:eastAsia="Arial Unicode MS"/>
                <w:i/>
                <w:color w:val="263342"/>
                <w:sz w:val="16"/>
              </w:rPr>
              <w:t>postpartum_context</w:t>
            </w:r>
          </w:p>
        </w:tc>
        <w:tc>
          <w:tcPr>
            <w:tcW w:w="2450" w:type="dxa"/>
            <w:tcMar>
              <w:top w:w="80" w:type="dxa"/>
              <w:left w:w="120" w:type="dxa"/>
              <w:bottom w:w="80" w:type="dxa"/>
              <w:right w:w="120" w:type="dxa"/>
            </w:tcMar>
            <w:vAlign w:val="center"/>
          </w:tcPr>
          <w:p w14:paraId="17F22106">
            <w:pPr>
              <w:spacing w:before="0" w:after="0" w:line="259" w:lineRule="auto"/>
            </w:pPr>
            <w:r>
              <w:rPr>
                <w:rFonts w:ascii="Arial Unicode MS" w:hAnsi="Arial Unicode MS" w:eastAsia="Arial Unicode MS"/>
                <w:color w:val="263342"/>
                <w:sz w:val="16"/>
              </w:rPr>
              <w:t>产后恢复</w:t>
            </w:r>
          </w:p>
        </w:tc>
        <w:tc>
          <w:tcPr>
            <w:tcW w:w="1900" w:type="dxa"/>
            <w:tcMar>
              <w:top w:w="80" w:type="dxa"/>
              <w:left w:w="120" w:type="dxa"/>
              <w:bottom w:w="80" w:type="dxa"/>
              <w:right w:w="120" w:type="dxa"/>
            </w:tcMar>
            <w:vAlign w:val="center"/>
          </w:tcPr>
          <w:p w14:paraId="41383B42">
            <w:pPr>
              <w:spacing w:before="0" w:after="0" w:line="259" w:lineRule="auto"/>
            </w:pPr>
            <w:r>
              <w:rPr>
                <w:rFonts w:ascii="Arial Unicode MS" w:hAnsi="Arial Unicode MS" w:eastAsia="Arial Unicode MS"/>
                <w:i/>
                <w:color w:val="263342"/>
                <w:sz w:val="16"/>
              </w:rPr>
              <w:t>postpartum:early</w:t>
            </w:r>
            <w:r>
              <w:rPr>
                <w:rFonts w:ascii="Arial Unicode MS" w:hAnsi="Arial Unicode MS" w:eastAsia="Arial Unicode MS"/>
                <w:color w:val="263342"/>
                <w:sz w:val="16"/>
              </w:rPr>
              <w:t>、</w:t>
            </w:r>
            <w:r>
              <w:rPr>
                <w:rFonts w:ascii="Arial Unicode MS" w:hAnsi="Arial Unicode MS" w:eastAsia="Arial Unicode MS"/>
                <w:i/>
                <w:color w:val="263342"/>
                <w:sz w:val="16"/>
              </w:rPr>
              <w:t>pelvic_floor:flagged</w:t>
            </w:r>
          </w:p>
        </w:tc>
        <w:tc>
          <w:tcPr>
            <w:tcW w:w="1900" w:type="dxa"/>
            <w:tcMar>
              <w:top w:w="80" w:type="dxa"/>
              <w:left w:w="120" w:type="dxa"/>
              <w:bottom w:w="80" w:type="dxa"/>
              <w:right w:w="120" w:type="dxa"/>
            </w:tcMar>
            <w:vAlign w:val="center"/>
          </w:tcPr>
          <w:p w14:paraId="12B1D53C">
            <w:pPr>
              <w:spacing w:before="0" w:after="0" w:line="259" w:lineRule="auto"/>
            </w:pPr>
            <w:r>
              <w:rPr>
                <w:rFonts w:ascii="Arial Unicode MS" w:hAnsi="Arial Unicode MS" w:eastAsia="Arial Unicode MS"/>
                <w:color w:val="263342"/>
                <w:sz w:val="16"/>
              </w:rPr>
              <w:t>hard/context</w:t>
            </w:r>
          </w:p>
        </w:tc>
        <w:tc>
          <w:tcPr>
            <w:tcW w:w="1760" w:type="dxa"/>
            <w:tcMar>
              <w:top w:w="80" w:type="dxa"/>
              <w:left w:w="120" w:type="dxa"/>
              <w:bottom w:w="80" w:type="dxa"/>
              <w:right w:w="120" w:type="dxa"/>
            </w:tcMar>
            <w:vAlign w:val="center"/>
          </w:tcPr>
          <w:p w14:paraId="67A22BBD">
            <w:pPr>
              <w:spacing w:before="0" w:after="0" w:line="259" w:lineRule="auto"/>
            </w:pPr>
            <w:r>
              <w:rPr>
                <w:rFonts w:ascii="Arial Unicode MS" w:hAnsi="Arial Unicode MS" w:eastAsia="Arial Unicode MS"/>
                <w:color w:val="263342"/>
                <w:sz w:val="16"/>
              </w:rPr>
              <w:t>restricted</w:t>
            </w:r>
          </w:p>
        </w:tc>
      </w:tr>
      <w:tr w14:paraId="02825C04">
        <w:tc>
          <w:tcPr>
            <w:tcW w:w="1350" w:type="dxa"/>
            <w:tcMar>
              <w:top w:w="80" w:type="dxa"/>
              <w:left w:w="120" w:type="dxa"/>
              <w:bottom w:w="80" w:type="dxa"/>
              <w:right w:w="120" w:type="dxa"/>
            </w:tcMar>
            <w:vAlign w:val="center"/>
          </w:tcPr>
          <w:p w14:paraId="638B4102">
            <w:pPr>
              <w:spacing w:before="0" w:after="0" w:line="259" w:lineRule="auto"/>
            </w:pPr>
            <w:r>
              <w:rPr>
                <w:rFonts w:ascii="Arial Unicode MS" w:hAnsi="Arial Unicode MS" w:eastAsia="Arial Unicode MS"/>
                <w:i/>
                <w:color w:val="263342"/>
                <w:sz w:val="16"/>
              </w:rPr>
              <w:t>medical_context</w:t>
            </w:r>
          </w:p>
        </w:tc>
        <w:tc>
          <w:tcPr>
            <w:tcW w:w="2450" w:type="dxa"/>
            <w:tcMar>
              <w:top w:w="80" w:type="dxa"/>
              <w:left w:w="120" w:type="dxa"/>
              <w:bottom w:w="80" w:type="dxa"/>
              <w:right w:w="120" w:type="dxa"/>
            </w:tcMar>
            <w:vAlign w:val="center"/>
          </w:tcPr>
          <w:p w14:paraId="0312E30B">
            <w:pPr>
              <w:spacing w:before="0" w:after="0" w:line="259" w:lineRule="auto"/>
            </w:pPr>
            <w:r>
              <w:rPr>
                <w:rFonts w:ascii="Arial Unicode MS" w:hAnsi="Arial Unicode MS" w:eastAsia="Arial Unicode MS"/>
                <w:color w:val="263342"/>
                <w:sz w:val="16"/>
              </w:rPr>
              <w:t>医嘱与警示</w:t>
            </w:r>
          </w:p>
        </w:tc>
        <w:tc>
          <w:tcPr>
            <w:tcW w:w="1900" w:type="dxa"/>
            <w:tcMar>
              <w:top w:w="80" w:type="dxa"/>
              <w:left w:w="120" w:type="dxa"/>
              <w:bottom w:w="80" w:type="dxa"/>
              <w:right w:w="120" w:type="dxa"/>
            </w:tcMar>
            <w:vAlign w:val="center"/>
          </w:tcPr>
          <w:p w14:paraId="6A38A115">
            <w:pPr>
              <w:spacing w:before="0" w:after="0" w:line="259" w:lineRule="auto"/>
            </w:pPr>
            <w:r>
              <w:rPr>
                <w:rFonts w:ascii="Arial Unicode MS" w:hAnsi="Arial Unicode MS" w:eastAsia="Arial Unicode MS"/>
                <w:i/>
                <w:color w:val="263342"/>
                <w:sz w:val="16"/>
              </w:rPr>
              <w:t>medical_restriction:yes</w:t>
            </w:r>
            <w:r>
              <w:rPr>
                <w:rFonts w:ascii="Arial Unicode MS" w:hAnsi="Arial Unicode MS" w:eastAsia="Arial Unicode MS"/>
                <w:color w:val="263342"/>
                <w:sz w:val="16"/>
              </w:rPr>
              <w:t>、</w:t>
            </w:r>
            <w:r>
              <w:rPr>
                <w:rFonts w:ascii="Arial Unicode MS" w:hAnsi="Arial Unicode MS" w:eastAsia="Arial Unicode MS"/>
                <w:i/>
                <w:color w:val="263342"/>
                <w:sz w:val="16"/>
              </w:rPr>
              <w:t>warning_signs:present</w:t>
            </w:r>
          </w:p>
        </w:tc>
        <w:tc>
          <w:tcPr>
            <w:tcW w:w="1900" w:type="dxa"/>
            <w:tcMar>
              <w:top w:w="80" w:type="dxa"/>
              <w:left w:w="120" w:type="dxa"/>
              <w:bottom w:w="80" w:type="dxa"/>
              <w:right w:w="120" w:type="dxa"/>
            </w:tcMar>
            <w:vAlign w:val="center"/>
          </w:tcPr>
          <w:p w14:paraId="669D2381">
            <w:pPr>
              <w:spacing w:before="0" w:after="0" w:line="259" w:lineRule="auto"/>
            </w:pPr>
            <w:r>
              <w:rPr>
                <w:rFonts w:ascii="Arial Unicode MS" w:hAnsi="Arial Unicode MS" w:eastAsia="Arial Unicode MS"/>
                <w:color w:val="263342"/>
                <w:sz w:val="16"/>
              </w:rPr>
              <w:t>hard</w:t>
            </w:r>
          </w:p>
        </w:tc>
        <w:tc>
          <w:tcPr>
            <w:tcW w:w="1760" w:type="dxa"/>
            <w:tcMar>
              <w:top w:w="80" w:type="dxa"/>
              <w:left w:w="120" w:type="dxa"/>
              <w:bottom w:w="80" w:type="dxa"/>
              <w:right w:w="120" w:type="dxa"/>
            </w:tcMar>
            <w:vAlign w:val="center"/>
          </w:tcPr>
          <w:p w14:paraId="546B2DDA">
            <w:pPr>
              <w:spacing w:before="0" w:after="0" w:line="259" w:lineRule="auto"/>
            </w:pPr>
            <w:r>
              <w:rPr>
                <w:rFonts w:ascii="Arial Unicode MS" w:hAnsi="Arial Unicode MS" w:eastAsia="Arial Unicode MS"/>
                <w:color w:val="263342"/>
                <w:sz w:val="16"/>
              </w:rPr>
              <w:t>restricted</w:t>
            </w:r>
          </w:p>
        </w:tc>
      </w:tr>
      <w:tr w14:paraId="0F172E57">
        <w:tc>
          <w:tcPr>
            <w:tcW w:w="1350" w:type="dxa"/>
            <w:tcMar>
              <w:top w:w="80" w:type="dxa"/>
              <w:left w:w="120" w:type="dxa"/>
              <w:bottom w:w="80" w:type="dxa"/>
              <w:right w:w="120" w:type="dxa"/>
            </w:tcMar>
            <w:vAlign w:val="center"/>
          </w:tcPr>
          <w:p w14:paraId="4E59306A">
            <w:pPr>
              <w:spacing w:before="0" w:after="0" w:line="259" w:lineRule="auto"/>
            </w:pPr>
            <w:r>
              <w:rPr>
                <w:rFonts w:ascii="Arial Unicode MS" w:hAnsi="Arial Unicode MS" w:eastAsia="Arial Unicode MS"/>
                <w:i/>
                <w:color w:val="263342"/>
                <w:sz w:val="16"/>
              </w:rPr>
              <w:t>analysis_context</w:t>
            </w:r>
          </w:p>
        </w:tc>
        <w:tc>
          <w:tcPr>
            <w:tcW w:w="2450" w:type="dxa"/>
            <w:tcMar>
              <w:top w:w="80" w:type="dxa"/>
              <w:left w:w="120" w:type="dxa"/>
              <w:bottom w:w="80" w:type="dxa"/>
              <w:right w:w="120" w:type="dxa"/>
            </w:tcMar>
            <w:vAlign w:val="center"/>
          </w:tcPr>
          <w:p w14:paraId="25AAB153">
            <w:pPr>
              <w:spacing w:before="0" w:after="0" w:line="259" w:lineRule="auto"/>
            </w:pPr>
            <w:r>
              <w:rPr>
                <w:rFonts w:ascii="Arial Unicode MS" w:hAnsi="Arial Unicode MS" w:eastAsia="Arial Unicode MS"/>
                <w:color w:val="263342"/>
                <w:sz w:val="16"/>
              </w:rPr>
              <w:t>分析辅助</w:t>
            </w:r>
          </w:p>
        </w:tc>
        <w:tc>
          <w:tcPr>
            <w:tcW w:w="1900" w:type="dxa"/>
            <w:tcMar>
              <w:top w:w="80" w:type="dxa"/>
              <w:left w:w="120" w:type="dxa"/>
              <w:bottom w:w="80" w:type="dxa"/>
              <w:right w:w="120" w:type="dxa"/>
            </w:tcMar>
            <w:vAlign w:val="center"/>
          </w:tcPr>
          <w:p w14:paraId="6A3489EC">
            <w:pPr>
              <w:spacing w:before="0" w:after="0" w:line="259" w:lineRule="auto"/>
            </w:pPr>
            <w:r>
              <w:rPr>
                <w:rFonts w:ascii="Arial Unicode MS" w:hAnsi="Arial Unicode MS" w:eastAsia="Arial Unicode MS"/>
                <w:i/>
                <w:color w:val="263342"/>
                <w:sz w:val="16"/>
              </w:rPr>
              <w:t>context:pcos</w:t>
            </w:r>
          </w:p>
        </w:tc>
        <w:tc>
          <w:tcPr>
            <w:tcW w:w="1900" w:type="dxa"/>
            <w:tcMar>
              <w:top w:w="80" w:type="dxa"/>
              <w:left w:w="120" w:type="dxa"/>
              <w:bottom w:w="80" w:type="dxa"/>
              <w:right w:w="120" w:type="dxa"/>
            </w:tcMar>
            <w:vAlign w:val="center"/>
          </w:tcPr>
          <w:p w14:paraId="2870E08E">
            <w:pPr>
              <w:spacing w:before="0" w:after="0" w:line="259" w:lineRule="auto"/>
            </w:pPr>
            <w:r>
              <w:rPr>
                <w:rFonts w:ascii="Arial Unicode MS" w:hAnsi="Arial Unicode MS" w:eastAsia="Arial Unicode MS"/>
                <w:color w:val="263342"/>
                <w:sz w:val="16"/>
              </w:rPr>
              <w:t>context</w:t>
            </w:r>
          </w:p>
        </w:tc>
        <w:tc>
          <w:tcPr>
            <w:tcW w:w="1760" w:type="dxa"/>
            <w:tcMar>
              <w:top w:w="80" w:type="dxa"/>
              <w:left w:w="120" w:type="dxa"/>
              <w:bottom w:w="80" w:type="dxa"/>
              <w:right w:w="120" w:type="dxa"/>
            </w:tcMar>
            <w:vAlign w:val="center"/>
          </w:tcPr>
          <w:p w14:paraId="0DF2792C">
            <w:pPr>
              <w:spacing w:before="0" w:after="0" w:line="259" w:lineRule="auto"/>
            </w:pPr>
            <w:r>
              <w:rPr>
                <w:rFonts w:ascii="Arial Unicode MS" w:hAnsi="Arial Unicode MS" w:eastAsia="Arial Unicode MS"/>
                <w:color w:val="263342"/>
                <w:sz w:val="16"/>
              </w:rPr>
              <w:t>sensitive</w:t>
            </w:r>
          </w:p>
        </w:tc>
      </w:tr>
      <w:tr w14:paraId="5F99D1DD">
        <w:tc>
          <w:tcPr>
            <w:tcW w:w="1350" w:type="dxa"/>
            <w:tcMar>
              <w:top w:w="80" w:type="dxa"/>
              <w:left w:w="120" w:type="dxa"/>
              <w:bottom w:w="80" w:type="dxa"/>
              <w:right w:w="120" w:type="dxa"/>
            </w:tcMar>
            <w:vAlign w:val="center"/>
          </w:tcPr>
          <w:p w14:paraId="7579ABAA">
            <w:pPr>
              <w:spacing w:before="0" w:after="0" w:line="259" w:lineRule="auto"/>
            </w:pPr>
            <w:r>
              <w:rPr>
                <w:rFonts w:ascii="Arial Unicode MS" w:hAnsi="Arial Unicode MS" w:eastAsia="Arial Unicode MS"/>
                <w:i/>
                <w:color w:val="263342"/>
                <w:sz w:val="16"/>
              </w:rPr>
              <w:t>system_state</w:t>
            </w:r>
          </w:p>
        </w:tc>
        <w:tc>
          <w:tcPr>
            <w:tcW w:w="2450" w:type="dxa"/>
            <w:tcMar>
              <w:top w:w="80" w:type="dxa"/>
              <w:left w:w="120" w:type="dxa"/>
              <w:bottom w:w="80" w:type="dxa"/>
              <w:right w:w="120" w:type="dxa"/>
            </w:tcMar>
            <w:vAlign w:val="center"/>
          </w:tcPr>
          <w:p w14:paraId="37AA6454">
            <w:pPr>
              <w:spacing w:before="0" w:after="0" w:line="259" w:lineRule="auto"/>
            </w:pPr>
            <w:r>
              <w:rPr>
                <w:rFonts w:ascii="Arial Unicode MS" w:hAnsi="Arial Unicode MS" w:eastAsia="Arial Unicode MS"/>
                <w:color w:val="263342"/>
                <w:sz w:val="16"/>
              </w:rPr>
              <w:t>系统状态</w:t>
            </w:r>
          </w:p>
        </w:tc>
        <w:tc>
          <w:tcPr>
            <w:tcW w:w="1900" w:type="dxa"/>
            <w:tcMar>
              <w:top w:w="80" w:type="dxa"/>
              <w:left w:w="120" w:type="dxa"/>
              <w:bottom w:w="80" w:type="dxa"/>
              <w:right w:w="120" w:type="dxa"/>
            </w:tcMar>
            <w:vAlign w:val="center"/>
          </w:tcPr>
          <w:p w14:paraId="45DE7DC4">
            <w:pPr>
              <w:spacing w:before="0" w:after="0" w:line="259" w:lineRule="auto"/>
            </w:pPr>
            <w:r>
              <w:rPr>
                <w:rFonts w:ascii="Arial Unicode MS" w:hAnsi="Arial Unicode MS" w:eastAsia="Arial Unicode MS"/>
                <w:i/>
                <w:color w:val="263342"/>
                <w:sz w:val="16"/>
              </w:rPr>
              <w:t>profile:incomplete</w:t>
            </w:r>
            <w:r>
              <w:rPr>
                <w:rFonts w:ascii="Arial Unicode MS" w:hAnsi="Arial Unicode MS" w:eastAsia="Arial Unicode MS"/>
                <w:color w:val="263342"/>
                <w:sz w:val="16"/>
              </w:rPr>
              <w:t>、</w:t>
            </w:r>
            <w:r>
              <w:rPr>
                <w:rFonts w:ascii="Arial Unicode MS" w:hAnsi="Arial Unicode MS" w:eastAsia="Arial Unicode MS"/>
                <w:i/>
                <w:color w:val="263342"/>
                <w:sz w:val="16"/>
              </w:rPr>
              <w:t>recommendation:blocked</w:t>
            </w:r>
          </w:p>
        </w:tc>
        <w:tc>
          <w:tcPr>
            <w:tcW w:w="1900" w:type="dxa"/>
            <w:tcMar>
              <w:top w:w="80" w:type="dxa"/>
              <w:left w:w="120" w:type="dxa"/>
              <w:bottom w:w="80" w:type="dxa"/>
              <w:right w:w="120" w:type="dxa"/>
            </w:tcMar>
            <w:vAlign w:val="center"/>
          </w:tcPr>
          <w:p w14:paraId="5632B985">
            <w:pPr>
              <w:spacing w:before="0" w:after="0" w:line="259" w:lineRule="auto"/>
            </w:pPr>
            <w:r>
              <w:rPr>
                <w:rFonts w:ascii="Arial Unicode MS" w:hAnsi="Arial Unicode MS" w:eastAsia="Arial Unicode MS"/>
                <w:color w:val="263342"/>
                <w:sz w:val="16"/>
              </w:rPr>
              <w:t>system</w:t>
            </w:r>
          </w:p>
        </w:tc>
        <w:tc>
          <w:tcPr>
            <w:tcW w:w="1760" w:type="dxa"/>
            <w:tcMar>
              <w:top w:w="80" w:type="dxa"/>
              <w:left w:w="120" w:type="dxa"/>
              <w:bottom w:w="80" w:type="dxa"/>
              <w:right w:w="120" w:type="dxa"/>
            </w:tcMar>
            <w:vAlign w:val="center"/>
          </w:tcPr>
          <w:p w14:paraId="7C6A10D5">
            <w:pPr>
              <w:spacing w:before="0" w:after="0" w:line="259" w:lineRule="auto"/>
            </w:pPr>
            <w:r>
              <w:rPr>
                <w:rFonts w:ascii="Arial Unicode MS" w:hAnsi="Arial Unicode MS" w:eastAsia="Arial Unicode MS"/>
                <w:color w:val="263342"/>
                <w:sz w:val="16"/>
              </w:rPr>
              <w:t>normal/restricted</w:t>
            </w:r>
          </w:p>
        </w:tc>
      </w:tr>
    </w:tbl>
    <w:p w14:paraId="603B3D3A">
      <w:pPr>
        <w:spacing w:after="20"/>
      </w:pPr>
    </w:p>
    <w:p w14:paraId="7D254782">
      <w:pPr>
        <w:pStyle w:val="5"/>
      </w:pPr>
      <w:r>
        <w:rPr>
          <w:rFonts w:ascii="Arial Unicode MS" w:hAnsi="Arial Unicode MS" w:eastAsia="Arial Unicode MS"/>
          <w:color w:val="1F4D78"/>
          <w:sz w:val="24"/>
        </w:rPr>
        <w:t>3.3 标签元数据定义</w:t>
      </w:r>
    </w:p>
    <w:p w14:paraId="46EFDADE">
      <w:pPr>
        <w:keepLines w:val="0"/>
      </w:pPr>
      <w:r>
        <w:rPr>
          <w:rFonts w:ascii="Arial Unicode MS" w:hAnsi="Arial Unicode MS" w:eastAsia="Arial Unicode MS"/>
          <w:color w:val="1F2937"/>
          <w:sz w:val="21"/>
        </w:rPr>
        <w:t xml:space="preserve">每个 </w:t>
      </w:r>
      <w:r>
        <w:rPr>
          <w:rFonts w:ascii="Arial Unicode MS" w:hAnsi="Arial Unicode MS" w:eastAsia="Arial Unicode MS"/>
          <w:i/>
          <w:color w:val="1F2937"/>
          <w:sz w:val="21"/>
        </w:rPr>
        <w:t>tags</w:t>
      </w:r>
      <w:r>
        <w:rPr>
          <w:rFonts w:ascii="Arial Unicode MS" w:hAnsi="Arial Unicode MS" w:eastAsia="Arial Unicode MS"/>
          <w:color w:val="1F2937"/>
          <w:sz w:val="21"/>
        </w:rPr>
        <w:t xml:space="preserve"> 字典项至少包含：</w:t>
      </w:r>
    </w:p>
    <w:tbl>
      <w:tblPr>
        <w:tblStyle w:val="32"/>
        <w:tblW w:w="9360" w:type="dxa"/>
        <w:tblInd w:w="120" w:type="dxa"/>
        <w:tblLayout w:type="fixed"/>
        <w:tblCellMar>
          <w:top w:w="0" w:type="dxa"/>
          <w:left w:w="108" w:type="dxa"/>
          <w:bottom w:w="0" w:type="dxa"/>
          <w:right w:w="108" w:type="dxa"/>
        </w:tblCellMar>
      </w:tblPr>
      <w:tblGrid>
        <w:gridCol w:w="2700"/>
        <w:gridCol w:w="6660"/>
      </w:tblGrid>
      <w:tr w14:paraId="4998B34C">
        <w:trPr>
          <w:tblHeader/>
        </w:trPr>
        <w:tc>
          <w:tcPr>
            <w:tcW w:w="2700" w:type="dxa"/>
            <w:shd w:val="clear" w:color="auto" w:fill="E8EEF5"/>
            <w:tcMar>
              <w:top w:w="80" w:type="dxa"/>
              <w:left w:w="120" w:type="dxa"/>
              <w:bottom w:w="80" w:type="dxa"/>
              <w:right w:w="120" w:type="dxa"/>
            </w:tcMar>
            <w:vAlign w:val="center"/>
          </w:tcPr>
          <w:p w14:paraId="24E1AD03">
            <w:pPr>
              <w:spacing w:before="0" w:after="0" w:line="259" w:lineRule="auto"/>
            </w:pPr>
            <w:r>
              <w:rPr>
                <w:rFonts w:ascii="Arial Unicode MS" w:hAnsi="Arial Unicode MS" w:eastAsia="Arial Unicode MS"/>
                <w:b/>
                <w:color w:val="0B2545"/>
                <w:sz w:val="17"/>
              </w:rPr>
              <w:t>字段</w:t>
            </w:r>
          </w:p>
        </w:tc>
        <w:tc>
          <w:tcPr>
            <w:tcW w:w="6660" w:type="dxa"/>
            <w:shd w:val="clear" w:color="auto" w:fill="E8EEF5"/>
            <w:tcMar>
              <w:top w:w="80" w:type="dxa"/>
              <w:left w:w="120" w:type="dxa"/>
              <w:bottom w:w="80" w:type="dxa"/>
              <w:right w:w="120" w:type="dxa"/>
            </w:tcMar>
            <w:vAlign w:val="center"/>
          </w:tcPr>
          <w:p w14:paraId="5E3FEB51">
            <w:pPr>
              <w:spacing w:before="0" w:after="0" w:line="259" w:lineRule="auto"/>
            </w:pPr>
            <w:r>
              <w:rPr>
                <w:rFonts w:ascii="Arial Unicode MS" w:hAnsi="Arial Unicode MS" w:eastAsia="Arial Unicode MS"/>
                <w:b/>
                <w:color w:val="0B2545"/>
                <w:sz w:val="17"/>
              </w:rPr>
              <w:t>说明</w:t>
            </w:r>
          </w:p>
        </w:tc>
      </w:tr>
      <w:tr w14:paraId="62CB8B72">
        <w:tc>
          <w:tcPr>
            <w:tcW w:w="2700" w:type="dxa"/>
            <w:tcMar>
              <w:top w:w="80" w:type="dxa"/>
              <w:left w:w="120" w:type="dxa"/>
              <w:bottom w:w="80" w:type="dxa"/>
              <w:right w:w="120" w:type="dxa"/>
            </w:tcMar>
            <w:vAlign w:val="center"/>
          </w:tcPr>
          <w:p w14:paraId="6FC02952">
            <w:pPr>
              <w:spacing w:before="0" w:after="0" w:line="259" w:lineRule="auto"/>
            </w:pPr>
            <w:r>
              <w:rPr>
                <w:rFonts w:ascii="Arial Unicode MS" w:hAnsi="Arial Unicode MS" w:eastAsia="Arial Unicode MS"/>
                <w:i/>
                <w:color w:val="263342"/>
                <w:sz w:val="17"/>
              </w:rPr>
              <w:t>tag_key</w:t>
            </w:r>
          </w:p>
        </w:tc>
        <w:tc>
          <w:tcPr>
            <w:tcW w:w="6660" w:type="dxa"/>
            <w:tcMar>
              <w:top w:w="80" w:type="dxa"/>
              <w:left w:w="120" w:type="dxa"/>
              <w:bottom w:w="80" w:type="dxa"/>
              <w:right w:w="120" w:type="dxa"/>
            </w:tcMar>
            <w:vAlign w:val="center"/>
          </w:tcPr>
          <w:p w14:paraId="6058BEC4">
            <w:pPr>
              <w:spacing w:before="0" w:after="0" w:line="259" w:lineRule="auto"/>
            </w:pPr>
            <w:r>
              <w:rPr>
                <w:rFonts w:ascii="Arial Unicode MS" w:hAnsi="Arial Unicode MS" w:eastAsia="Arial Unicode MS"/>
                <w:color w:val="263342"/>
                <w:sz w:val="17"/>
              </w:rPr>
              <w:t xml:space="preserve">稳定技术 key，例如 </w:t>
            </w:r>
            <w:r>
              <w:rPr>
                <w:rFonts w:ascii="Arial Unicode MS" w:hAnsi="Arial Unicode MS" w:eastAsia="Arial Unicode MS"/>
                <w:i/>
                <w:color w:val="263342"/>
                <w:sz w:val="17"/>
              </w:rPr>
              <w:t>constraint:knee</w:t>
            </w:r>
          </w:p>
        </w:tc>
      </w:tr>
      <w:tr w14:paraId="7B590C45">
        <w:tc>
          <w:tcPr>
            <w:tcW w:w="2700" w:type="dxa"/>
            <w:tcMar>
              <w:top w:w="80" w:type="dxa"/>
              <w:left w:w="120" w:type="dxa"/>
              <w:bottom w:w="80" w:type="dxa"/>
              <w:right w:w="120" w:type="dxa"/>
            </w:tcMar>
            <w:vAlign w:val="center"/>
          </w:tcPr>
          <w:p w14:paraId="2E3A3881">
            <w:pPr>
              <w:spacing w:before="0" w:after="0" w:line="259" w:lineRule="auto"/>
            </w:pPr>
            <w:r>
              <w:rPr>
                <w:rFonts w:ascii="Arial Unicode MS" w:hAnsi="Arial Unicode MS" w:eastAsia="Arial Unicode MS"/>
                <w:i/>
                <w:color w:val="263342"/>
                <w:sz w:val="17"/>
              </w:rPr>
              <w:t>tag_group_key</w:t>
            </w:r>
          </w:p>
        </w:tc>
        <w:tc>
          <w:tcPr>
            <w:tcW w:w="6660" w:type="dxa"/>
            <w:tcMar>
              <w:top w:w="80" w:type="dxa"/>
              <w:left w:w="120" w:type="dxa"/>
              <w:bottom w:w="80" w:type="dxa"/>
              <w:right w:w="120" w:type="dxa"/>
            </w:tcMar>
            <w:vAlign w:val="center"/>
          </w:tcPr>
          <w:p w14:paraId="5F4D571A">
            <w:pPr>
              <w:spacing w:before="0" w:after="0" w:line="259" w:lineRule="auto"/>
            </w:pPr>
            <w:r>
              <w:rPr>
                <w:rFonts w:ascii="Arial Unicode MS" w:hAnsi="Arial Unicode MS" w:eastAsia="Arial Unicode MS"/>
                <w:color w:val="263342"/>
                <w:sz w:val="17"/>
              </w:rPr>
              <w:t>语义分组，来自上表</w:t>
            </w:r>
          </w:p>
        </w:tc>
      </w:tr>
      <w:tr w14:paraId="336C4234">
        <w:tc>
          <w:tcPr>
            <w:tcW w:w="2700" w:type="dxa"/>
            <w:tcMar>
              <w:top w:w="80" w:type="dxa"/>
              <w:left w:w="120" w:type="dxa"/>
              <w:bottom w:w="80" w:type="dxa"/>
              <w:right w:w="120" w:type="dxa"/>
            </w:tcMar>
            <w:vAlign w:val="center"/>
          </w:tcPr>
          <w:p w14:paraId="577B9CC7">
            <w:pPr>
              <w:spacing w:before="0" w:after="0" w:line="259" w:lineRule="auto"/>
            </w:pPr>
            <w:r>
              <w:rPr>
                <w:rFonts w:ascii="Arial Unicode MS" w:hAnsi="Arial Unicode MS" w:eastAsia="Arial Unicode MS"/>
                <w:i/>
                <w:color w:val="263342"/>
                <w:sz w:val="17"/>
              </w:rPr>
              <w:t>scope</w:t>
            </w:r>
          </w:p>
        </w:tc>
        <w:tc>
          <w:tcPr>
            <w:tcW w:w="6660" w:type="dxa"/>
            <w:tcMar>
              <w:top w:w="80" w:type="dxa"/>
              <w:left w:w="120" w:type="dxa"/>
              <w:bottom w:w="80" w:type="dxa"/>
              <w:right w:w="120" w:type="dxa"/>
            </w:tcMar>
            <w:vAlign w:val="center"/>
          </w:tcPr>
          <w:p w14:paraId="26B701B6">
            <w:pPr>
              <w:spacing w:before="0" w:after="0" w:line="259" w:lineRule="auto"/>
            </w:pPr>
            <w:r>
              <w:rPr>
                <w:rFonts w:ascii="Arial Unicode MS" w:hAnsi="Arial Unicode MS" w:eastAsia="Arial Unicode MS"/>
                <w:i/>
                <w:color w:val="263342"/>
                <w:sz w:val="17"/>
              </w:rPr>
              <w:t>user</w:t>
            </w:r>
            <w:r>
              <w:rPr>
                <w:rFonts w:ascii="Arial Unicode MS" w:hAnsi="Arial Unicode MS" w:eastAsia="Arial Unicode MS"/>
                <w:color w:val="263342"/>
                <w:sz w:val="17"/>
              </w:rPr>
              <w:t>、</w:t>
            </w:r>
            <w:r>
              <w:rPr>
                <w:rFonts w:ascii="Arial Unicode MS" w:hAnsi="Arial Unicode MS" w:eastAsia="Arial Unicode MS"/>
                <w:i/>
                <w:color w:val="263342"/>
                <w:sz w:val="17"/>
              </w:rPr>
              <w:t>course</w:t>
            </w:r>
            <w:r>
              <w:rPr>
                <w:rFonts w:ascii="Arial Unicode MS" w:hAnsi="Arial Unicode MS" w:eastAsia="Arial Unicode MS"/>
                <w:color w:val="263342"/>
                <w:sz w:val="17"/>
              </w:rPr>
              <w:t>、</w:t>
            </w:r>
            <w:r>
              <w:rPr>
                <w:rFonts w:ascii="Arial Unicode MS" w:hAnsi="Arial Unicode MS" w:eastAsia="Arial Unicode MS"/>
                <w:i/>
                <w:color w:val="263342"/>
                <w:sz w:val="17"/>
              </w:rPr>
              <w:t>both</w:t>
            </w:r>
            <w:r>
              <w:rPr>
                <w:rFonts w:ascii="Arial Unicode MS" w:hAnsi="Arial Unicode MS" w:eastAsia="Arial Unicode MS"/>
                <w:color w:val="263342"/>
                <w:sz w:val="17"/>
              </w:rPr>
              <w:t>、</w:t>
            </w:r>
            <w:r>
              <w:rPr>
                <w:rFonts w:ascii="Arial Unicode MS" w:hAnsi="Arial Unicode MS" w:eastAsia="Arial Unicode MS"/>
                <w:i/>
                <w:color w:val="263342"/>
                <w:sz w:val="17"/>
              </w:rPr>
              <w:t>system</w:t>
            </w:r>
          </w:p>
        </w:tc>
      </w:tr>
      <w:tr w14:paraId="52107545">
        <w:tc>
          <w:tcPr>
            <w:tcW w:w="2700" w:type="dxa"/>
            <w:tcMar>
              <w:top w:w="80" w:type="dxa"/>
              <w:left w:w="120" w:type="dxa"/>
              <w:bottom w:w="80" w:type="dxa"/>
              <w:right w:w="120" w:type="dxa"/>
            </w:tcMar>
            <w:vAlign w:val="center"/>
          </w:tcPr>
          <w:p w14:paraId="25CCEA6D">
            <w:pPr>
              <w:spacing w:before="0" w:after="0" w:line="259" w:lineRule="auto"/>
            </w:pPr>
            <w:r>
              <w:rPr>
                <w:rFonts w:ascii="Arial Unicode MS" w:hAnsi="Arial Unicode MS" w:eastAsia="Arial Unicode MS"/>
                <w:i/>
                <w:color w:val="263342"/>
                <w:sz w:val="17"/>
              </w:rPr>
              <w:t>value_type</w:t>
            </w:r>
          </w:p>
        </w:tc>
        <w:tc>
          <w:tcPr>
            <w:tcW w:w="6660" w:type="dxa"/>
            <w:tcMar>
              <w:top w:w="80" w:type="dxa"/>
              <w:left w:w="120" w:type="dxa"/>
              <w:bottom w:w="80" w:type="dxa"/>
              <w:right w:w="120" w:type="dxa"/>
            </w:tcMar>
            <w:vAlign w:val="center"/>
          </w:tcPr>
          <w:p w14:paraId="381AD4B2">
            <w:pPr>
              <w:spacing w:before="0" w:after="0" w:line="259" w:lineRule="auto"/>
            </w:pPr>
            <w:r>
              <w:rPr>
                <w:rFonts w:ascii="Arial Unicode MS" w:hAnsi="Arial Unicode MS" w:eastAsia="Arial Unicode MS"/>
                <w:i/>
                <w:color w:val="263342"/>
                <w:sz w:val="17"/>
              </w:rPr>
              <w:t>boolean</w:t>
            </w:r>
            <w:r>
              <w:rPr>
                <w:rFonts w:ascii="Arial Unicode MS" w:hAnsi="Arial Unicode MS" w:eastAsia="Arial Unicode MS"/>
                <w:color w:val="263342"/>
                <w:sz w:val="17"/>
              </w:rPr>
              <w:t>、</w:t>
            </w:r>
            <w:r>
              <w:rPr>
                <w:rFonts w:ascii="Arial Unicode MS" w:hAnsi="Arial Unicode MS" w:eastAsia="Arial Unicode MS"/>
                <w:i/>
                <w:color w:val="263342"/>
                <w:sz w:val="17"/>
              </w:rPr>
              <w:t>enum</w:t>
            </w:r>
            <w:r>
              <w:rPr>
                <w:rFonts w:ascii="Arial Unicode MS" w:hAnsi="Arial Unicode MS" w:eastAsia="Arial Unicode MS"/>
                <w:color w:val="263342"/>
                <w:sz w:val="17"/>
              </w:rPr>
              <w:t>、</w:t>
            </w:r>
            <w:r>
              <w:rPr>
                <w:rFonts w:ascii="Arial Unicode MS" w:hAnsi="Arial Unicode MS" w:eastAsia="Arial Unicode MS"/>
                <w:i/>
                <w:color w:val="263342"/>
                <w:sz w:val="17"/>
              </w:rPr>
              <w:t>integer</w:t>
            </w:r>
            <w:r>
              <w:rPr>
                <w:rFonts w:ascii="Arial Unicode MS" w:hAnsi="Arial Unicode MS" w:eastAsia="Arial Unicode MS"/>
                <w:color w:val="263342"/>
                <w:sz w:val="17"/>
              </w:rPr>
              <w:t>、</w:t>
            </w:r>
            <w:r>
              <w:rPr>
                <w:rFonts w:ascii="Arial Unicode MS" w:hAnsi="Arial Unicode MS" w:eastAsia="Arial Unicode MS"/>
                <w:i/>
                <w:color w:val="263342"/>
                <w:sz w:val="17"/>
              </w:rPr>
              <w:t>decimal</w:t>
            </w:r>
            <w:r>
              <w:rPr>
                <w:rFonts w:ascii="Arial Unicode MS" w:hAnsi="Arial Unicode MS" w:eastAsia="Arial Unicode MS"/>
                <w:color w:val="263342"/>
                <w:sz w:val="17"/>
              </w:rPr>
              <w:t>、</w:t>
            </w:r>
            <w:r>
              <w:rPr>
                <w:rFonts w:ascii="Arial Unicode MS" w:hAnsi="Arial Unicode MS" w:eastAsia="Arial Unicode MS"/>
                <w:i/>
                <w:color w:val="263342"/>
                <w:sz w:val="17"/>
              </w:rPr>
              <w:t>string</w:t>
            </w:r>
            <w:r>
              <w:rPr>
                <w:rFonts w:ascii="Arial Unicode MS" w:hAnsi="Arial Unicode MS" w:eastAsia="Arial Unicode MS"/>
                <w:color w:val="263342"/>
                <w:sz w:val="17"/>
              </w:rPr>
              <w:t>、</w:t>
            </w:r>
            <w:r>
              <w:rPr>
                <w:rFonts w:ascii="Arial Unicode MS" w:hAnsi="Arial Unicode MS" w:eastAsia="Arial Unicode MS"/>
                <w:i/>
                <w:color w:val="263342"/>
                <w:sz w:val="17"/>
              </w:rPr>
              <w:t>set</w:t>
            </w:r>
          </w:p>
        </w:tc>
      </w:tr>
      <w:tr w14:paraId="3C0C9C4A">
        <w:tc>
          <w:tcPr>
            <w:tcW w:w="2700" w:type="dxa"/>
            <w:tcMar>
              <w:top w:w="80" w:type="dxa"/>
              <w:left w:w="120" w:type="dxa"/>
              <w:bottom w:w="80" w:type="dxa"/>
              <w:right w:w="120" w:type="dxa"/>
            </w:tcMar>
            <w:vAlign w:val="center"/>
          </w:tcPr>
          <w:p w14:paraId="1A50F809">
            <w:pPr>
              <w:spacing w:before="0" w:after="0" w:line="259" w:lineRule="auto"/>
            </w:pPr>
            <w:r>
              <w:rPr>
                <w:rFonts w:ascii="Arial Unicode MS" w:hAnsi="Arial Unicode MS" w:eastAsia="Arial Unicode MS"/>
                <w:i/>
                <w:color w:val="263342"/>
                <w:sz w:val="17"/>
              </w:rPr>
              <w:t>decision_layer</w:t>
            </w:r>
          </w:p>
        </w:tc>
        <w:tc>
          <w:tcPr>
            <w:tcW w:w="6660" w:type="dxa"/>
            <w:tcMar>
              <w:top w:w="80" w:type="dxa"/>
              <w:left w:w="120" w:type="dxa"/>
              <w:bottom w:w="80" w:type="dxa"/>
              <w:right w:w="120" w:type="dxa"/>
            </w:tcMar>
            <w:vAlign w:val="center"/>
          </w:tcPr>
          <w:p w14:paraId="01D8FF92">
            <w:pPr>
              <w:spacing w:before="0" w:after="0" w:line="259" w:lineRule="auto"/>
            </w:pPr>
            <w:r>
              <w:rPr>
                <w:rFonts w:ascii="Arial Unicode MS" w:hAnsi="Arial Unicode MS" w:eastAsia="Arial Unicode MS"/>
                <w:color w:val="263342"/>
                <w:sz w:val="17"/>
              </w:rPr>
              <w:t>默认消费层；允许规则引用时覆盖，但要记录规则版本</w:t>
            </w:r>
          </w:p>
        </w:tc>
      </w:tr>
      <w:tr w14:paraId="6271BC14">
        <w:tc>
          <w:tcPr>
            <w:tcW w:w="2700" w:type="dxa"/>
            <w:tcMar>
              <w:top w:w="80" w:type="dxa"/>
              <w:left w:w="120" w:type="dxa"/>
              <w:bottom w:w="80" w:type="dxa"/>
              <w:right w:w="120" w:type="dxa"/>
            </w:tcMar>
            <w:vAlign w:val="center"/>
          </w:tcPr>
          <w:p w14:paraId="69E08D8B">
            <w:pPr>
              <w:spacing w:before="0" w:after="0" w:line="259" w:lineRule="auto"/>
            </w:pPr>
            <w:r>
              <w:rPr>
                <w:rFonts w:ascii="Arial Unicode MS" w:hAnsi="Arial Unicode MS" w:eastAsia="Arial Unicode MS"/>
                <w:i/>
                <w:color w:val="263342"/>
                <w:sz w:val="17"/>
              </w:rPr>
              <w:t>sensitivity</w:t>
            </w:r>
          </w:p>
        </w:tc>
        <w:tc>
          <w:tcPr>
            <w:tcW w:w="6660" w:type="dxa"/>
            <w:tcMar>
              <w:top w:w="80" w:type="dxa"/>
              <w:left w:w="120" w:type="dxa"/>
              <w:bottom w:w="80" w:type="dxa"/>
              <w:right w:w="120" w:type="dxa"/>
            </w:tcMar>
            <w:vAlign w:val="center"/>
          </w:tcPr>
          <w:p w14:paraId="50D7730F">
            <w:pPr>
              <w:spacing w:before="0" w:after="0" w:line="259" w:lineRule="auto"/>
            </w:pPr>
            <w:r>
              <w:rPr>
                <w:rFonts w:ascii="Arial Unicode MS" w:hAnsi="Arial Unicode MS" w:eastAsia="Arial Unicode MS"/>
                <w:i/>
                <w:color w:val="263342"/>
                <w:sz w:val="17"/>
              </w:rPr>
              <w:t>normal</w:t>
            </w:r>
            <w:r>
              <w:rPr>
                <w:rFonts w:ascii="Arial Unicode MS" w:hAnsi="Arial Unicode MS" w:eastAsia="Arial Unicode MS"/>
                <w:color w:val="263342"/>
                <w:sz w:val="17"/>
              </w:rPr>
              <w:t>、</w:t>
            </w:r>
            <w:r>
              <w:rPr>
                <w:rFonts w:ascii="Arial Unicode MS" w:hAnsi="Arial Unicode MS" w:eastAsia="Arial Unicode MS"/>
                <w:i/>
                <w:color w:val="263342"/>
                <w:sz w:val="17"/>
              </w:rPr>
              <w:t>sensitive</w:t>
            </w:r>
            <w:r>
              <w:rPr>
                <w:rFonts w:ascii="Arial Unicode MS" w:hAnsi="Arial Unicode MS" w:eastAsia="Arial Unicode MS"/>
                <w:color w:val="263342"/>
                <w:sz w:val="17"/>
              </w:rPr>
              <w:t>、</w:t>
            </w:r>
            <w:r>
              <w:rPr>
                <w:rFonts w:ascii="Arial Unicode MS" w:hAnsi="Arial Unicode MS" w:eastAsia="Arial Unicode MS"/>
                <w:i/>
                <w:color w:val="263342"/>
                <w:sz w:val="17"/>
              </w:rPr>
              <w:t>restricted</w:t>
            </w:r>
          </w:p>
        </w:tc>
      </w:tr>
      <w:tr w14:paraId="13EA6BF5">
        <w:tc>
          <w:tcPr>
            <w:tcW w:w="2700" w:type="dxa"/>
            <w:tcMar>
              <w:top w:w="80" w:type="dxa"/>
              <w:left w:w="120" w:type="dxa"/>
              <w:bottom w:w="80" w:type="dxa"/>
              <w:right w:w="120" w:type="dxa"/>
            </w:tcMar>
            <w:vAlign w:val="center"/>
          </w:tcPr>
          <w:p w14:paraId="7433DA7F">
            <w:pPr>
              <w:spacing w:before="0" w:after="0" w:line="259" w:lineRule="auto"/>
            </w:pPr>
            <w:r>
              <w:rPr>
                <w:rFonts w:ascii="Arial Unicode MS" w:hAnsi="Arial Unicode MS" w:eastAsia="Arial Unicode MS"/>
                <w:i/>
                <w:color w:val="263342"/>
                <w:sz w:val="17"/>
              </w:rPr>
              <w:t>unknown_policy</w:t>
            </w:r>
          </w:p>
        </w:tc>
        <w:tc>
          <w:tcPr>
            <w:tcW w:w="6660" w:type="dxa"/>
            <w:tcMar>
              <w:top w:w="80" w:type="dxa"/>
              <w:left w:w="120" w:type="dxa"/>
              <w:bottom w:w="80" w:type="dxa"/>
              <w:right w:w="120" w:type="dxa"/>
            </w:tcMar>
            <w:vAlign w:val="center"/>
          </w:tcPr>
          <w:p w14:paraId="56A7C0BD">
            <w:pPr>
              <w:spacing w:before="0" w:after="0" w:line="259" w:lineRule="auto"/>
            </w:pPr>
            <w:r>
              <w:rPr>
                <w:rFonts w:ascii="Arial Unicode MS" w:hAnsi="Arial Unicode MS" w:eastAsia="Arial Unicode MS"/>
                <w:i/>
                <w:color w:val="263342"/>
                <w:sz w:val="17"/>
              </w:rPr>
              <w:t>conservative</w:t>
            </w:r>
            <w:r>
              <w:rPr>
                <w:rFonts w:ascii="Arial Unicode MS" w:hAnsi="Arial Unicode MS" w:eastAsia="Arial Unicode MS"/>
                <w:color w:val="263342"/>
                <w:sz w:val="17"/>
              </w:rPr>
              <w:t>、</w:t>
            </w:r>
            <w:r>
              <w:rPr>
                <w:rFonts w:ascii="Arial Unicode MS" w:hAnsi="Arial Unicode MS" w:eastAsia="Arial Unicode MS"/>
                <w:i/>
                <w:color w:val="263342"/>
                <w:sz w:val="17"/>
              </w:rPr>
              <w:t>exclude_from_filter</w:t>
            </w:r>
            <w:r>
              <w:rPr>
                <w:rFonts w:ascii="Arial Unicode MS" w:hAnsi="Arial Unicode MS" w:eastAsia="Arial Unicode MS"/>
                <w:color w:val="263342"/>
                <w:sz w:val="17"/>
              </w:rPr>
              <w:t>、</w:t>
            </w:r>
            <w:r>
              <w:rPr>
                <w:rFonts w:ascii="Arial Unicode MS" w:hAnsi="Arial Unicode MS" w:eastAsia="Arial Unicode MS"/>
                <w:i/>
                <w:color w:val="263342"/>
                <w:sz w:val="17"/>
              </w:rPr>
              <w:t>not_applicable</w:t>
            </w:r>
          </w:p>
        </w:tc>
      </w:tr>
      <w:tr w14:paraId="6379E0B3">
        <w:tc>
          <w:tcPr>
            <w:tcW w:w="2700" w:type="dxa"/>
            <w:tcMar>
              <w:top w:w="80" w:type="dxa"/>
              <w:left w:w="120" w:type="dxa"/>
              <w:bottom w:w="80" w:type="dxa"/>
              <w:right w:w="120" w:type="dxa"/>
            </w:tcMar>
            <w:vAlign w:val="center"/>
          </w:tcPr>
          <w:p w14:paraId="37F15FAF">
            <w:pPr>
              <w:spacing w:before="0" w:after="0" w:line="259" w:lineRule="auto"/>
            </w:pPr>
            <w:r>
              <w:rPr>
                <w:rFonts w:ascii="Arial Unicode MS" w:hAnsi="Arial Unicode MS" w:eastAsia="Arial Unicode MS"/>
                <w:i/>
                <w:color w:val="263342"/>
                <w:sz w:val="17"/>
              </w:rPr>
              <w:t>display_name</w:t>
            </w:r>
            <w:r>
              <w:rPr>
                <w:rFonts w:ascii="Arial Unicode MS" w:hAnsi="Arial Unicode MS" w:eastAsia="Arial Unicode MS"/>
                <w:color w:val="263342"/>
                <w:sz w:val="17"/>
              </w:rPr>
              <w:t xml:space="preserve"> / </w:t>
            </w:r>
            <w:r>
              <w:rPr>
                <w:rFonts w:ascii="Arial Unicode MS" w:hAnsi="Arial Unicode MS" w:eastAsia="Arial Unicode MS"/>
                <w:i/>
                <w:color w:val="263342"/>
                <w:sz w:val="17"/>
              </w:rPr>
              <w:t>description</w:t>
            </w:r>
          </w:p>
        </w:tc>
        <w:tc>
          <w:tcPr>
            <w:tcW w:w="6660" w:type="dxa"/>
            <w:tcMar>
              <w:top w:w="80" w:type="dxa"/>
              <w:left w:w="120" w:type="dxa"/>
              <w:bottom w:w="80" w:type="dxa"/>
              <w:right w:w="120" w:type="dxa"/>
            </w:tcMar>
            <w:vAlign w:val="center"/>
          </w:tcPr>
          <w:p w14:paraId="7E86EF7D">
            <w:pPr>
              <w:spacing w:before="0" w:after="0" w:line="259" w:lineRule="auto"/>
            </w:pPr>
            <w:r>
              <w:rPr>
                <w:rFonts w:ascii="Arial Unicode MS" w:hAnsi="Arial Unicode MS" w:eastAsia="Arial Unicode MS"/>
                <w:color w:val="263342"/>
                <w:sz w:val="17"/>
              </w:rPr>
              <w:t>多语言展示和定义</w:t>
            </w:r>
          </w:p>
        </w:tc>
      </w:tr>
      <w:tr w14:paraId="0907A2E2">
        <w:tc>
          <w:tcPr>
            <w:tcW w:w="2700" w:type="dxa"/>
            <w:tcMar>
              <w:top w:w="80" w:type="dxa"/>
              <w:left w:w="120" w:type="dxa"/>
              <w:bottom w:w="80" w:type="dxa"/>
              <w:right w:w="120" w:type="dxa"/>
            </w:tcMar>
            <w:vAlign w:val="center"/>
          </w:tcPr>
          <w:p w14:paraId="23160FFD">
            <w:pPr>
              <w:spacing w:before="0" w:after="0" w:line="259" w:lineRule="auto"/>
            </w:pPr>
            <w:r>
              <w:rPr>
                <w:rFonts w:ascii="Arial Unicode MS" w:hAnsi="Arial Unicode MS" w:eastAsia="Arial Unicode MS"/>
                <w:i/>
                <w:color w:val="263342"/>
                <w:sz w:val="17"/>
              </w:rPr>
              <w:t>source_field_keys</w:t>
            </w:r>
          </w:p>
        </w:tc>
        <w:tc>
          <w:tcPr>
            <w:tcW w:w="6660" w:type="dxa"/>
            <w:tcMar>
              <w:top w:w="80" w:type="dxa"/>
              <w:left w:w="120" w:type="dxa"/>
              <w:bottom w:w="80" w:type="dxa"/>
              <w:right w:w="120" w:type="dxa"/>
            </w:tcMar>
            <w:vAlign w:val="center"/>
          </w:tcPr>
          <w:p w14:paraId="48EC9E62">
            <w:pPr>
              <w:spacing w:before="0" w:after="0" w:line="259" w:lineRule="auto"/>
            </w:pPr>
            <w:r>
              <w:rPr>
                <w:rFonts w:ascii="Arial Unicode MS" w:hAnsi="Arial Unicode MS" w:eastAsia="Arial Unicode MS"/>
                <w:color w:val="263342"/>
                <w:sz w:val="17"/>
              </w:rPr>
              <w:t xml:space="preserve">产生该标签的字段，例如 </w:t>
            </w:r>
            <w:r>
              <w:rPr>
                <w:rFonts w:ascii="Arial Unicode MS" w:hAnsi="Arial Unicode MS" w:eastAsia="Arial Unicode MS"/>
                <w:i/>
                <w:color w:val="263342"/>
                <w:sz w:val="17"/>
              </w:rPr>
              <w:t>movement_limitations</w:t>
            </w:r>
          </w:p>
        </w:tc>
      </w:tr>
      <w:tr w14:paraId="25E10ADB">
        <w:tc>
          <w:tcPr>
            <w:tcW w:w="2700" w:type="dxa"/>
            <w:tcMar>
              <w:top w:w="80" w:type="dxa"/>
              <w:left w:w="120" w:type="dxa"/>
              <w:bottom w:w="80" w:type="dxa"/>
              <w:right w:w="120" w:type="dxa"/>
            </w:tcMar>
            <w:vAlign w:val="center"/>
          </w:tcPr>
          <w:p w14:paraId="30B9E801">
            <w:pPr>
              <w:spacing w:before="0" w:after="0" w:line="259" w:lineRule="auto"/>
            </w:pPr>
            <w:r>
              <w:rPr>
                <w:rFonts w:ascii="Arial Unicode MS" w:hAnsi="Arial Unicode MS" w:eastAsia="Arial Unicode MS"/>
                <w:i/>
                <w:color w:val="263342"/>
                <w:sz w:val="17"/>
              </w:rPr>
              <w:t>is_user_visible</w:t>
            </w:r>
          </w:p>
        </w:tc>
        <w:tc>
          <w:tcPr>
            <w:tcW w:w="6660" w:type="dxa"/>
            <w:tcMar>
              <w:top w:w="80" w:type="dxa"/>
              <w:left w:w="120" w:type="dxa"/>
              <w:bottom w:w="80" w:type="dxa"/>
              <w:right w:w="120" w:type="dxa"/>
            </w:tcMar>
            <w:vAlign w:val="center"/>
          </w:tcPr>
          <w:p w14:paraId="45ED0279">
            <w:pPr>
              <w:spacing w:before="0" w:after="0" w:line="259" w:lineRule="auto"/>
            </w:pPr>
            <w:r>
              <w:rPr>
                <w:rFonts w:ascii="Arial Unicode MS" w:hAnsi="Arial Unicode MS" w:eastAsia="Arial Unicode MS"/>
                <w:color w:val="263342"/>
                <w:sz w:val="17"/>
              </w:rPr>
              <w:t>是否可以在用户档案页面展示</w:t>
            </w:r>
          </w:p>
        </w:tc>
      </w:tr>
      <w:tr w14:paraId="760DD7E8">
        <w:tc>
          <w:tcPr>
            <w:tcW w:w="2700" w:type="dxa"/>
            <w:tcMar>
              <w:top w:w="80" w:type="dxa"/>
              <w:left w:w="120" w:type="dxa"/>
              <w:bottom w:w="80" w:type="dxa"/>
              <w:right w:w="120" w:type="dxa"/>
            </w:tcMar>
            <w:vAlign w:val="center"/>
          </w:tcPr>
          <w:p w14:paraId="53249E6B">
            <w:pPr>
              <w:spacing w:before="0" w:after="0" w:line="259" w:lineRule="auto"/>
            </w:pPr>
            <w:r>
              <w:rPr>
                <w:rFonts w:ascii="Arial Unicode MS" w:hAnsi="Arial Unicode MS" w:eastAsia="Arial Unicode MS"/>
                <w:i/>
                <w:color w:val="263342"/>
                <w:sz w:val="17"/>
              </w:rPr>
              <w:t>status</w:t>
            </w:r>
          </w:p>
        </w:tc>
        <w:tc>
          <w:tcPr>
            <w:tcW w:w="6660" w:type="dxa"/>
            <w:tcMar>
              <w:top w:w="80" w:type="dxa"/>
              <w:left w:w="120" w:type="dxa"/>
              <w:bottom w:w="80" w:type="dxa"/>
              <w:right w:w="120" w:type="dxa"/>
            </w:tcMar>
            <w:vAlign w:val="center"/>
          </w:tcPr>
          <w:p w14:paraId="737674AC">
            <w:pPr>
              <w:spacing w:before="0" w:after="0" w:line="259" w:lineRule="auto"/>
            </w:pPr>
            <w:r>
              <w:rPr>
                <w:rFonts w:ascii="Arial Unicode MS" w:hAnsi="Arial Unicode MS" w:eastAsia="Arial Unicode MS"/>
                <w:i/>
                <w:color w:val="263342"/>
                <w:sz w:val="17"/>
              </w:rPr>
              <w:t>draft</w:t>
            </w:r>
            <w:r>
              <w:rPr>
                <w:rFonts w:ascii="Arial Unicode MS" w:hAnsi="Arial Unicode MS" w:eastAsia="Arial Unicode MS"/>
                <w:color w:val="263342"/>
                <w:sz w:val="17"/>
              </w:rPr>
              <w:t>、</w:t>
            </w:r>
            <w:r>
              <w:rPr>
                <w:rFonts w:ascii="Arial Unicode MS" w:hAnsi="Arial Unicode MS" w:eastAsia="Arial Unicode MS"/>
                <w:i/>
                <w:color w:val="263342"/>
                <w:sz w:val="17"/>
              </w:rPr>
              <w:t>published</w:t>
            </w:r>
            <w:r>
              <w:rPr>
                <w:rFonts w:ascii="Arial Unicode MS" w:hAnsi="Arial Unicode MS" w:eastAsia="Arial Unicode MS"/>
                <w:color w:val="263342"/>
                <w:sz w:val="17"/>
              </w:rPr>
              <w:t>、</w:t>
            </w:r>
            <w:r>
              <w:rPr>
                <w:rFonts w:ascii="Arial Unicode MS" w:hAnsi="Arial Unicode MS" w:eastAsia="Arial Unicode MS"/>
                <w:i/>
                <w:color w:val="263342"/>
                <w:sz w:val="17"/>
              </w:rPr>
              <w:t>deprecated</w:t>
            </w:r>
          </w:p>
        </w:tc>
      </w:tr>
      <w:tr w14:paraId="747123B5">
        <w:tc>
          <w:tcPr>
            <w:tcW w:w="2700" w:type="dxa"/>
            <w:tcMar>
              <w:top w:w="80" w:type="dxa"/>
              <w:left w:w="120" w:type="dxa"/>
              <w:bottom w:w="80" w:type="dxa"/>
              <w:right w:w="120" w:type="dxa"/>
            </w:tcMar>
            <w:vAlign w:val="center"/>
          </w:tcPr>
          <w:p w14:paraId="5469D349">
            <w:pPr>
              <w:spacing w:before="0" w:after="0" w:line="259" w:lineRule="auto"/>
            </w:pPr>
            <w:r>
              <w:rPr>
                <w:rFonts w:ascii="Arial Unicode MS" w:hAnsi="Arial Unicode MS" w:eastAsia="Arial Unicode MS"/>
                <w:i/>
                <w:color w:val="263342"/>
                <w:sz w:val="17"/>
              </w:rPr>
              <w:t>taxonomy_version_id</w:t>
            </w:r>
          </w:p>
        </w:tc>
        <w:tc>
          <w:tcPr>
            <w:tcW w:w="6660" w:type="dxa"/>
            <w:tcMar>
              <w:top w:w="80" w:type="dxa"/>
              <w:left w:w="120" w:type="dxa"/>
              <w:bottom w:w="80" w:type="dxa"/>
              <w:right w:w="120" w:type="dxa"/>
            </w:tcMar>
            <w:vAlign w:val="center"/>
          </w:tcPr>
          <w:p w14:paraId="6FFA4A98">
            <w:pPr>
              <w:spacing w:before="0" w:after="0" w:line="259" w:lineRule="auto"/>
            </w:pPr>
            <w:r>
              <w:rPr>
                <w:rFonts w:ascii="Arial Unicode MS" w:hAnsi="Arial Unicode MS" w:eastAsia="Arial Unicode MS"/>
                <w:color w:val="263342"/>
                <w:sz w:val="17"/>
              </w:rPr>
              <w:t>所属字典版本</w:t>
            </w:r>
          </w:p>
        </w:tc>
      </w:tr>
    </w:tbl>
    <w:p w14:paraId="0AFCBEB0">
      <w:pPr>
        <w:spacing w:after="20"/>
      </w:pPr>
    </w:p>
    <w:p w14:paraId="00C1823D">
      <w:pPr>
        <w:keepLines w:val="0"/>
      </w:pPr>
      <w:r>
        <w:rPr>
          <w:rFonts w:ascii="Arial Unicode MS" w:hAnsi="Arial Unicode MS" w:eastAsia="Arial Unicode MS"/>
          <w:color w:val="1F2937"/>
          <w:sz w:val="21"/>
        </w:rPr>
        <w:t xml:space="preserve">技术上建议保留 </w:t>
      </w:r>
      <w:r>
        <w:rPr>
          <w:rFonts w:ascii="Arial Unicode MS" w:hAnsi="Arial Unicode MS" w:eastAsia="Arial Unicode MS"/>
          <w:i/>
          <w:color w:val="1F2937"/>
          <w:sz w:val="21"/>
        </w:rPr>
        <w:t>tag_id</w:t>
      </w:r>
      <w:r>
        <w:rPr>
          <w:rFonts w:ascii="Arial Unicode MS" w:hAnsi="Arial Unicode MS" w:eastAsia="Arial Unicode MS"/>
          <w:color w:val="1F2937"/>
          <w:sz w:val="21"/>
        </w:rPr>
        <w:t xml:space="preserve">（内部主键）和 </w:t>
      </w:r>
      <w:r>
        <w:rPr>
          <w:rFonts w:ascii="Arial Unicode MS" w:hAnsi="Arial Unicode MS" w:eastAsia="Arial Unicode MS"/>
          <w:i/>
          <w:color w:val="1F2937"/>
          <w:sz w:val="21"/>
        </w:rPr>
        <w:t>tag_key</w:t>
      </w:r>
      <w:r>
        <w:rPr>
          <w:rFonts w:ascii="Arial Unicode MS" w:hAnsi="Arial Unicode MS" w:eastAsia="Arial Unicode MS"/>
          <w:color w:val="1F2937"/>
          <w:sz w:val="21"/>
        </w:rPr>
        <w:t>（稳定外部 key）两层，禁止用中文名或排序位置作为 ID。</w:t>
      </w:r>
    </w:p>
    <w:p w14:paraId="0E2F4BB9">
      <w:pPr>
        <w:pStyle w:val="5"/>
      </w:pPr>
      <w:r>
        <w:rPr>
          <w:rFonts w:ascii="Arial Unicode MS" w:hAnsi="Arial Unicode MS" w:eastAsia="Arial Unicode MS"/>
          <w:color w:val="1F4D78"/>
          <w:sz w:val="24"/>
        </w:rPr>
        <w:t>3.4 标签状态与来源</w:t>
      </w:r>
    </w:p>
    <w:p w14:paraId="6671C493">
      <w:pPr>
        <w:keepLines w:val="0"/>
      </w:pPr>
      <w:r>
        <w:rPr>
          <w:rFonts w:ascii="Arial Unicode MS" w:hAnsi="Arial Unicode MS" w:eastAsia="Arial Unicode MS"/>
          <w:i/>
          <w:color w:val="1F2937"/>
          <w:sz w:val="21"/>
        </w:rPr>
        <w:t>user_tags</w:t>
      </w:r>
      <w:r>
        <w:rPr>
          <w:rFonts w:ascii="Arial Unicode MS" w:hAnsi="Arial Unicode MS" w:eastAsia="Arial Unicode MS"/>
          <w:color w:val="1F2937"/>
          <w:sz w:val="21"/>
        </w:rPr>
        <w:t xml:space="preserve"> 不要只存 </w:t>
      </w:r>
      <w:r>
        <w:rPr>
          <w:rFonts w:ascii="Arial Unicode MS" w:hAnsi="Arial Unicode MS" w:eastAsia="Arial Unicode MS"/>
          <w:i/>
          <w:color w:val="1F2937"/>
          <w:sz w:val="21"/>
        </w:rPr>
        <w:t>(user_id, tag_id)</w:t>
      </w:r>
      <w:r>
        <w:rPr>
          <w:rFonts w:ascii="Arial Unicode MS" w:hAnsi="Arial Unicode MS" w:eastAsia="Arial Unicode MS"/>
          <w:color w:val="1F2937"/>
          <w:sz w:val="21"/>
        </w:rPr>
        <w:t>，需要保存标签为什么存在、是否仍生效：</w:t>
      </w:r>
    </w:p>
    <w:tbl>
      <w:tblPr>
        <w:tblStyle w:val="32"/>
        <w:tblW w:w="9360" w:type="dxa"/>
        <w:tblInd w:w="120" w:type="dxa"/>
        <w:tblLayout w:type="fixed"/>
        <w:tblCellMar>
          <w:top w:w="0" w:type="dxa"/>
          <w:left w:w="108" w:type="dxa"/>
          <w:bottom w:w="0" w:type="dxa"/>
          <w:right w:w="108" w:type="dxa"/>
        </w:tblCellMar>
      </w:tblPr>
      <w:tblGrid>
        <w:gridCol w:w="2700"/>
        <w:gridCol w:w="6660"/>
      </w:tblGrid>
      <w:tr w14:paraId="5D4B791E">
        <w:trPr>
          <w:tblHeader/>
        </w:trPr>
        <w:tc>
          <w:tcPr>
            <w:tcW w:w="2700" w:type="dxa"/>
            <w:shd w:val="clear" w:color="auto" w:fill="E8EEF5"/>
            <w:tcMar>
              <w:top w:w="80" w:type="dxa"/>
              <w:left w:w="120" w:type="dxa"/>
              <w:bottom w:w="80" w:type="dxa"/>
              <w:right w:w="120" w:type="dxa"/>
            </w:tcMar>
            <w:vAlign w:val="center"/>
          </w:tcPr>
          <w:p w14:paraId="0E33A743">
            <w:pPr>
              <w:spacing w:before="0" w:after="0" w:line="259" w:lineRule="auto"/>
            </w:pPr>
            <w:r>
              <w:rPr>
                <w:rFonts w:ascii="Arial Unicode MS" w:hAnsi="Arial Unicode MS" w:eastAsia="Arial Unicode MS"/>
                <w:b/>
                <w:color w:val="0B2545"/>
                <w:sz w:val="17"/>
              </w:rPr>
              <w:t>字段</w:t>
            </w:r>
          </w:p>
        </w:tc>
        <w:tc>
          <w:tcPr>
            <w:tcW w:w="6660" w:type="dxa"/>
            <w:shd w:val="clear" w:color="auto" w:fill="E8EEF5"/>
            <w:tcMar>
              <w:top w:w="80" w:type="dxa"/>
              <w:left w:w="120" w:type="dxa"/>
              <w:bottom w:w="80" w:type="dxa"/>
              <w:right w:w="120" w:type="dxa"/>
            </w:tcMar>
            <w:vAlign w:val="center"/>
          </w:tcPr>
          <w:p w14:paraId="28EB3F3A">
            <w:pPr>
              <w:spacing w:before="0" w:after="0" w:line="259" w:lineRule="auto"/>
            </w:pPr>
            <w:r>
              <w:rPr>
                <w:rFonts w:ascii="Arial Unicode MS" w:hAnsi="Arial Unicode MS" w:eastAsia="Arial Unicode MS"/>
                <w:b/>
                <w:color w:val="0B2545"/>
                <w:sz w:val="17"/>
              </w:rPr>
              <w:t>允许值/说明</w:t>
            </w:r>
          </w:p>
        </w:tc>
      </w:tr>
      <w:tr w14:paraId="6590D418">
        <w:tc>
          <w:tcPr>
            <w:tcW w:w="2700" w:type="dxa"/>
            <w:tcMar>
              <w:top w:w="80" w:type="dxa"/>
              <w:left w:w="120" w:type="dxa"/>
              <w:bottom w:w="80" w:type="dxa"/>
              <w:right w:w="120" w:type="dxa"/>
            </w:tcMar>
            <w:vAlign w:val="center"/>
          </w:tcPr>
          <w:p w14:paraId="39660F94">
            <w:pPr>
              <w:spacing w:before="0" w:after="0" w:line="259" w:lineRule="auto"/>
            </w:pPr>
            <w:r>
              <w:rPr>
                <w:rFonts w:ascii="Arial Unicode MS" w:hAnsi="Arial Unicode MS" w:eastAsia="Arial Unicode MS"/>
                <w:i/>
                <w:color w:val="263342"/>
                <w:sz w:val="17"/>
              </w:rPr>
              <w:t>state</w:t>
            </w:r>
          </w:p>
        </w:tc>
        <w:tc>
          <w:tcPr>
            <w:tcW w:w="6660" w:type="dxa"/>
            <w:tcMar>
              <w:top w:w="80" w:type="dxa"/>
              <w:left w:w="120" w:type="dxa"/>
              <w:bottom w:w="80" w:type="dxa"/>
              <w:right w:w="120" w:type="dxa"/>
            </w:tcMar>
            <w:vAlign w:val="center"/>
          </w:tcPr>
          <w:p w14:paraId="64510847">
            <w:pPr>
              <w:spacing w:before="0" w:after="0" w:line="259" w:lineRule="auto"/>
            </w:pPr>
            <w:r>
              <w:rPr>
                <w:rFonts w:ascii="Arial Unicode MS" w:hAnsi="Arial Unicode MS" w:eastAsia="Arial Unicode MS"/>
                <w:i/>
                <w:color w:val="263342"/>
                <w:sz w:val="17"/>
              </w:rPr>
              <w:t>active</w:t>
            </w:r>
            <w:r>
              <w:rPr>
                <w:rFonts w:ascii="Arial Unicode MS" w:hAnsi="Arial Unicode MS" w:eastAsia="Arial Unicode MS"/>
                <w:color w:val="263342"/>
                <w:sz w:val="17"/>
              </w:rPr>
              <w:t>、</w:t>
            </w:r>
            <w:r>
              <w:rPr>
                <w:rFonts w:ascii="Arial Unicode MS" w:hAnsi="Arial Unicode MS" w:eastAsia="Arial Unicode MS"/>
                <w:i/>
                <w:color w:val="263342"/>
                <w:sz w:val="17"/>
              </w:rPr>
              <w:t>unknown</w:t>
            </w:r>
            <w:r>
              <w:rPr>
                <w:rFonts w:ascii="Arial Unicode MS" w:hAnsi="Arial Unicode MS" w:eastAsia="Arial Unicode MS"/>
                <w:color w:val="263342"/>
                <w:sz w:val="17"/>
              </w:rPr>
              <w:t>、</w:t>
            </w:r>
            <w:r>
              <w:rPr>
                <w:rFonts w:ascii="Arial Unicode MS" w:hAnsi="Arial Unicode MS" w:eastAsia="Arial Unicode MS"/>
                <w:i/>
                <w:color w:val="263342"/>
                <w:sz w:val="17"/>
              </w:rPr>
              <w:t>suppressed</w:t>
            </w:r>
            <w:r>
              <w:rPr>
                <w:rFonts w:ascii="Arial Unicode MS" w:hAnsi="Arial Unicode MS" w:eastAsia="Arial Unicode MS"/>
                <w:color w:val="263342"/>
                <w:sz w:val="17"/>
              </w:rPr>
              <w:t>、</w:t>
            </w:r>
            <w:r>
              <w:rPr>
                <w:rFonts w:ascii="Arial Unicode MS" w:hAnsi="Arial Unicode MS" w:eastAsia="Arial Unicode MS"/>
                <w:i/>
                <w:color w:val="263342"/>
                <w:sz w:val="17"/>
              </w:rPr>
              <w:t>expired</w:t>
            </w:r>
          </w:p>
        </w:tc>
      </w:tr>
      <w:tr w14:paraId="685CCF87">
        <w:tc>
          <w:tcPr>
            <w:tcW w:w="2700" w:type="dxa"/>
            <w:tcMar>
              <w:top w:w="80" w:type="dxa"/>
              <w:left w:w="120" w:type="dxa"/>
              <w:bottom w:w="80" w:type="dxa"/>
              <w:right w:w="120" w:type="dxa"/>
            </w:tcMar>
            <w:vAlign w:val="center"/>
          </w:tcPr>
          <w:p w14:paraId="1E1F0301">
            <w:pPr>
              <w:spacing w:before="0" w:after="0" w:line="259" w:lineRule="auto"/>
            </w:pPr>
            <w:r>
              <w:rPr>
                <w:rFonts w:ascii="Arial Unicode MS" w:hAnsi="Arial Unicode MS" w:eastAsia="Arial Unicode MS"/>
                <w:i/>
                <w:color w:val="263342"/>
                <w:sz w:val="17"/>
              </w:rPr>
              <w:t>source_type</w:t>
            </w:r>
          </w:p>
        </w:tc>
        <w:tc>
          <w:tcPr>
            <w:tcW w:w="6660" w:type="dxa"/>
            <w:tcMar>
              <w:top w:w="80" w:type="dxa"/>
              <w:left w:w="120" w:type="dxa"/>
              <w:bottom w:w="80" w:type="dxa"/>
              <w:right w:w="120" w:type="dxa"/>
            </w:tcMar>
            <w:vAlign w:val="center"/>
          </w:tcPr>
          <w:p w14:paraId="2E7903D3">
            <w:pPr>
              <w:spacing w:before="0" w:after="0" w:line="259" w:lineRule="auto"/>
            </w:pPr>
            <w:r>
              <w:rPr>
                <w:rFonts w:ascii="Arial Unicode MS" w:hAnsi="Arial Unicode MS" w:eastAsia="Arial Unicode MS"/>
                <w:i/>
                <w:color w:val="263342"/>
                <w:sz w:val="17"/>
              </w:rPr>
              <w:t>onboarding_answer</w:t>
            </w:r>
            <w:r>
              <w:rPr>
                <w:rFonts w:ascii="Arial Unicode MS" w:hAnsi="Arial Unicode MS" w:eastAsia="Arial Unicode MS"/>
                <w:color w:val="263342"/>
                <w:sz w:val="17"/>
              </w:rPr>
              <w:t>、</w:t>
            </w:r>
            <w:r>
              <w:rPr>
                <w:rFonts w:ascii="Arial Unicode MS" w:hAnsi="Arial Unicode MS" w:eastAsia="Arial Unicode MS"/>
                <w:i/>
                <w:color w:val="263342"/>
                <w:sz w:val="17"/>
              </w:rPr>
              <w:t>derived_rule</w:t>
            </w:r>
            <w:r>
              <w:rPr>
                <w:rFonts w:ascii="Arial Unicode MS" w:hAnsi="Arial Unicode MS" w:eastAsia="Arial Unicode MS"/>
                <w:color w:val="263342"/>
                <w:sz w:val="17"/>
              </w:rPr>
              <w:t>、</w:t>
            </w:r>
            <w:r>
              <w:rPr>
                <w:rFonts w:ascii="Arial Unicode MS" w:hAnsi="Arial Unicode MS" w:eastAsia="Arial Unicode MS"/>
                <w:i/>
                <w:color w:val="263342"/>
                <w:sz w:val="17"/>
              </w:rPr>
              <w:t>daily_checkin</w:t>
            </w:r>
            <w:r>
              <w:rPr>
                <w:rFonts w:ascii="Arial Unicode MS" w:hAnsi="Arial Unicode MS" w:eastAsia="Arial Unicode MS"/>
                <w:color w:val="263342"/>
                <w:sz w:val="17"/>
              </w:rPr>
              <w:t>、</w:t>
            </w:r>
            <w:r>
              <w:rPr>
                <w:rFonts w:ascii="Arial Unicode MS" w:hAnsi="Arial Unicode MS" w:eastAsia="Arial Unicode MS"/>
                <w:i/>
                <w:color w:val="263342"/>
                <w:sz w:val="17"/>
              </w:rPr>
              <w:t>admin_manual</w:t>
            </w:r>
            <w:r>
              <w:rPr>
                <w:rFonts w:ascii="Arial Unicode MS" w:hAnsi="Arial Unicode MS" w:eastAsia="Arial Unicode MS"/>
                <w:color w:val="263342"/>
                <w:sz w:val="17"/>
              </w:rPr>
              <w:t>、</w:t>
            </w:r>
            <w:r>
              <w:rPr>
                <w:rFonts w:ascii="Arial Unicode MS" w:hAnsi="Arial Unicode MS" w:eastAsia="Arial Unicode MS"/>
                <w:i/>
                <w:color w:val="263342"/>
                <w:sz w:val="17"/>
              </w:rPr>
              <w:t>import</w:t>
            </w:r>
          </w:p>
        </w:tc>
      </w:tr>
      <w:tr w14:paraId="60C38815">
        <w:tc>
          <w:tcPr>
            <w:tcW w:w="2700" w:type="dxa"/>
            <w:tcMar>
              <w:top w:w="80" w:type="dxa"/>
              <w:left w:w="120" w:type="dxa"/>
              <w:bottom w:w="80" w:type="dxa"/>
              <w:right w:w="120" w:type="dxa"/>
            </w:tcMar>
            <w:vAlign w:val="center"/>
          </w:tcPr>
          <w:p w14:paraId="606C7181">
            <w:pPr>
              <w:spacing w:before="0" w:after="0" w:line="259" w:lineRule="auto"/>
            </w:pPr>
            <w:r>
              <w:rPr>
                <w:rFonts w:ascii="Arial Unicode MS" w:hAnsi="Arial Unicode MS" w:eastAsia="Arial Unicode MS"/>
                <w:i/>
                <w:color w:val="263342"/>
                <w:sz w:val="17"/>
              </w:rPr>
              <w:t>source_id</w:t>
            </w:r>
          </w:p>
        </w:tc>
        <w:tc>
          <w:tcPr>
            <w:tcW w:w="6660" w:type="dxa"/>
            <w:tcMar>
              <w:top w:w="80" w:type="dxa"/>
              <w:left w:w="120" w:type="dxa"/>
              <w:bottom w:w="80" w:type="dxa"/>
              <w:right w:w="120" w:type="dxa"/>
            </w:tcMar>
            <w:vAlign w:val="center"/>
          </w:tcPr>
          <w:p w14:paraId="184ABF72">
            <w:pPr>
              <w:spacing w:before="0" w:after="0" w:line="259" w:lineRule="auto"/>
            </w:pPr>
            <w:r>
              <w:rPr>
                <w:rFonts w:ascii="Arial Unicode MS" w:hAnsi="Arial Unicode MS" w:eastAsia="Arial Unicode MS"/>
                <w:color w:val="263342"/>
                <w:sz w:val="17"/>
              </w:rPr>
              <w:t>对应 answer、规则运行、check-in 或操作记录 ID</w:t>
            </w:r>
          </w:p>
        </w:tc>
      </w:tr>
      <w:tr w14:paraId="647870DF">
        <w:tc>
          <w:tcPr>
            <w:tcW w:w="2700" w:type="dxa"/>
            <w:tcMar>
              <w:top w:w="80" w:type="dxa"/>
              <w:left w:w="120" w:type="dxa"/>
              <w:bottom w:w="80" w:type="dxa"/>
              <w:right w:w="120" w:type="dxa"/>
            </w:tcMar>
            <w:vAlign w:val="center"/>
          </w:tcPr>
          <w:p w14:paraId="73608486">
            <w:pPr>
              <w:spacing w:before="0" w:after="0" w:line="259" w:lineRule="auto"/>
            </w:pPr>
            <w:r>
              <w:rPr>
                <w:rFonts w:ascii="Arial Unicode MS" w:hAnsi="Arial Unicode MS" w:eastAsia="Arial Unicode MS"/>
                <w:i/>
                <w:color w:val="263342"/>
                <w:sz w:val="17"/>
              </w:rPr>
              <w:t>source_question_key</w:t>
            </w:r>
          </w:p>
        </w:tc>
        <w:tc>
          <w:tcPr>
            <w:tcW w:w="6660" w:type="dxa"/>
            <w:tcMar>
              <w:top w:w="80" w:type="dxa"/>
              <w:left w:w="120" w:type="dxa"/>
              <w:bottom w:w="80" w:type="dxa"/>
              <w:right w:w="120" w:type="dxa"/>
            </w:tcMar>
            <w:vAlign w:val="center"/>
          </w:tcPr>
          <w:p w14:paraId="78BDCA5C">
            <w:pPr>
              <w:spacing w:before="0" w:after="0" w:line="259" w:lineRule="auto"/>
            </w:pPr>
            <w:r>
              <w:rPr>
                <w:rFonts w:ascii="Arial Unicode MS" w:hAnsi="Arial Unicode MS" w:eastAsia="Arial Unicode MS"/>
                <w:color w:val="263342"/>
                <w:sz w:val="17"/>
              </w:rPr>
              <w:t xml:space="preserve">例如 </w:t>
            </w:r>
            <w:r>
              <w:rPr>
                <w:rFonts w:ascii="Arial Unicode MS" w:hAnsi="Arial Unicode MS" w:eastAsia="Arial Unicode MS"/>
                <w:i/>
                <w:color w:val="263342"/>
                <w:sz w:val="17"/>
              </w:rPr>
              <w:t>Q08</w:t>
            </w:r>
            <w:r>
              <w:rPr>
                <w:rFonts w:ascii="Arial Unicode MS" w:hAnsi="Arial Unicode MS" w:eastAsia="Arial Unicode MS"/>
                <w:color w:val="263342"/>
                <w:sz w:val="17"/>
              </w:rPr>
              <w:t>，便于解释</w:t>
            </w:r>
          </w:p>
        </w:tc>
      </w:tr>
      <w:tr w14:paraId="1A6343B6">
        <w:tc>
          <w:tcPr>
            <w:tcW w:w="2700" w:type="dxa"/>
            <w:tcMar>
              <w:top w:w="80" w:type="dxa"/>
              <w:left w:w="120" w:type="dxa"/>
              <w:bottom w:w="80" w:type="dxa"/>
              <w:right w:w="120" w:type="dxa"/>
            </w:tcMar>
            <w:vAlign w:val="center"/>
          </w:tcPr>
          <w:p w14:paraId="1F9816E2">
            <w:pPr>
              <w:spacing w:before="0" w:after="0" w:line="259" w:lineRule="auto"/>
            </w:pPr>
            <w:r>
              <w:rPr>
                <w:rFonts w:ascii="Arial Unicode MS" w:hAnsi="Arial Unicode MS" w:eastAsia="Arial Unicode MS"/>
                <w:i/>
                <w:color w:val="263342"/>
                <w:sz w:val="17"/>
              </w:rPr>
              <w:t>value_json</w:t>
            </w:r>
          </w:p>
        </w:tc>
        <w:tc>
          <w:tcPr>
            <w:tcW w:w="6660" w:type="dxa"/>
            <w:tcMar>
              <w:top w:w="80" w:type="dxa"/>
              <w:left w:w="120" w:type="dxa"/>
              <w:bottom w:w="80" w:type="dxa"/>
              <w:right w:w="120" w:type="dxa"/>
            </w:tcMar>
            <w:vAlign w:val="center"/>
          </w:tcPr>
          <w:p w14:paraId="552594F7">
            <w:pPr>
              <w:spacing w:before="0" w:after="0" w:line="259" w:lineRule="auto"/>
            </w:pPr>
            <w:r>
              <w:rPr>
                <w:rFonts w:ascii="Arial Unicode MS" w:hAnsi="Arial Unicode MS" w:eastAsia="Arial Unicode MS"/>
                <w:color w:val="263342"/>
                <w:sz w:val="17"/>
              </w:rPr>
              <w:t>多值、严重程度、数值或结构化补充信息</w:t>
            </w:r>
          </w:p>
        </w:tc>
      </w:tr>
      <w:tr w14:paraId="7117529D">
        <w:tc>
          <w:tcPr>
            <w:tcW w:w="2700" w:type="dxa"/>
            <w:tcMar>
              <w:top w:w="80" w:type="dxa"/>
              <w:left w:w="120" w:type="dxa"/>
              <w:bottom w:w="80" w:type="dxa"/>
              <w:right w:w="120" w:type="dxa"/>
            </w:tcMar>
            <w:vAlign w:val="center"/>
          </w:tcPr>
          <w:p w14:paraId="037E5666">
            <w:pPr>
              <w:spacing w:before="0" w:after="0" w:line="259" w:lineRule="auto"/>
            </w:pPr>
            <w:r>
              <w:rPr>
                <w:rFonts w:ascii="Arial Unicode MS" w:hAnsi="Arial Unicode MS" w:eastAsia="Arial Unicode MS"/>
                <w:i/>
                <w:color w:val="263342"/>
                <w:sz w:val="17"/>
              </w:rPr>
              <w:t>confidence</w:t>
            </w:r>
          </w:p>
        </w:tc>
        <w:tc>
          <w:tcPr>
            <w:tcW w:w="6660" w:type="dxa"/>
            <w:tcMar>
              <w:top w:w="80" w:type="dxa"/>
              <w:left w:w="120" w:type="dxa"/>
              <w:bottom w:w="80" w:type="dxa"/>
              <w:right w:w="120" w:type="dxa"/>
            </w:tcMar>
            <w:vAlign w:val="center"/>
          </w:tcPr>
          <w:p w14:paraId="3389B9A9">
            <w:pPr>
              <w:spacing w:before="0" w:after="0" w:line="259" w:lineRule="auto"/>
            </w:pPr>
            <w:r>
              <w:rPr>
                <w:rFonts w:ascii="Arial Unicode MS" w:hAnsi="Arial Unicode MS" w:eastAsia="Arial Unicode MS"/>
                <w:color w:val="263342"/>
                <w:sz w:val="17"/>
              </w:rPr>
              <w:t>0–1；用户明确回答通常为 1，推导可低于 1</w:t>
            </w:r>
          </w:p>
        </w:tc>
      </w:tr>
      <w:tr w14:paraId="32323C2A">
        <w:tc>
          <w:tcPr>
            <w:tcW w:w="2700" w:type="dxa"/>
            <w:tcMar>
              <w:top w:w="80" w:type="dxa"/>
              <w:left w:w="120" w:type="dxa"/>
              <w:bottom w:w="80" w:type="dxa"/>
              <w:right w:w="120" w:type="dxa"/>
            </w:tcMar>
            <w:vAlign w:val="center"/>
          </w:tcPr>
          <w:p w14:paraId="4FDB95C2">
            <w:pPr>
              <w:spacing w:before="0" w:after="0" w:line="259" w:lineRule="auto"/>
            </w:pPr>
            <w:r>
              <w:rPr>
                <w:rFonts w:ascii="Arial Unicode MS" w:hAnsi="Arial Unicode MS" w:eastAsia="Arial Unicode MS"/>
                <w:i/>
                <w:color w:val="263342"/>
                <w:sz w:val="17"/>
              </w:rPr>
              <w:t>effective_from</w:t>
            </w:r>
            <w:r>
              <w:rPr>
                <w:rFonts w:ascii="Arial Unicode MS" w:hAnsi="Arial Unicode MS" w:eastAsia="Arial Unicode MS"/>
                <w:color w:val="263342"/>
                <w:sz w:val="17"/>
              </w:rPr>
              <w:t xml:space="preserve"> / </w:t>
            </w:r>
            <w:r>
              <w:rPr>
                <w:rFonts w:ascii="Arial Unicode MS" w:hAnsi="Arial Unicode MS" w:eastAsia="Arial Unicode MS"/>
                <w:i/>
                <w:color w:val="263342"/>
                <w:sz w:val="17"/>
              </w:rPr>
              <w:t>effective_to</w:t>
            </w:r>
          </w:p>
        </w:tc>
        <w:tc>
          <w:tcPr>
            <w:tcW w:w="6660" w:type="dxa"/>
            <w:tcMar>
              <w:top w:w="80" w:type="dxa"/>
              <w:left w:w="120" w:type="dxa"/>
              <w:bottom w:w="80" w:type="dxa"/>
              <w:right w:w="120" w:type="dxa"/>
            </w:tcMar>
            <w:vAlign w:val="center"/>
          </w:tcPr>
          <w:p w14:paraId="3EE00E5A">
            <w:pPr>
              <w:spacing w:before="0" w:after="0" w:line="259" w:lineRule="auto"/>
            </w:pPr>
            <w:r>
              <w:rPr>
                <w:rFonts w:ascii="Arial Unicode MS" w:hAnsi="Arial Unicode MS" w:eastAsia="Arial Unicode MS"/>
                <w:color w:val="263342"/>
                <w:sz w:val="17"/>
              </w:rPr>
              <w:t>适用于生命周期和短期状态</w:t>
            </w:r>
          </w:p>
        </w:tc>
      </w:tr>
      <w:tr w14:paraId="0B56464F">
        <w:tc>
          <w:tcPr>
            <w:tcW w:w="2700" w:type="dxa"/>
            <w:tcMar>
              <w:top w:w="80" w:type="dxa"/>
              <w:left w:w="120" w:type="dxa"/>
              <w:bottom w:w="80" w:type="dxa"/>
              <w:right w:w="120" w:type="dxa"/>
            </w:tcMar>
            <w:vAlign w:val="center"/>
          </w:tcPr>
          <w:p w14:paraId="0EF06319">
            <w:pPr>
              <w:spacing w:before="0" w:after="0" w:line="259" w:lineRule="auto"/>
            </w:pPr>
            <w:r>
              <w:rPr>
                <w:rFonts w:ascii="Arial Unicode MS" w:hAnsi="Arial Unicode MS" w:eastAsia="Arial Unicode MS"/>
                <w:i/>
                <w:color w:val="263342"/>
                <w:sz w:val="17"/>
              </w:rPr>
              <w:t>profile_version_id</w:t>
            </w:r>
          </w:p>
        </w:tc>
        <w:tc>
          <w:tcPr>
            <w:tcW w:w="6660" w:type="dxa"/>
            <w:tcMar>
              <w:top w:w="80" w:type="dxa"/>
              <w:left w:w="120" w:type="dxa"/>
              <w:bottom w:w="80" w:type="dxa"/>
              <w:right w:w="120" w:type="dxa"/>
            </w:tcMar>
            <w:vAlign w:val="center"/>
          </w:tcPr>
          <w:p w14:paraId="6540F7BC">
            <w:pPr>
              <w:spacing w:before="0" w:after="0" w:line="259" w:lineRule="auto"/>
            </w:pPr>
            <w:r>
              <w:rPr>
                <w:rFonts w:ascii="Arial Unicode MS" w:hAnsi="Arial Unicode MS" w:eastAsia="Arial Unicode MS"/>
                <w:color w:val="263342"/>
                <w:sz w:val="17"/>
              </w:rPr>
              <w:t>关联到生成该标签的画像版本</w:t>
            </w:r>
          </w:p>
        </w:tc>
      </w:tr>
      <w:tr w14:paraId="5CD2277E">
        <w:tc>
          <w:tcPr>
            <w:tcW w:w="2700" w:type="dxa"/>
            <w:tcMar>
              <w:top w:w="80" w:type="dxa"/>
              <w:left w:w="120" w:type="dxa"/>
              <w:bottom w:w="80" w:type="dxa"/>
              <w:right w:w="120" w:type="dxa"/>
            </w:tcMar>
            <w:vAlign w:val="center"/>
          </w:tcPr>
          <w:p w14:paraId="1EC6677F">
            <w:pPr>
              <w:spacing w:before="0" w:after="0" w:line="259" w:lineRule="auto"/>
            </w:pPr>
            <w:r>
              <w:rPr>
                <w:rFonts w:ascii="Arial Unicode MS" w:hAnsi="Arial Unicode MS" w:eastAsia="Arial Unicode MS"/>
                <w:i/>
                <w:color w:val="263342"/>
                <w:sz w:val="17"/>
              </w:rPr>
              <w:t>created_by</w:t>
            </w:r>
          </w:p>
        </w:tc>
        <w:tc>
          <w:tcPr>
            <w:tcW w:w="6660" w:type="dxa"/>
            <w:tcMar>
              <w:top w:w="80" w:type="dxa"/>
              <w:left w:w="120" w:type="dxa"/>
              <w:bottom w:w="80" w:type="dxa"/>
              <w:right w:w="120" w:type="dxa"/>
            </w:tcMar>
            <w:vAlign w:val="center"/>
          </w:tcPr>
          <w:p w14:paraId="3879F815">
            <w:pPr>
              <w:spacing w:before="0" w:after="0" w:line="259" w:lineRule="auto"/>
            </w:pPr>
            <w:r>
              <w:rPr>
                <w:rFonts w:ascii="Arial Unicode MS" w:hAnsi="Arial Unicode MS" w:eastAsia="Arial Unicode MS"/>
                <w:color w:val="263342"/>
                <w:sz w:val="17"/>
              </w:rPr>
              <w:t>系统或后台管理员 ID</w:t>
            </w:r>
          </w:p>
        </w:tc>
      </w:tr>
    </w:tbl>
    <w:p w14:paraId="25850542">
      <w:pPr>
        <w:spacing w:after="20"/>
      </w:pPr>
    </w:p>
    <w:p w14:paraId="1B3B0BE4">
      <w:pPr>
        <w:keepLines w:val="0"/>
      </w:pPr>
      <w:r>
        <w:rPr>
          <w:rFonts w:ascii="Arial Unicode MS" w:hAnsi="Arial Unicode MS" w:eastAsia="Arial Unicode MS"/>
          <w:color w:val="1F2937"/>
          <w:sz w:val="21"/>
        </w:rPr>
        <w:t>规则：</w:t>
      </w:r>
    </w:p>
    <w:p w14:paraId="16AF8646">
      <w:pPr>
        <w:pStyle w:val="16"/>
      </w:pPr>
      <w:r>
        <w:rPr>
          <w:rFonts w:ascii="Arial Unicode MS" w:hAnsi="Arial Unicode MS" w:eastAsia="Arial Unicode MS"/>
          <w:i/>
          <w:color w:val="1F2937"/>
          <w:sz w:val="21"/>
        </w:rPr>
        <w:t>unknown</w:t>
      </w:r>
      <w:r>
        <w:rPr>
          <w:rFonts w:ascii="Arial Unicode MS" w:hAnsi="Arial Unicode MS" w:eastAsia="Arial Unicode MS"/>
          <w:color w:val="1F2937"/>
          <w:sz w:val="21"/>
        </w:rPr>
        <w:t xml:space="preserve"> 是已知“未确认”，不是 </w:t>
      </w:r>
      <w:r>
        <w:rPr>
          <w:rFonts w:ascii="Arial Unicode MS" w:hAnsi="Arial Unicode MS" w:eastAsia="Arial Unicode MS"/>
          <w:i/>
          <w:color w:val="1F2937"/>
          <w:sz w:val="21"/>
        </w:rPr>
        <w:t>false</w:t>
      </w:r>
      <w:r>
        <w:rPr>
          <w:rFonts w:ascii="Arial Unicode MS" w:hAnsi="Arial Unicode MS" w:eastAsia="Arial Unicode MS"/>
          <w:color w:val="1F2937"/>
          <w:sz w:val="21"/>
        </w:rPr>
        <w:t>，也不是缺行。</w:t>
      </w:r>
    </w:p>
    <w:p w14:paraId="59416047">
      <w:pPr>
        <w:pStyle w:val="16"/>
      </w:pPr>
      <w:r>
        <w:rPr>
          <w:rFonts w:ascii="Arial Unicode MS" w:hAnsi="Arial Unicode MS" w:eastAsia="Arial Unicode MS"/>
          <w:color w:val="1F2937"/>
          <w:sz w:val="21"/>
        </w:rPr>
        <w:t xml:space="preserve">用户最新画像生成时，不删除旧标签；旧画像的标签保留在旧 </w:t>
      </w:r>
      <w:r>
        <w:rPr>
          <w:rFonts w:ascii="Arial Unicode MS" w:hAnsi="Arial Unicode MS" w:eastAsia="Arial Unicode MS"/>
          <w:i/>
          <w:color w:val="1F2937"/>
          <w:sz w:val="21"/>
        </w:rPr>
        <w:t>profile_version_id</w:t>
      </w:r>
      <w:r>
        <w:rPr>
          <w:rFonts w:ascii="Arial Unicode MS" w:hAnsi="Arial Unicode MS" w:eastAsia="Arial Unicode MS"/>
          <w:color w:val="1F2937"/>
          <w:sz w:val="21"/>
        </w:rPr>
        <w:t xml:space="preserve"> 下。</w:t>
      </w:r>
    </w:p>
    <w:p w14:paraId="099D67EC">
      <w:pPr>
        <w:pStyle w:val="16"/>
      </w:pPr>
      <w:r>
        <w:rPr>
          <w:rFonts w:ascii="Arial Unicode MS" w:hAnsi="Arial Unicode MS" w:eastAsia="Arial Unicode MS"/>
          <w:i/>
          <w:color w:val="1F2937"/>
          <w:sz w:val="21"/>
        </w:rPr>
        <w:t>Daily Check-in</w:t>
      </w:r>
      <w:r>
        <w:rPr>
          <w:rFonts w:ascii="Arial Unicode MS" w:hAnsi="Arial Unicode MS" w:eastAsia="Arial Unicode MS"/>
          <w:color w:val="1F2937"/>
          <w:sz w:val="21"/>
        </w:rPr>
        <w:t xml:space="preserve"> 产生的标签必须设置 </w:t>
      </w:r>
      <w:r>
        <w:rPr>
          <w:rFonts w:ascii="Arial Unicode MS" w:hAnsi="Arial Unicode MS" w:eastAsia="Arial Unicode MS"/>
          <w:i/>
          <w:color w:val="1F2937"/>
          <w:sz w:val="21"/>
        </w:rPr>
        <w:t>effective_to</w:t>
      </w:r>
      <w:r>
        <w:rPr>
          <w:rFonts w:ascii="Arial Unicode MS" w:hAnsi="Arial Unicode MS" w:eastAsia="Arial Unicode MS"/>
          <w:color w:val="1F2937"/>
          <w:sz w:val="21"/>
        </w:rPr>
        <w:t>，不得写入长期画像的永久版本。</w:t>
      </w:r>
    </w:p>
    <w:p w14:paraId="26016F76">
      <w:pPr>
        <w:pStyle w:val="16"/>
      </w:pPr>
      <w:r>
        <w:rPr>
          <w:rFonts w:ascii="Arial Unicode MS" w:hAnsi="Arial Unicode MS" w:eastAsia="Arial Unicode MS"/>
          <w:color w:val="1F2937"/>
          <w:sz w:val="21"/>
        </w:rPr>
        <w:t xml:space="preserve">手工标签不能覆盖安全自动标签；冲突时由规则优先级处理并记录 </w:t>
      </w:r>
      <w:r>
        <w:rPr>
          <w:rFonts w:ascii="Arial Unicode MS" w:hAnsi="Arial Unicode MS" w:eastAsia="Arial Unicode MS"/>
          <w:i/>
          <w:color w:val="1F2937"/>
          <w:sz w:val="21"/>
        </w:rPr>
        <w:t>conflict_code</w:t>
      </w:r>
      <w:r>
        <w:rPr>
          <w:rFonts w:ascii="Arial Unicode MS" w:hAnsi="Arial Unicode MS" w:eastAsia="Arial Unicode MS"/>
          <w:color w:val="1F2937"/>
          <w:sz w:val="21"/>
        </w:rPr>
        <w:t>。</w:t>
      </w:r>
    </w:p>
    <w:p w14:paraId="27020524">
      <w:pPr>
        <w:pStyle w:val="5"/>
      </w:pPr>
      <w:r>
        <w:rPr>
          <w:rFonts w:ascii="Arial Unicode MS" w:hAnsi="Arial Unicode MS" w:eastAsia="Arial Unicode MS"/>
          <w:color w:val="1F4D78"/>
          <w:sz w:val="24"/>
        </w:rPr>
        <w:t>3.5 Q01–Q15 到标签的推导逻辑</w:t>
      </w:r>
    </w:p>
    <w:tbl>
      <w:tblPr>
        <w:tblStyle w:val="32"/>
        <w:tblW w:w="9360" w:type="dxa"/>
        <w:tblInd w:w="120" w:type="dxa"/>
        <w:tblLayout w:type="fixed"/>
        <w:tblCellMar>
          <w:top w:w="0" w:type="dxa"/>
          <w:left w:w="108" w:type="dxa"/>
          <w:bottom w:w="0" w:type="dxa"/>
          <w:right w:w="108" w:type="dxa"/>
        </w:tblCellMar>
      </w:tblPr>
      <w:tblGrid>
        <w:gridCol w:w="1500"/>
        <w:gridCol w:w="2900"/>
        <w:gridCol w:w="2500"/>
        <w:gridCol w:w="2460"/>
      </w:tblGrid>
      <w:tr w14:paraId="3CA2AA1A">
        <w:trPr>
          <w:tblHeader/>
        </w:trPr>
        <w:tc>
          <w:tcPr>
            <w:tcW w:w="1500" w:type="dxa"/>
            <w:shd w:val="clear" w:color="auto" w:fill="E8EEF5"/>
            <w:tcMar>
              <w:top w:w="80" w:type="dxa"/>
              <w:left w:w="120" w:type="dxa"/>
              <w:bottom w:w="80" w:type="dxa"/>
              <w:right w:w="120" w:type="dxa"/>
            </w:tcMar>
            <w:vAlign w:val="center"/>
          </w:tcPr>
          <w:p w14:paraId="5C3BFC08">
            <w:pPr>
              <w:spacing w:before="0" w:after="0" w:line="259" w:lineRule="auto"/>
            </w:pPr>
            <w:r>
              <w:rPr>
                <w:rFonts w:ascii="Arial Unicode MS" w:hAnsi="Arial Unicode MS" w:eastAsia="Arial Unicode MS"/>
                <w:b/>
                <w:color w:val="0B2545"/>
                <w:sz w:val="17"/>
              </w:rPr>
              <w:t>题目</w:t>
            </w:r>
          </w:p>
        </w:tc>
        <w:tc>
          <w:tcPr>
            <w:tcW w:w="2900" w:type="dxa"/>
            <w:shd w:val="clear" w:color="auto" w:fill="E8EEF5"/>
            <w:tcMar>
              <w:top w:w="80" w:type="dxa"/>
              <w:left w:w="120" w:type="dxa"/>
              <w:bottom w:w="80" w:type="dxa"/>
              <w:right w:w="120" w:type="dxa"/>
            </w:tcMar>
            <w:vAlign w:val="center"/>
          </w:tcPr>
          <w:p w14:paraId="65956F41">
            <w:pPr>
              <w:spacing w:before="0" w:after="0" w:line="259" w:lineRule="auto"/>
            </w:pPr>
            <w:r>
              <w:rPr>
                <w:rFonts w:ascii="Arial Unicode MS" w:hAnsi="Arial Unicode MS" w:eastAsia="Arial Unicode MS"/>
                <w:b/>
                <w:color w:val="0B2545"/>
                <w:sz w:val="17"/>
              </w:rPr>
              <w:t>长期字段</w:t>
            </w:r>
          </w:p>
        </w:tc>
        <w:tc>
          <w:tcPr>
            <w:tcW w:w="2500" w:type="dxa"/>
            <w:shd w:val="clear" w:color="auto" w:fill="E8EEF5"/>
            <w:tcMar>
              <w:top w:w="80" w:type="dxa"/>
              <w:left w:w="120" w:type="dxa"/>
              <w:bottom w:w="80" w:type="dxa"/>
              <w:right w:w="120" w:type="dxa"/>
            </w:tcMar>
            <w:vAlign w:val="center"/>
          </w:tcPr>
          <w:p w14:paraId="7A8A6653">
            <w:pPr>
              <w:spacing w:before="0" w:after="0" w:line="259" w:lineRule="auto"/>
            </w:pPr>
            <w:r>
              <w:rPr>
                <w:rFonts w:ascii="Arial Unicode MS" w:hAnsi="Arial Unicode MS" w:eastAsia="Arial Unicode MS"/>
                <w:b/>
                <w:color w:val="0B2545"/>
                <w:sz w:val="17"/>
              </w:rPr>
              <w:t>典型用户标签</w:t>
            </w:r>
          </w:p>
        </w:tc>
        <w:tc>
          <w:tcPr>
            <w:tcW w:w="2460" w:type="dxa"/>
            <w:shd w:val="clear" w:color="auto" w:fill="E8EEF5"/>
            <w:tcMar>
              <w:top w:w="80" w:type="dxa"/>
              <w:left w:w="120" w:type="dxa"/>
              <w:bottom w:w="80" w:type="dxa"/>
              <w:right w:w="120" w:type="dxa"/>
            </w:tcMar>
            <w:vAlign w:val="center"/>
          </w:tcPr>
          <w:p w14:paraId="5E6B3DCF">
            <w:pPr>
              <w:spacing w:before="0" w:after="0" w:line="259" w:lineRule="auto"/>
            </w:pPr>
            <w:r>
              <w:rPr>
                <w:rFonts w:ascii="Arial Unicode MS" w:hAnsi="Arial Unicode MS" w:eastAsia="Arial Unicode MS"/>
                <w:b/>
                <w:color w:val="0B2545"/>
                <w:sz w:val="17"/>
              </w:rPr>
              <w:t>课程侧消费</w:t>
            </w:r>
          </w:p>
        </w:tc>
      </w:tr>
      <w:tr w14:paraId="2228DA4F">
        <w:tc>
          <w:tcPr>
            <w:tcW w:w="1500" w:type="dxa"/>
            <w:tcMar>
              <w:top w:w="80" w:type="dxa"/>
              <w:left w:w="120" w:type="dxa"/>
              <w:bottom w:w="80" w:type="dxa"/>
              <w:right w:w="120" w:type="dxa"/>
            </w:tcMar>
            <w:vAlign w:val="center"/>
          </w:tcPr>
          <w:p w14:paraId="301CD98F">
            <w:pPr>
              <w:spacing w:before="0" w:after="0" w:line="259" w:lineRule="auto"/>
            </w:pPr>
            <w:r>
              <w:rPr>
                <w:rFonts w:ascii="Arial Unicode MS" w:hAnsi="Arial Unicode MS" w:eastAsia="Arial Unicode MS"/>
                <w:color w:val="263342"/>
                <w:sz w:val="17"/>
              </w:rPr>
              <w:t>Q01 年龄</w:t>
            </w:r>
          </w:p>
        </w:tc>
        <w:tc>
          <w:tcPr>
            <w:tcW w:w="2900" w:type="dxa"/>
            <w:tcMar>
              <w:top w:w="80" w:type="dxa"/>
              <w:left w:w="120" w:type="dxa"/>
              <w:bottom w:w="80" w:type="dxa"/>
              <w:right w:w="120" w:type="dxa"/>
            </w:tcMar>
            <w:vAlign w:val="center"/>
          </w:tcPr>
          <w:p w14:paraId="68BA2BD6">
            <w:pPr>
              <w:spacing w:before="0" w:after="0" w:line="259" w:lineRule="auto"/>
            </w:pPr>
            <w:r>
              <w:rPr>
                <w:rFonts w:ascii="Arial Unicode MS" w:hAnsi="Arial Unicode MS" w:eastAsia="Arial Unicode MS"/>
                <w:i/>
                <w:color w:val="263342"/>
                <w:sz w:val="17"/>
              </w:rPr>
              <w:t>age</w:t>
            </w:r>
            <w:r>
              <w:rPr>
                <w:rFonts w:ascii="Arial Unicode MS" w:hAnsi="Arial Unicode MS" w:eastAsia="Arial Unicode MS"/>
                <w:color w:val="263342"/>
                <w:sz w:val="17"/>
              </w:rPr>
              <w:t>、</w:t>
            </w:r>
            <w:r>
              <w:rPr>
                <w:rFonts w:ascii="Arial Unicode MS" w:hAnsi="Arial Unicode MS" w:eastAsia="Arial Unicode MS"/>
                <w:i/>
                <w:color w:val="263342"/>
                <w:sz w:val="17"/>
              </w:rPr>
              <w:t>age_band</w:t>
            </w:r>
          </w:p>
        </w:tc>
        <w:tc>
          <w:tcPr>
            <w:tcW w:w="2500" w:type="dxa"/>
            <w:tcMar>
              <w:top w:w="80" w:type="dxa"/>
              <w:left w:w="120" w:type="dxa"/>
              <w:bottom w:w="80" w:type="dxa"/>
              <w:right w:w="120" w:type="dxa"/>
            </w:tcMar>
            <w:vAlign w:val="center"/>
          </w:tcPr>
          <w:p w14:paraId="49B28DB1">
            <w:pPr>
              <w:spacing w:before="0" w:after="0" w:line="259" w:lineRule="auto"/>
            </w:pPr>
            <w:r>
              <w:rPr>
                <w:rFonts w:ascii="Arial Unicode MS" w:hAnsi="Arial Unicode MS" w:eastAsia="Arial Unicode MS"/>
                <w:i/>
                <w:color w:val="263342"/>
                <w:sz w:val="17"/>
              </w:rPr>
              <w:t>age_band:*</w:t>
            </w:r>
          </w:p>
        </w:tc>
        <w:tc>
          <w:tcPr>
            <w:tcW w:w="2460" w:type="dxa"/>
            <w:tcMar>
              <w:top w:w="80" w:type="dxa"/>
              <w:left w:w="120" w:type="dxa"/>
              <w:bottom w:w="80" w:type="dxa"/>
              <w:right w:w="120" w:type="dxa"/>
            </w:tcMar>
            <w:vAlign w:val="center"/>
          </w:tcPr>
          <w:p w14:paraId="249494E3">
            <w:pPr>
              <w:spacing w:before="0" w:after="0" w:line="259" w:lineRule="auto"/>
            </w:pPr>
            <w:r>
              <w:rPr>
                <w:rFonts w:ascii="Arial Unicode MS" w:hAnsi="Arial Unicode MS" w:eastAsia="Arial Unicode MS"/>
                <w:color w:val="263342"/>
                <w:sz w:val="17"/>
              </w:rPr>
              <w:t>只作 Context/分析</w:t>
            </w:r>
          </w:p>
        </w:tc>
      </w:tr>
      <w:tr w14:paraId="6D0769E3">
        <w:tc>
          <w:tcPr>
            <w:tcW w:w="1500" w:type="dxa"/>
            <w:tcMar>
              <w:top w:w="80" w:type="dxa"/>
              <w:left w:w="120" w:type="dxa"/>
              <w:bottom w:w="80" w:type="dxa"/>
              <w:right w:w="120" w:type="dxa"/>
            </w:tcMar>
            <w:vAlign w:val="center"/>
          </w:tcPr>
          <w:p w14:paraId="4EB09F53">
            <w:pPr>
              <w:spacing w:before="0" w:after="0" w:line="259" w:lineRule="auto"/>
            </w:pPr>
            <w:r>
              <w:rPr>
                <w:rFonts w:ascii="Arial Unicode MS" w:hAnsi="Arial Unicode MS" w:eastAsia="Arial Unicode MS"/>
                <w:color w:val="263342"/>
                <w:sz w:val="17"/>
              </w:rPr>
              <w:t>Q02 身高体重</w:t>
            </w:r>
          </w:p>
        </w:tc>
        <w:tc>
          <w:tcPr>
            <w:tcW w:w="2900" w:type="dxa"/>
            <w:tcMar>
              <w:top w:w="80" w:type="dxa"/>
              <w:left w:w="120" w:type="dxa"/>
              <w:bottom w:w="80" w:type="dxa"/>
              <w:right w:w="120" w:type="dxa"/>
            </w:tcMar>
            <w:vAlign w:val="center"/>
          </w:tcPr>
          <w:p w14:paraId="3BC82B55">
            <w:pPr>
              <w:spacing w:before="0" w:after="0" w:line="259" w:lineRule="auto"/>
            </w:pPr>
            <w:r>
              <w:rPr>
                <w:rFonts w:ascii="Arial Unicode MS" w:hAnsi="Arial Unicode MS" w:eastAsia="Arial Unicode MS"/>
                <w:i/>
                <w:color w:val="263342"/>
                <w:sz w:val="17"/>
              </w:rPr>
              <w:t>height_cm</w:t>
            </w:r>
            <w:r>
              <w:rPr>
                <w:rFonts w:ascii="Arial Unicode MS" w:hAnsi="Arial Unicode MS" w:eastAsia="Arial Unicode MS"/>
                <w:color w:val="263342"/>
                <w:sz w:val="17"/>
              </w:rPr>
              <w:t>、</w:t>
            </w:r>
            <w:r>
              <w:rPr>
                <w:rFonts w:ascii="Arial Unicode MS" w:hAnsi="Arial Unicode MS" w:eastAsia="Arial Unicode MS"/>
                <w:i/>
                <w:color w:val="263342"/>
                <w:sz w:val="17"/>
              </w:rPr>
              <w:t>weight_kg</w:t>
            </w:r>
            <w:r>
              <w:rPr>
                <w:rFonts w:ascii="Arial Unicode MS" w:hAnsi="Arial Unicode MS" w:eastAsia="Arial Unicode MS"/>
                <w:color w:val="263342"/>
                <w:sz w:val="17"/>
              </w:rPr>
              <w:t>、</w:t>
            </w:r>
            <w:r>
              <w:rPr>
                <w:rFonts w:ascii="Arial Unicode MS" w:hAnsi="Arial Unicode MS" w:eastAsia="Arial Unicode MS"/>
                <w:i/>
                <w:color w:val="263342"/>
                <w:sz w:val="17"/>
              </w:rPr>
              <w:t>bmi</w:t>
            </w:r>
            <w:r>
              <w:rPr>
                <w:rFonts w:ascii="Arial Unicode MS" w:hAnsi="Arial Unicode MS" w:eastAsia="Arial Unicode MS"/>
                <w:color w:val="263342"/>
                <w:sz w:val="17"/>
              </w:rPr>
              <w:t>、</w:t>
            </w:r>
            <w:r>
              <w:rPr>
                <w:rFonts w:ascii="Arial Unicode MS" w:hAnsi="Arial Unicode MS" w:eastAsia="Arial Unicode MS"/>
                <w:i/>
                <w:color w:val="263342"/>
                <w:sz w:val="17"/>
              </w:rPr>
              <w:t>bmi_band</w:t>
            </w:r>
          </w:p>
        </w:tc>
        <w:tc>
          <w:tcPr>
            <w:tcW w:w="2500" w:type="dxa"/>
            <w:tcMar>
              <w:top w:w="80" w:type="dxa"/>
              <w:left w:w="120" w:type="dxa"/>
              <w:bottom w:w="80" w:type="dxa"/>
              <w:right w:w="120" w:type="dxa"/>
            </w:tcMar>
            <w:vAlign w:val="center"/>
          </w:tcPr>
          <w:p w14:paraId="57103CE0">
            <w:pPr>
              <w:spacing w:before="0" w:after="0" w:line="259" w:lineRule="auto"/>
            </w:pPr>
            <w:r>
              <w:rPr>
                <w:rFonts w:ascii="Arial Unicode MS" w:hAnsi="Arial Unicode MS" w:eastAsia="Arial Unicode MS"/>
                <w:i/>
                <w:color w:val="263342"/>
                <w:sz w:val="17"/>
              </w:rPr>
              <w:t>bmi_band:reference_only</w:t>
            </w:r>
          </w:p>
        </w:tc>
        <w:tc>
          <w:tcPr>
            <w:tcW w:w="2460" w:type="dxa"/>
            <w:tcMar>
              <w:top w:w="80" w:type="dxa"/>
              <w:left w:w="120" w:type="dxa"/>
              <w:bottom w:w="80" w:type="dxa"/>
              <w:right w:w="120" w:type="dxa"/>
            </w:tcMar>
            <w:vAlign w:val="center"/>
          </w:tcPr>
          <w:p w14:paraId="7540CAA4">
            <w:pPr>
              <w:spacing w:before="0" w:after="0" w:line="259" w:lineRule="auto"/>
            </w:pPr>
            <w:r>
              <w:rPr>
                <w:rFonts w:ascii="Arial Unicode MS" w:hAnsi="Arial Unicode MS" w:eastAsia="Arial Unicode MS"/>
                <w:color w:val="263342"/>
                <w:sz w:val="17"/>
              </w:rPr>
              <w:t>与能力、跳跃和局部负荷联合排序</w:t>
            </w:r>
          </w:p>
        </w:tc>
      </w:tr>
      <w:tr w14:paraId="05EB8209">
        <w:tc>
          <w:tcPr>
            <w:tcW w:w="1500" w:type="dxa"/>
            <w:tcMar>
              <w:top w:w="80" w:type="dxa"/>
              <w:left w:w="120" w:type="dxa"/>
              <w:bottom w:w="80" w:type="dxa"/>
              <w:right w:w="120" w:type="dxa"/>
            </w:tcMar>
            <w:vAlign w:val="center"/>
          </w:tcPr>
          <w:p w14:paraId="608F5AC9">
            <w:pPr>
              <w:spacing w:before="0" w:after="0" w:line="259" w:lineRule="auto"/>
            </w:pPr>
            <w:r>
              <w:rPr>
                <w:rFonts w:ascii="Arial Unicode MS" w:hAnsi="Arial Unicode MS" w:eastAsia="Arial Unicode MS"/>
                <w:color w:val="263342"/>
                <w:sz w:val="17"/>
              </w:rPr>
              <w:t>Q03 主要目标</w:t>
            </w:r>
          </w:p>
        </w:tc>
        <w:tc>
          <w:tcPr>
            <w:tcW w:w="2900" w:type="dxa"/>
            <w:tcMar>
              <w:top w:w="80" w:type="dxa"/>
              <w:left w:w="120" w:type="dxa"/>
              <w:bottom w:w="80" w:type="dxa"/>
              <w:right w:w="120" w:type="dxa"/>
            </w:tcMar>
            <w:vAlign w:val="center"/>
          </w:tcPr>
          <w:p w14:paraId="5C95F08C">
            <w:pPr>
              <w:spacing w:before="0" w:after="0" w:line="259" w:lineRule="auto"/>
            </w:pPr>
            <w:r>
              <w:rPr>
                <w:rFonts w:ascii="Arial Unicode MS" w:hAnsi="Arial Unicode MS" w:eastAsia="Arial Unicode MS"/>
                <w:i/>
                <w:color w:val="263342"/>
                <w:sz w:val="17"/>
              </w:rPr>
              <w:t>primary_goal</w:t>
            </w:r>
          </w:p>
        </w:tc>
        <w:tc>
          <w:tcPr>
            <w:tcW w:w="2500" w:type="dxa"/>
            <w:tcMar>
              <w:top w:w="80" w:type="dxa"/>
              <w:left w:w="120" w:type="dxa"/>
              <w:bottom w:w="80" w:type="dxa"/>
              <w:right w:w="120" w:type="dxa"/>
            </w:tcMar>
            <w:vAlign w:val="center"/>
          </w:tcPr>
          <w:p w14:paraId="5D0782B3">
            <w:pPr>
              <w:spacing w:before="0" w:after="0" w:line="259" w:lineRule="auto"/>
            </w:pPr>
            <w:r>
              <w:rPr>
                <w:rFonts w:ascii="Arial Unicode MS" w:hAnsi="Arial Unicode MS" w:eastAsia="Arial Unicode MS"/>
                <w:i/>
                <w:color w:val="263342"/>
                <w:sz w:val="17"/>
              </w:rPr>
              <w:t>goal:fat_loss</w:t>
            </w:r>
            <w:r>
              <w:rPr>
                <w:rFonts w:ascii="Arial Unicode MS" w:hAnsi="Arial Unicode MS" w:eastAsia="Arial Unicode MS"/>
                <w:color w:val="263342"/>
                <w:sz w:val="17"/>
              </w:rPr>
              <w:t xml:space="preserve"> 等</w:t>
            </w:r>
          </w:p>
        </w:tc>
        <w:tc>
          <w:tcPr>
            <w:tcW w:w="2460" w:type="dxa"/>
            <w:tcMar>
              <w:top w:w="80" w:type="dxa"/>
              <w:left w:w="120" w:type="dxa"/>
              <w:bottom w:w="80" w:type="dxa"/>
              <w:right w:w="120" w:type="dxa"/>
            </w:tcMar>
            <w:vAlign w:val="center"/>
          </w:tcPr>
          <w:p w14:paraId="751A23C8">
            <w:pPr>
              <w:spacing w:before="0" w:after="0" w:line="259" w:lineRule="auto"/>
            </w:pPr>
            <w:r>
              <w:rPr>
                <w:rFonts w:ascii="Arial Unicode MS" w:hAnsi="Arial Unicode MS" w:eastAsia="Arial Unicode MS"/>
                <w:color w:val="263342"/>
                <w:sz w:val="17"/>
              </w:rPr>
              <w:t>对应目标贡献排序</w:t>
            </w:r>
          </w:p>
        </w:tc>
      </w:tr>
      <w:tr w14:paraId="5087913C">
        <w:tc>
          <w:tcPr>
            <w:tcW w:w="1500" w:type="dxa"/>
            <w:tcMar>
              <w:top w:w="80" w:type="dxa"/>
              <w:left w:w="120" w:type="dxa"/>
              <w:bottom w:w="80" w:type="dxa"/>
              <w:right w:w="120" w:type="dxa"/>
            </w:tcMar>
            <w:vAlign w:val="center"/>
          </w:tcPr>
          <w:p w14:paraId="6882C337">
            <w:pPr>
              <w:spacing w:before="0" w:after="0" w:line="259" w:lineRule="auto"/>
            </w:pPr>
            <w:r>
              <w:rPr>
                <w:rFonts w:ascii="Arial Unicode MS" w:hAnsi="Arial Unicode MS" w:eastAsia="Arial Unicode MS"/>
                <w:color w:val="263342"/>
                <w:sz w:val="17"/>
              </w:rPr>
              <w:t>Q04 次要目标</w:t>
            </w:r>
          </w:p>
        </w:tc>
        <w:tc>
          <w:tcPr>
            <w:tcW w:w="2900" w:type="dxa"/>
            <w:tcMar>
              <w:top w:w="80" w:type="dxa"/>
              <w:left w:w="120" w:type="dxa"/>
              <w:bottom w:w="80" w:type="dxa"/>
              <w:right w:w="120" w:type="dxa"/>
            </w:tcMar>
            <w:vAlign w:val="center"/>
          </w:tcPr>
          <w:p w14:paraId="2E7C868F">
            <w:pPr>
              <w:spacing w:before="0" w:after="0" w:line="259" w:lineRule="auto"/>
            </w:pPr>
            <w:r>
              <w:rPr>
                <w:rFonts w:ascii="Arial Unicode MS" w:hAnsi="Arial Unicode MS" w:eastAsia="Arial Unicode MS"/>
                <w:i/>
                <w:color w:val="263342"/>
                <w:sz w:val="17"/>
              </w:rPr>
              <w:t>secondary_goal</w:t>
            </w:r>
          </w:p>
        </w:tc>
        <w:tc>
          <w:tcPr>
            <w:tcW w:w="2500" w:type="dxa"/>
            <w:tcMar>
              <w:top w:w="80" w:type="dxa"/>
              <w:left w:w="120" w:type="dxa"/>
              <w:bottom w:w="80" w:type="dxa"/>
              <w:right w:w="120" w:type="dxa"/>
            </w:tcMar>
            <w:vAlign w:val="center"/>
          </w:tcPr>
          <w:p w14:paraId="5FB2666F">
            <w:pPr>
              <w:spacing w:before="0" w:after="0" w:line="259" w:lineRule="auto"/>
            </w:pPr>
            <w:r>
              <w:rPr>
                <w:rFonts w:ascii="Arial Unicode MS" w:hAnsi="Arial Unicode MS" w:eastAsia="Arial Unicode MS"/>
                <w:i/>
                <w:color w:val="263342"/>
                <w:sz w:val="17"/>
              </w:rPr>
              <w:t>secondary_goal:*</w:t>
            </w:r>
          </w:p>
        </w:tc>
        <w:tc>
          <w:tcPr>
            <w:tcW w:w="2460" w:type="dxa"/>
            <w:tcMar>
              <w:top w:w="80" w:type="dxa"/>
              <w:left w:w="120" w:type="dxa"/>
              <w:bottom w:w="80" w:type="dxa"/>
              <w:right w:w="120" w:type="dxa"/>
            </w:tcMar>
            <w:vAlign w:val="center"/>
          </w:tcPr>
          <w:p w14:paraId="52F04B53">
            <w:pPr>
              <w:spacing w:before="0" w:after="0" w:line="259" w:lineRule="auto"/>
            </w:pPr>
            <w:r>
              <w:rPr>
                <w:rFonts w:ascii="Arial Unicode MS" w:hAnsi="Arial Unicode MS" w:eastAsia="Arial Unicode MS"/>
                <w:color w:val="263342"/>
                <w:sz w:val="17"/>
              </w:rPr>
              <w:t>目标贡献次级加权</w:t>
            </w:r>
          </w:p>
        </w:tc>
      </w:tr>
      <w:tr w14:paraId="33F481B8">
        <w:tc>
          <w:tcPr>
            <w:tcW w:w="1500" w:type="dxa"/>
            <w:tcMar>
              <w:top w:w="80" w:type="dxa"/>
              <w:left w:w="120" w:type="dxa"/>
              <w:bottom w:w="80" w:type="dxa"/>
              <w:right w:w="120" w:type="dxa"/>
            </w:tcMar>
            <w:vAlign w:val="center"/>
          </w:tcPr>
          <w:p w14:paraId="55593FC3">
            <w:pPr>
              <w:spacing w:before="0" w:after="0" w:line="259" w:lineRule="auto"/>
            </w:pPr>
            <w:r>
              <w:rPr>
                <w:rFonts w:ascii="Arial Unicode MS" w:hAnsi="Arial Unicode MS" w:eastAsia="Arial Unicode MS"/>
                <w:color w:val="263342"/>
                <w:sz w:val="17"/>
              </w:rPr>
              <w:t>Q05 近 4 周频率</w:t>
            </w:r>
          </w:p>
        </w:tc>
        <w:tc>
          <w:tcPr>
            <w:tcW w:w="2900" w:type="dxa"/>
            <w:tcMar>
              <w:top w:w="80" w:type="dxa"/>
              <w:left w:w="120" w:type="dxa"/>
              <w:bottom w:w="80" w:type="dxa"/>
              <w:right w:w="120" w:type="dxa"/>
            </w:tcMar>
            <w:vAlign w:val="center"/>
          </w:tcPr>
          <w:p w14:paraId="497AC40A">
            <w:pPr>
              <w:spacing w:before="0" w:after="0" w:line="259" w:lineRule="auto"/>
            </w:pPr>
            <w:r>
              <w:rPr>
                <w:rFonts w:ascii="Arial Unicode MS" w:hAnsi="Arial Unicode MS" w:eastAsia="Arial Unicode MS"/>
                <w:i/>
                <w:color w:val="263342"/>
                <w:sz w:val="17"/>
              </w:rPr>
              <w:t>exercise_frequency_4w</w:t>
            </w:r>
          </w:p>
        </w:tc>
        <w:tc>
          <w:tcPr>
            <w:tcW w:w="2500" w:type="dxa"/>
            <w:tcMar>
              <w:top w:w="80" w:type="dxa"/>
              <w:left w:w="120" w:type="dxa"/>
              <w:bottom w:w="80" w:type="dxa"/>
              <w:right w:w="120" w:type="dxa"/>
            </w:tcMar>
            <w:vAlign w:val="center"/>
          </w:tcPr>
          <w:p w14:paraId="2FEEE27A">
            <w:pPr>
              <w:spacing w:before="0" w:after="0" w:line="259" w:lineRule="auto"/>
            </w:pPr>
            <w:r>
              <w:rPr>
                <w:rFonts w:ascii="Arial Unicode MS" w:hAnsi="Arial Unicode MS" w:eastAsia="Arial Unicode MS"/>
                <w:i/>
                <w:color w:val="263342"/>
                <w:sz w:val="17"/>
              </w:rPr>
              <w:t>activity_base:low/mid/high</w:t>
            </w:r>
          </w:p>
        </w:tc>
        <w:tc>
          <w:tcPr>
            <w:tcW w:w="2460" w:type="dxa"/>
            <w:tcMar>
              <w:top w:w="80" w:type="dxa"/>
              <w:left w:w="120" w:type="dxa"/>
              <w:bottom w:w="80" w:type="dxa"/>
              <w:right w:w="120" w:type="dxa"/>
            </w:tcMar>
            <w:vAlign w:val="center"/>
          </w:tcPr>
          <w:p w14:paraId="259D8C2D">
            <w:pPr>
              <w:spacing w:before="0" w:after="0" w:line="259" w:lineRule="auto"/>
            </w:pPr>
            <w:r>
              <w:rPr>
                <w:rFonts w:ascii="Arial Unicode MS" w:hAnsi="Arial Unicode MS" w:eastAsia="Arial Unicode MS"/>
                <w:color w:val="263342"/>
                <w:sz w:val="17"/>
              </w:rPr>
              <w:t>训练难度、训练负荷</w:t>
            </w:r>
          </w:p>
        </w:tc>
      </w:tr>
      <w:tr w14:paraId="5C7F4A8A">
        <w:tc>
          <w:tcPr>
            <w:tcW w:w="1500" w:type="dxa"/>
            <w:tcMar>
              <w:top w:w="80" w:type="dxa"/>
              <w:left w:w="120" w:type="dxa"/>
              <w:bottom w:w="80" w:type="dxa"/>
              <w:right w:w="120" w:type="dxa"/>
            </w:tcMar>
            <w:vAlign w:val="center"/>
          </w:tcPr>
          <w:p w14:paraId="3E605039">
            <w:pPr>
              <w:spacing w:before="0" w:after="0" w:line="259" w:lineRule="auto"/>
            </w:pPr>
            <w:r>
              <w:rPr>
                <w:rFonts w:ascii="Arial Unicode MS" w:hAnsi="Arial Unicode MS" w:eastAsia="Arial Unicode MS"/>
                <w:color w:val="263342"/>
                <w:sz w:val="17"/>
              </w:rPr>
              <w:t>Q06 连续活动 20 分钟</w:t>
            </w:r>
          </w:p>
        </w:tc>
        <w:tc>
          <w:tcPr>
            <w:tcW w:w="2900" w:type="dxa"/>
            <w:tcMar>
              <w:top w:w="80" w:type="dxa"/>
              <w:left w:w="120" w:type="dxa"/>
              <w:bottom w:w="80" w:type="dxa"/>
              <w:right w:w="120" w:type="dxa"/>
            </w:tcMar>
            <w:vAlign w:val="center"/>
          </w:tcPr>
          <w:p w14:paraId="706C940B">
            <w:pPr>
              <w:spacing w:before="0" w:after="0" w:line="259" w:lineRule="auto"/>
            </w:pPr>
            <w:r>
              <w:rPr>
                <w:rFonts w:ascii="Arial Unicode MS" w:hAnsi="Arial Unicode MS" w:eastAsia="Arial Unicode MS"/>
                <w:i/>
                <w:color w:val="263342"/>
                <w:sz w:val="17"/>
              </w:rPr>
              <w:t>continuous_activity_20m</w:t>
            </w:r>
          </w:p>
        </w:tc>
        <w:tc>
          <w:tcPr>
            <w:tcW w:w="2500" w:type="dxa"/>
            <w:tcMar>
              <w:top w:w="80" w:type="dxa"/>
              <w:left w:w="120" w:type="dxa"/>
              <w:bottom w:w="80" w:type="dxa"/>
              <w:right w:w="120" w:type="dxa"/>
            </w:tcMar>
            <w:vAlign w:val="center"/>
          </w:tcPr>
          <w:p w14:paraId="0A58A5FF">
            <w:pPr>
              <w:spacing w:before="0" w:after="0" w:line="259" w:lineRule="auto"/>
            </w:pPr>
            <w:r>
              <w:rPr>
                <w:rFonts w:ascii="Arial Unicode MS" w:hAnsi="Arial Unicode MS" w:eastAsia="Arial Unicode MS"/>
                <w:i/>
                <w:color w:val="263342"/>
                <w:sz w:val="17"/>
              </w:rPr>
              <w:t>fitness_capacity:L1–L5</w:t>
            </w:r>
          </w:p>
        </w:tc>
        <w:tc>
          <w:tcPr>
            <w:tcW w:w="2460" w:type="dxa"/>
            <w:tcMar>
              <w:top w:w="80" w:type="dxa"/>
              <w:left w:w="120" w:type="dxa"/>
              <w:bottom w:w="80" w:type="dxa"/>
              <w:right w:w="120" w:type="dxa"/>
            </w:tcMar>
            <w:vAlign w:val="center"/>
          </w:tcPr>
          <w:p w14:paraId="45CA4B2D">
            <w:pPr>
              <w:spacing w:before="0" w:after="0" w:line="259" w:lineRule="auto"/>
            </w:pPr>
            <w:r>
              <w:rPr>
                <w:rFonts w:ascii="Arial Unicode MS" w:hAnsi="Arial Unicode MS" w:eastAsia="Arial Unicode MS"/>
                <w:i/>
                <w:color w:val="263342"/>
                <w:sz w:val="17"/>
              </w:rPr>
              <w:t>overall_intensity</w:t>
            </w:r>
            <w:r>
              <w:rPr>
                <w:rFonts w:ascii="Arial Unicode MS" w:hAnsi="Arial Unicode MS" w:eastAsia="Arial Unicode MS"/>
                <w:color w:val="263342"/>
                <w:sz w:val="17"/>
              </w:rPr>
              <w:t>、</w:t>
            </w:r>
            <w:r>
              <w:rPr>
                <w:rFonts w:ascii="Arial Unicode MS" w:hAnsi="Arial Unicode MS" w:eastAsia="Arial Unicode MS"/>
                <w:i/>
                <w:color w:val="263342"/>
                <w:sz w:val="17"/>
              </w:rPr>
              <w:t>cardio_load</w:t>
            </w:r>
          </w:p>
        </w:tc>
      </w:tr>
      <w:tr w14:paraId="5959CDD7">
        <w:tc>
          <w:tcPr>
            <w:tcW w:w="1500" w:type="dxa"/>
            <w:tcMar>
              <w:top w:w="80" w:type="dxa"/>
              <w:left w:w="120" w:type="dxa"/>
              <w:bottom w:w="80" w:type="dxa"/>
              <w:right w:w="120" w:type="dxa"/>
            </w:tcMar>
            <w:vAlign w:val="center"/>
          </w:tcPr>
          <w:p w14:paraId="5734CA1D">
            <w:pPr>
              <w:spacing w:before="0" w:after="0" w:line="259" w:lineRule="auto"/>
            </w:pPr>
            <w:r>
              <w:rPr>
                <w:rFonts w:ascii="Arial Unicode MS" w:hAnsi="Arial Unicode MS" w:eastAsia="Arial Unicode MS"/>
                <w:color w:val="263342"/>
                <w:sz w:val="17"/>
              </w:rPr>
              <w:t>Q07 跳跃耐受</w:t>
            </w:r>
          </w:p>
        </w:tc>
        <w:tc>
          <w:tcPr>
            <w:tcW w:w="2900" w:type="dxa"/>
            <w:tcMar>
              <w:top w:w="80" w:type="dxa"/>
              <w:left w:w="120" w:type="dxa"/>
              <w:bottom w:w="80" w:type="dxa"/>
              <w:right w:w="120" w:type="dxa"/>
            </w:tcMar>
            <w:vAlign w:val="center"/>
          </w:tcPr>
          <w:p w14:paraId="7534C12C">
            <w:pPr>
              <w:spacing w:before="0" w:after="0" w:line="259" w:lineRule="auto"/>
            </w:pPr>
            <w:r>
              <w:rPr>
                <w:rFonts w:ascii="Arial Unicode MS" w:hAnsi="Arial Unicode MS" w:eastAsia="Arial Unicode MS"/>
                <w:i/>
                <w:color w:val="263342"/>
                <w:sz w:val="17"/>
              </w:rPr>
              <w:t>jump_tolerance</w:t>
            </w:r>
          </w:p>
        </w:tc>
        <w:tc>
          <w:tcPr>
            <w:tcW w:w="2500" w:type="dxa"/>
            <w:tcMar>
              <w:top w:w="80" w:type="dxa"/>
              <w:left w:w="120" w:type="dxa"/>
              <w:bottom w:w="80" w:type="dxa"/>
              <w:right w:w="120" w:type="dxa"/>
            </w:tcMar>
            <w:vAlign w:val="center"/>
          </w:tcPr>
          <w:p w14:paraId="5DE2A969">
            <w:pPr>
              <w:spacing w:before="0" w:after="0" w:line="259" w:lineRule="auto"/>
            </w:pPr>
            <w:r>
              <w:rPr>
                <w:rFonts w:ascii="Arial Unicode MS" w:hAnsi="Arial Unicode MS" w:eastAsia="Arial Unicode MS"/>
                <w:i/>
                <w:color w:val="263342"/>
                <w:sz w:val="17"/>
              </w:rPr>
              <w:t>impact:no_jump/low/standard/unknown</w:t>
            </w:r>
          </w:p>
        </w:tc>
        <w:tc>
          <w:tcPr>
            <w:tcW w:w="2460" w:type="dxa"/>
            <w:tcMar>
              <w:top w:w="80" w:type="dxa"/>
              <w:left w:w="120" w:type="dxa"/>
              <w:bottom w:w="80" w:type="dxa"/>
              <w:right w:w="120" w:type="dxa"/>
            </w:tcMar>
            <w:vAlign w:val="center"/>
          </w:tcPr>
          <w:p w14:paraId="7AFB89FB">
            <w:pPr>
              <w:spacing w:before="0" w:after="0" w:line="259" w:lineRule="auto"/>
            </w:pPr>
            <w:r>
              <w:rPr>
                <w:rFonts w:ascii="Arial Unicode MS" w:hAnsi="Arial Unicode MS" w:eastAsia="Arial Unicode MS"/>
                <w:i/>
                <w:color w:val="263342"/>
                <w:sz w:val="17"/>
              </w:rPr>
              <w:t>impact_load</w:t>
            </w:r>
            <w:r>
              <w:rPr>
                <w:rFonts w:ascii="Arial Unicode MS" w:hAnsi="Arial Unicode MS" w:eastAsia="Arial Unicode MS"/>
                <w:color w:val="263342"/>
                <w:sz w:val="17"/>
              </w:rPr>
              <w:t>、</w:t>
            </w:r>
            <w:r>
              <w:rPr>
                <w:rFonts w:ascii="Arial Unicode MS" w:hAnsi="Arial Unicode MS" w:eastAsia="Arial Unicode MS"/>
                <w:i/>
                <w:color w:val="263342"/>
                <w:sz w:val="17"/>
              </w:rPr>
              <w:t>jump_level</w:t>
            </w:r>
          </w:p>
        </w:tc>
      </w:tr>
      <w:tr w14:paraId="737EDAFF">
        <w:tc>
          <w:tcPr>
            <w:tcW w:w="1500" w:type="dxa"/>
            <w:tcMar>
              <w:top w:w="80" w:type="dxa"/>
              <w:left w:w="120" w:type="dxa"/>
              <w:bottom w:w="80" w:type="dxa"/>
              <w:right w:w="120" w:type="dxa"/>
            </w:tcMar>
            <w:vAlign w:val="center"/>
          </w:tcPr>
          <w:p w14:paraId="401246AB">
            <w:pPr>
              <w:spacing w:before="0" w:after="0" w:line="259" w:lineRule="auto"/>
            </w:pPr>
            <w:r>
              <w:rPr>
                <w:rFonts w:ascii="Arial Unicode MS" w:hAnsi="Arial Unicode MS" w:eastAsia="Arial Unicode MS"/>
                <w:color w:val="263342"/>
                <w:sz w:val="17"/>
              </w:rPr>
              <w:t>Q08 身体限制</w:t>
            </w:r>
          </w:p>
        </w:tc>
        <w:tc>
          <w:tcPr>
            <w:tcW w:w="2900" w:type="dxa"/>
            <w:tcMar>
              <w:top w:w="80" w:type="dxa"/>
              <w:left w:w="120" w:type="dxa"/>
              <w:bottom w:w="80" w:type="dxa"/>
              <w:right w:w="120" w:type="dxa"/>
            </w:tcMar>
            <w:vAlign w:val="center"/>
          </w:tcPr>
          <w:p w14:paraId="47345021">
            <w:pPr>
              <w:spacing w:before="0" w:after="0" w:line="259" w:lineRule="auto"/>
            </w:pPr>
            <w:r>
              <w:rPr>
                <w:rFonts w:ascii="Arial Unicode MS" w:hAnsi="Arial Unicode MS" w:eastAsia="Arial Unicode MS"/>
                <w:i/>
                <w:color w:val="263342"/>
                <w:sz w:val="17"/>
              </w:rPr>
              <w:t>movement_limitations</w:t>
            </w:r>
          </w:p>
        </w:tc>
        <w:tc>
          <w:tcPr>
            <w:tcW w:w="2500" w:type="dxa"/>
            <w:tcMar>
              <w:top w:w="80" w:type="dxa"/>
              <w:left w:w="120" w:type="dxa"/>
              <w:bottom w:w="80" w:type="dxa"/>
              <w:right w:w="120" w:type="dxa"/>
            </w:tcMar>
            <w:vAlign w:val="center"/>
          </w:tcPr>
          <w:p w14:paraId="32BF3E95">
            <w:pPr>
              <w:spacing w:before="0" w:after="0" w:line="259" w:lineRule="auto"/>
            </w:pPr>
            <w:r>
              <w:rPr>
                <w:rFonts w:ascii="Arial Unicode MS" w:hAnsi="Arial Unicode MS" w:eastAsia="Arial Unicode MS"/>
                <w:i/>
                <w:color w:val="263342"/>
                <w:sz w:val="17"/>
              </w:rPr>
              <w:t>constraint:*</w:t>
            </w:r>
          </w:p>
        </w:tc>
        <w:tc>
          <w:tcPr>
            <w:tcW w:w="2460" w:type="dxa"/>
            <w:tcMar>
              <w:top w:w="80" w:type="dxa"/>
              <w:left w:w="120" w:type="dxa"/>
              <w:bottom w:w="80" w:type="dxa"/>
              <w:right w:w="120" w:type="dxa"/>
            </w:tcMar>
            <w:vAlign w:val="center"/>
          </w:tcPr>
          <w:p w14:paraId="0929AF27">
            <w:pPr>
              <w:spacing w:before="0" w:after="0" w:line="259" w:lineRule="auto"/>
            </w:pPr>
            <w:r>
              <w:rPr>
                <w:rFonts w:ascii="Arial Unicode MS" w:hAnsi="Arial Unicode MS" w:eastAsia="Arial Unicode MS"/>
                <w:color w:val="263342"/>
                <w:sz w:val="17"/>
              </w:rPr>
              <w:t>对应局部负荷 Hard Filter</w:t>
            </w:r>
          </w:p>
        </w:tc>
      </w:tr>
      <w:tr w14:paraId="24EB2697">
        <w:tc>
          <w:tcPr>
            <w:tcW w:w="1500" w:type="dxa"/>
            <w:tcMar>
              <w:top w:w="80" w:type="dxa"/>
              <w:left w:w="120" w:type="dxa"/>
              <w:bottom w:w="80" w:type="dxa"/>
              <w:right w:w="120" w:type="dxa"/>
            </w:tcMar>
            <w:vAlign w:val="center"/>
          </w:tcPr>
          <w:p w14:paraId="0D6A49E4">
            <w:pPr>
              <w:spacing w:before="0" w:after="0" w:line="259" w:lineRule="auto"/>
            </w:pPr>
            <w:r>
              <w:rPr>
                <w:rFonts w:ascii="Arial Unicode MS" w:hAnsi="Arial Unicode MS" w:eastAsia="Arial Unicode MS"/>
                <w:color w:val="263342"/>
                <w:sz w:val="17"/>
              </w:rPr>
              <w:t>Q09 限制程度</w:t>
            </w:r>
          </w:p>
        </w:tc>
        <w:tc>
          <w:tcPr>
            <w:tcW w:w="2900" w:type="dxa"/>
            <w:tcMar>
              <w:top w:w="80" w:type="dxa"/>
              <w:left w:w="120" w:type="dxa"/>
              <w:bottom w:w="80" w:type="dxa"/>
              <w:right w:w="120" w:type="dxa"/>
            </w:tcMar>
            <w:vAlign w:val="center"/>
          </w:tcPr>
          <w:p w14:paraId="32C762EB">
            <w:pPr>
              <w:spacing w:before="0" w:after="0" w:line="259" w:lineRule="auto"/>
            </w:pPr>
            <w:r>
              <w:rPr>
                <w:rFonts w:ascii="Arial Unicode MS" w:hAnsi="Arial Unicode MS" w:eastAsia="Arial Unicode MS"/>
                <w:i/>
                <w:color w:val="263342"/>
                <w:sz w:val="17"/>
              </w:rPr>
              <w:t>limitation_severity</w:t>
            </w:r>
          </w:p>
        </w:tc>
        <w:tc>
          <w:tcPr>
            <w:tcW w:w="2500" w:type="dxa"/>
            <w:tcMar>
              <w:top w:w="80" w:type="dxa"/>
              <w:left w:w="120" w:type="dxa"/>
              <w:bottom w:w="80" w:type="dxa"/>
              <w:right w:w="120" w:type="dxa"/>
            </w:tcMar>
            <w:vAlign w:val="center"/>
          </w:tcPr>
          <w:p w14:paraId="054194D7">
            <w:pPr>
              <w:spacing w:before="0" w:after="0" w:line="259" w:lineRule="auto"/>
            </w:pPr>
            <w:r>
              <w:rPr>
                <w:rFonts w:ascii="Arial Unicode MS" w:hAnsi="Arial Unicode MS" w:eastAsia="Arial Unicode MS"/>
                <w:i/>
                <w:color w:val="263342"/>
                <w:sz w:val="17"/>
              </w:rPr>
              <w:t>severity:*</w:t>
            </w:r>
          </w:p>
        </w:tc>
        <w:tc>
          <w:tcPr>
            <w:tcW w:w="2460" w:type="dxa"/>
            <w:tcMar>
              <w:top w:w="80" w:type="dxa"/>
              <w:left w:w="120" w:type="dxa"/>
              <w:bottom w:w="80" w:type="dxa"/>
              <w:right w:w="120" w:type="dxa"/>
            </w:tcMar>
            <w:vAlign w:val="center"/>
          </w:tcPr>
          <w:p w14:paraId="5B8AABEA">
            <w:pPr>
              <w:spacing w:before="0" w:after="0" w:line="259" w:lineRule="auto"/>
            </w:pPr>
            <w:r>
              <w:rPr>
                <w:rFonts w:ascii="Arial Unicode MS" w:hAnsi="Arial Unicode MS" w:eastAsia="Arial Unicode MS"/>
                <w:color w:val="263342"/>
                <w:sz w:val="17"/>
              </w:rPr>
              <w:t>中重度过滤；轻度降权</w:t>
            </w:r>
          </w:p>
        </w:tc>
      </w:tr>
      <w:tr w14:paraId="600A8AFC">
        <w:tc>
          <w:tcPr>
            <w:tcW w:w="1500" w:type="dxa"/>
            <w:tcMar>
              <w:top w:w="80" w:type="dxa"/>
              <w:left w:w="120" w:type="dxa"/>
              <w:bottom w:w="80" w:type="dxa"/>
              <w:right w:w="120" w:type="dxa"/>
            </w:tcMar>
            <w:vAlign w:val="center"/>
          </w:tcPr>
          <w:p w14:paraId="4B118EB8">
            <w:pPr>
              <w:spacing w:before="0" w:after="0" w:line="259" w:lineRule="auto"/>
            </w:pPr>
            <w:r>
              <w:rPr>
                <w:rFonts w:ascii="Arial Unicode MS" w:hAnsi="Arial Unicode MS" w:eastAsia="Arial Unicode MS"/>
                <w:color w:val="263342"/>
                <w:sz w:val="17"/>
              </w:rPr>
              <w:t>Q10 单次时长</w:t>
            </w:r>
          </w:p>
        </w:tc>
        <w:tc>
          <w:tcPr>
            <w:tcW w:w="2900" w:type="dxa"/>
            <w:tcMar>
              <w:top w:w="80" w:type="dxa"/>
              <w:left w:w="120" w:type="dxa"/>
              <w:bottom w:w="80" w:type="dxa"/>
              <w:right w:w="120" w:type="dxa"/>
            </w:tcMar>
            <w:vAlign w:val="center"/>
          </w:tcPr>
          <w:p w14:paraId="7D451D6F">
            <w:pPr>
              <w:spacing w:before="0" w:after="0" w:line="259" w:lineRule="auto"/>
            </w:pPr>
            <w:r>
              <w:rPr>
                <w:rFonts w:ascii="Arial Unicode MS" w:hAnsi="Arial Unicode MS" w:eastAsia="Arial Unicode MS"/>
                <w:i/>
                <w:color w:val="263342"/>
                <w:sz w:val="17"/>
              </w:rPr>
              <w:t>preferred_duration_min</w:t>
            </w:r>
          </w:p>
        </w:tc>
        <w:tc>
          <w:tcPr>
            <w:tcW w:w="2500" w:type="dxa"/>
            <w:tcMar>
              <w:top w:w="80" w:type="dxa"/>
              <w:left w:w="120" w:type="dxa"/>
              <w:bottom w:w="80" w:type="dxa"/>
              <w:right w:w="120" w:type="dxa"/>
            </w:tcMar>
            <w:vAlign w:val="center"/>
          </w:tcPr>
          <w:p w14:paraId="3623D39E">
            <w:pPr>
              <w:spacing w:before="0" w:after="0" w:line="259" w:lineRule="auto"/>
            </w:pPr>
            <w:r>
              <w:rPr>
                <w:rFonts w:ascii="Arial Unicode MS" w:hAnsi="Arial Unicode MS" w:eastAsia="Arial Unicode MS"/>
                <w:i/>
                <w:color w:val="263342"/>
                <w:sz w:val="17"/>
              </w:rPr>
              <w:t>duration_pref:*</w:t>
            </w:r>
          </w:p>
        </w:tc>
        <w:tc>
          <w:tcPr>
            <w:tcW w:w="2460" w:type="dxa"/>
            <w:tcMar>
              <w:top w:w="80" w:type="dxa"/>
              <w:left w:w="120" w:type="dxa"/>
              <w:bottom w:w="80" w:type="dxa"/>
              <w:right w:w="120" w:type="dxa"/>
            </w:tcMar>
            <w:vAlign w:val="center"/>
          </w:tcPr>
          <w:p w14:paraId="098E2EEC">
            <w:pPr>
              <w:spacing w:before="0" w:after="0" w:line="259" w:lineRule="auto"/>
            </w:pPr>
            <w:r>
              <w:rPr>
                <w:rFonts w:ascii="Arial Unicode MS" w:hAnsi="Arial Unicode MS" w:eastAsia="Arial Unicode MS"/>
                <w:color w:val="263342"/>
                <w:sz w:val="17"/>
              </w:rPr>
              <w:t>精确命中，邻近档回退</w:t>
            </w:r>
          </w:p>
        </w:tc>
      </w:tr>
      <w:tr w14:paraId="0F4C63DD">
        <w:tc>
          <w:tcPr>
            <w:tcW w:w="1500" w:type="dxa"/>
            <w:tcMar>
              <w:top w:w="80" w:type="dxa"/>
              <w:left w:w="120" w:type="dxa"/>
              <w:bottom w:w="80" w:type="dxa"/>
              <w:right w:w="120" w:type="dxa"/>
            </w:tcMar>
            <w:vAlign w:val="center"/>
          </w:tcPr>
          <w:p w14:paraId="031042B1">
            <w:pPr>
              <w:spacing w:before="0" w:after="0" w:line="259" w:lineRule="auto"/>
            </w:pPr>
            <w:r>
              <w:rPr>
                <w:rFonts w:ascii="Arial Unicode MS" w:hAnsi="Arial Unicode MS" w:eastAsia="Arial Unicode MS"/>
                <w:color w:val="263342"/>
                <w:sz w:val="17"/>
              </w:rPr>
              <w:t>Q11 周计划频率</w:t>
            </w:r>
          </w:p>
        </w:tc>
        <w:tc>
          <w:tcPr>
            <w:tcW w:w="2900" w:type="dxa"/>
            <w:tcMar>
              <w:top w:w="80" w:type="dxa"/>
              <w:left w:w="120" w:type="dxa"/>
              <w:bottom w:w="80" w:type="dxa"/>
              <w:right w:w="120" w:type="dxa"/>
            </w:tcMar>
            <w:vAlign w:val="center"/>
          </w:tcPr>
          <w:p w14:paraId="45C82991">
            <w:pPr>
              <w:spacing w:before="0" w:after="0" w:line="259" w:lineRule="auto"/>
            </w:pPr>
            <w:r>
              <w:rPr>
                <w:rFonts w:ascii="Arial Unicode MS" w:hAnsi="Arial Unicode MS" w:eastAsia="Arial Unicode MS"/>
                <w:i/>
                <w:color w:val="263342"/>
                <w:sz w:val="17"/>
              </w:rPr>
              <w:t>planned_days_per_week</w:t>
            </w:r>
          </w:p>
        </w:tc>
        <w:tc>
          <w:tcPr>
            <w:tcW w:w="2500" w:type="dxa"/>
            <w:tcMar>
              <w:top w:w="80" w:type="dxa"/>
              <w:left w:w="120" w:type="dxa"/>
              <w:bottom w:w="80" w:type="dxa"/>
              <w:right w:w="120" w:type="dxa"/>
            </w:tcMar>
            <w:vAlign w:val="center"/>
          </w:tcPr>
          <w:p w14:paraId="66E4D374">
            <w:pPr>
              <w:spacing w:before="0" w:after="0" w:line="259" w:lineRule="auto"/>
            </w:pPr>
            <w:r>
              <w:rPr>
                <w:rFonts w:ascii="Arial Unicode MS" w:hAnsi="Arial Unicode MS" w:eastAsia="Arial Unicode MS"/>
                <w:i/>
                <w:color w:val="263342"/>
                <w:sz w:val="17"/>
              </w:rPr>
              <w:t>frequency_pref:*</w:t>
            </w:r>
          </w:p>
        </w:tc>
        <w:tc>
          <w:tcPr>
            <w:tcW w:w="2460" w:type="dxa"/>
            <w:tcMar>
              <w:top w:w="80" w:type="dxa"/>
              <w:left w:w="120" w:type="dxa"/>
              <w:bottom w:w="80" w:type="dxa"/>
              <w:right w:w="120" w:type="dxa"/>
            </w:tcMar>
            <w:vAlign w:val="center"/>
          </w:tcPr>
          <w:p w14:paraId="607B8825">
            <w:pPr>
              <w:spacing w:before="0" w:after="0" w:line="259" w:lineRule="auto"/>
            </w:pPr>
            <w:r>
              <w:rPr>
                <w:rFonts w:ascii="Arial Unicode MS" w:hAnsi="Arial Unicode MS" w:eastAsia="Arial Unicode MS"/>
                <w:color w:val="263342"/>
                <w:sz w:val="17"/>
              </w:rPr>
              <w:t>月度训练结构，不做单课过滤</w:t>
            </w:r>
          </w:p>
        </w:tc>
      </w:tr>
      <w:tr w14:paraId="7C05563B">
        <w:tc>
          <w:tcPr>
            <w:tcW w:w="1500" w:type="dxa"/>
            <w:tcMar>
              <w:top w:w="80" w:type="dxa"/>
              <w:left w:w="120" w:type="dxa"/>
              <w:bottom w:w="80" w:type="dxa"/>
              <w:right w:w="120" w:type="dxa"/>
            </w:tcMar>
            <w:vAlign w:val="center"/>
          </w:tcPr>
          <w:p w14:paraId="1B84A5DD">
            <w:pPr>
              <w:spacing w:before="0" w:after="0" w:line="259" w:lineRule="auto"/>
            </w:pPr>
            <w:r>
              <w:rPr>
                <w:rFonts w:ascii="Arial Unicode MS" w:hAnsi="Arial Unicode MS" w:eastAsia="Arial Unicode MS"/>
                <w:color w:val="263342"/>
                <w:sz w:val="17"/>
              </w:rPr>
              <w:t>Q12 器械</w:t>
            </w:r>
          </w:p>
        </w:tc>
        <w:tc>
          <w:tcPr>
            <w:tcW w:w="2900" w:type="dxa"/>
            <w:tcMar>
              <w:top w:w="80" w:type="dxa"/>
              <w:left w:w="120" w:type="dxa"/>
              <w:bottom w:w="80" w:type="dxa"/>
              <w:right w:w="120" w:type="dxa"/>
            </w:tcMar>
            <w:vAlign w:val="center"/>
          </w:tcPr>
          <w:p w14:paraId="13C714B7">
            <w:pPr>
              <w:spacing w:before="0" w:after="0" w:line="259" w:lineRule="auto"/>
            </w:pPr>
            <w:r>
              <w:rPr>
                <w:rFonts w:ascii="Arial Unicode MS" w:hAnsi="Arial Unicode MS" w:eastAsia="Arial Unicode MS"/>
                <w:color w:val="263342"/>
                <w:sz w:val="17"/>
              </w:rPr>
              <w:t>无</w:t>
            </w:r>
          </w:p>
        </w:tc>
        <w:tc>
          <w:tcPr>
            <w:tcW w:w="2500" w:type="dxa"/>
            <w:tcMar>
              <w:top w:w="80" w:type="dxa"/>
              <w:left w:w="120" w:type="dxa"/>
              <w:bottom w:w="80" w:type="dxa"/>
              <w:right w:w="120" w:type="dxa"/>
            </w:tcMar>
            <w:vAlign w:val="center"/>
          </w:tcPr>
          <w:p w14:paraId="1953B502">
            <w:pPr>
              <w:spacing w:before="0" w:after="0" w:line="259" w:lineRule="auto"/>
            </w:pPr>
            <w:r>
              <w:rPr>
                <w:rFonts w:ascii="Arial Unicode MS" w:hAnsi="Arial Unicode MS" w:eastAsia="Arial Unicode MS"/>
                <w:color w:val="263342"/>
                <w:sz w:val="17"/>
              </w:rPr>
              <w:t>无</w:t>
            </w:r>
          </w:p>
        </w:tc>
        <w:tc>
          <w:tcPr>
            <w:tcW w:w="2460" w:type="dxa"/>
            <w:tcMar>
              <w:top w:w="80" w:type="dxa"/>
              <w:left w:w="120" w:type="dxa"/>
              <w:bottom w:w="80" w:type="dxa"/>
              <w:right w:w="120" w:type="dxa"/>
            </w:tcMar>
            <w:vAlign w:val="center"/>
          </w:tcPr>
          <w:p w14:paraId="76D0CC7F">
            <w:pPr>
              <w:spacing w:before="0" w:after="0" w:line="259" w:lineRule="auto"/>
            </w:pPr>
            <w:r>
              <w:rPr>
                <w:rFonts w:ascii="Arial Unicode MS" w:hAnsi="Arial Unicode MS" w:eastAsia="Arial Unicode MS"/>
                <w:color w:val="263342"/>
                <w:sz w:val="17"/>
              </w:rPr>
              <w:t>课程侧仅元数据</w:t>
            </w:r>
          </w:p>
        </w:tc>
      </w:tr>
      <w:tr w14:paraId="2B9BA560">
        <w:tc>
          <w:tcPr>
            <w:tcW w:w="1500" w:type="dxa"/>
            <w:tcMar>
              <w:top w:w="80" w:type="dxa"/>
              <w:left w:w="120" w:type="dxa"/>
              <w:bottom w:w="80" w:type="dxa"/>
              <w:right w:w="120" w:type="dxa"/>
            </w:tcMar>
            <w:vAlign w:val="center"/>
          </w:tcPr>
          <w:p w14:paraId="0F6F87D4">
            <w:pPr>
              <w:spacing w:before="0" w:after="0" w:line="259" w:lineRule="auto"/>
            </w:pPr>
            <w:r>
              <w:rPr>
                <w:rFonts w:ascii="Arial Unicode MS" w:hAnsi="Arial Unicode MS" w:eastAsia="Arial Unicode MS"/>
                <w:color w:val="263342"/>
                <w:sz w:val="17"/>
              </w:rPr>
              <w:t>Q13 喜欢形式</w:t>
            </w:r>
          </w:p>
        </w:tc>
        <w:tc>
          <w:tcPr>
            <w:tcW w:w="2900" w:type="dxa"/>
            <w:tcMar>
              <w:top w:w="80" w:type="dxa"/>
              <w:left w:w="120" w:type="dxa"/>
              <w:bottom w:w="80" w:type="dxa"/>
              <w:right w:w="120" w:type="dxa"/>
            </w:tcMar>
            <w:vAlign w:val="center"/>
          </w:tcPr>
          <w:p w14:paraId="1439DC81">
            <w:pPr>
              <w:spacing w:before="0" w:after="0" w:line="259" w:lineRule="auto"/>
            </w:pPr>
            <w:r>
              <w:rPr>
                <w:rFonts w:ascii="Arial Unicode MS" w:hAnsi="Arial Unicode MS" w:eastAsia="Arial Unicode MS"/>
                <w:i/>
                <w:color w:val="263342"/>
                <w:sz w:val="17"/>
              </w:rPr>
              <w:t>preferred_formats</w:t>
            </w:r>
          </w:p>
        </w:tc>
        <w:tc>
          <w:tcPr>
            <w:tcW w:w="2500" w:type="dxa"/>
            <w:tcMar>
              <w:top w:w="80" w:type="dxa"/>
              <w:left w:w="120" w:type="dxa"/>
              <w:bottom w:w="80" w:type="dxa"/>
              <w:right w:w="120" w:type="dxa"/>
            </w:tcMar>
            <w:vAlign w:val="center"/>
          </w:tcPr>
          <w:p w14:paraId="746275F5">
            <w:pPr>
              <w:spacing w:before="0" w:after="0" w:line="259" w:lineRule="auto"/>
            </w:pPr>
            <w:r>
              <w:rPr>
                <w:rFonts w:ascii="Arial Unicode MS" w:hAnsi="Arial Unicode MS" w:eastAsia="Arial Unicode MS"/>
                <w:i/>
                <w:color w:val="263342"/>
                <w:sz w:val="17"/>
              </w:rPr>
              <w:t>format_pref:*</w:t>
            </w:r>
          </w:p>
        </w:tc>
        <w:tc>
          <w:tcPr>
            <w:tcW w:w="2460" w:type="dxa"/>
            <w:tcMar>
              <w:top w:w="80" w:type="dxa"/>
              <w:left w:w="120" w:type="dxa"/>
              <w:bottom w:w="80" w:type="dxa"/>
              <w:right w:w="120" w:type="dxa"/>
            </w:tcMar>
            <w:vAlign w:val="center"/>
          </w:tcPr>
          <w:p w14:paraId="5E4FFFC9">
            <w:pPr>
              <w:spacing w:before="0" w:after="0" w:line="259" w:lineRule="auto"/>
            </w:pPr>
            <w:r>
              <w:rPr>
                <w:rFonts w:ascii="Arial Unicode MS" w:hAnsi="Arial Unicode MS" w:eastAsia="Arial Unicode MS"/>
                <w:color w:val="263342"/>
                <w:sz w:val="17"/>
              </w:rPr>
              <w:t>Soft 排序</w:t>
            </w:r>
          </w:p>
        </w:tc>
      </w:tr>
      <w:tr w14:paraId="07AB7CB7">
        <w:tc>
          <w:tcPr>
            <w:tcW w:w="1500" w:type="dxa"/>
            <w:tcMar>
              <w:top w:w="80" w:type="dxa"/>
              <w:left w:w="120" w:type="dxa"/>
              <w:bottom w:w="80" w:type="dxa"/>
              <w:right w:w="120" w:type="dxa"/>
            </w:tcMar>
            <w:vAlign w:val="center"/>
          </w:tcPr>
          <w:p w14:paraId="37699D8C">
            <w:pPr>
              <w:spacing w:before="0" w:after="0" w:line="259" w:lineRule="auto"/>
            </w:pPr>
            <w:r>
              <w:rPr>
                <w:rFonts w:ascii="Arial Unicode MS" w:hAnsi="Arial Unicode MS" w:eastAsia="Arial Unicode MS"/>
                <w:color w:val="263342"/>
                <w:sz w:val="17"/>
              </w:rPr>
              <w:t>Q14 避免形式</w:t>
            </w:r>
          </w:p>
        </w:tc>
        <w:tc>
          <w:tcPr>
            <w:tcW w:w="2900" w:type="dxa"/>
            <w:tcMar>
              <w:top w:w="80" w:type="dxa"/>
              <w:left w:w="120" w:type="dxa"/>
              <w:bottom w:w="80" w:type="dxa"/>
              <w:right w:w="120" w:type="dxa"/>
            </w:tcMar>
            <w:vAlign w:val="center"/>
          </w:tcPr>
          <w:p w14:paraId="44F02250">
            <w:pPr>
              <w:spacing w:before="0" w:after="0" w:line="259" w:lineRule="auto"/>
            </w:pPr>
            <w:r>
              <w:rPr>
                <w:rFonts w:ascii="Arial Unicode MS" w:hAnsi="Arial Unicode MS" w:eastAsia="Arial Unicode MS"/>
                <w:i/>
                <w:color w:val="263342"/>
                <w:sz w:val="17"/>
              </w:rPr>
              <w:t>avoid_formats</w:t>
            </w:r>
          </w:p>
        </w:tc>
        <w:tc>
          <w:tcPr>
            <w:tcW w:w="2500" w:type="dxa"/>
            <w:tcMar>
              <w:top w:w="80" w:type="dxa"/>
              <w:left w:w="120" w:type="dxa"/>
              <w:bottom w:w="80" w:type="dxa"/>
              <w:right w:w="120" w:type="dxa"/>
            </w:tcMar>
            <w:vAlign w:val="center"/>
          </w:tcPr>
          <w:p w14:paraId="6030E064">
            <w:pPr>
              <w:spacing w:before="0" w:after="0" w:line="259" w:lineRule="auto"/>
            </w:pPr>
            <w:r>
              <w:rPr>
                <w:rFonts w:ascii="Arial Unicode MS" w:hAnsi="Arial Unicode MS" w:eastAsia="Arial Unicode MS"/>
                <w:i/>
                <w:color w:val="263342"/>
                <w:sz w:val="17"/>
              </w:rPr>
              <w:t>avoid:*</w:t>
            </w:r>
          </w:p>
        </w:tc>
        <w:tc>
          <w:tcPr>
            <w:tcW w:w="2460" w:type="dxa"/>
            <w:tcMar>
              <w:top w:w="80" w:type="dxa"/>
              <w:left w:w="120" w:type="dxa"/>
              <w:bottom w:w="80" w:type="dxa"/>
              <w:right w:w="120" w:type="dxa"/>
            </w:tcMar>
            <w:vAlign w:val="center"/>
          </w:tcPr>
          <w:p w14:paraId="28DC2AA0">
            <w:pPr>
              <w:spacing w:before="0" w:after="0" w:line="259" w:lineRule="auto"/>
            </w:pPr>
            <w:r>
              <w:rPr>
                <w:rFonts w:ascii="Arial Unicode MS" w:hAnsi="Arial Unicode MS" w:eastAsia="Arial Unicode MS"/>
                <w:color w:val="263342"/>
                <w:sz w:val="17"/>
              </w:rPr>
              <w:t>不喜欢降权；明确疼痛转安全规则</w:t>
            </w:r>
          </w:p>
        </w:tc>
      </w:tr>
      <w:tr w14:paraId="7B68E91E">
        <w:tc>
          <w:tcPr>
            <w:tcW w:w="1500" w:type="dxa"/>
            <w:tcMar>
              <w:top w:w="80" w:type="dxa"/>
              <w:left w:w="120" w:type="dxa"/>
              <w:bottom w:w="80" w:type="dxa"/>
              <w:right w:w="120" w:type="dxa"/>
            </w:tcMar>
            <w:vAlign w:val="center"/>
          </w:tcPr>
          <w:p w14:paraId="63C20368">
            <w:pPr>
              <w:spacing w:before="0" w:after="0" w:line="259" w:lineRule="auto"/>
            </w:pPr>
            <w:r>
              <w:rPr>
                <w:rFonts w:ascii="Arial Unicode MS" w:hAnsi="Arial Unicode MS" w:eastAsia="Arial Unicode MS"/>
                <w:color w:val="263342"/>
                <w:sz w:val="17"/>
              </w:rPr>
              <w:t>Q15 生命周期</w:t>
            </w:r>
          </w:p>
        </w:tc>
        <w:tc>
          <w:tcPr>
            <w:tcW w:w="2900" w:type="dxa"/>
            <w:tcMar>
              <w:top w:w="80" w:type="dxa"/>
              <w:left w:w="120" w:type="dxa"/>
              <w:bottom w:w="80" w:type="dxa"/>
              <w:right w:w="120" w:type="dxa"/>
            </w:tcMar>
            <w:vAlign w:val="center"/>
          </w:tcPr>
          <w:p w14:paraId="24B19411">
            <w:pPr>
              <w:spacing w:before="0" w:after="0" w:line="259" w:lineRule="auto"/>
            </w:pPr>
            <w:r>
              <w:rPr>
                <w:rFonts w:ascii="Arial Unicode MS" w:hAnsi="Arial Unicode MS" w:eastAsia="Arial Unicode MS"/>
                <w:i/>
                <w:color w:val="263342"/>
                <w:sz w:val="17"/>
              </w:rPr>
              <w:t>life_stage</w:t>
            </w:r>
          </w:p>
        </w:tc>
        <w:tc>
          <w:tcPr>
            <w:tcW w:w="2500" w:type="dxa"/>
            <w:tcMar>
              <w:top w:w="80" w:type="dxa"/>
              <w:left w:w="120" w:type="dxa"/>
              <w:bottom w:w="80" w:type="dxa"/>
              <w:right w:w="120" w:type="dxa"/>
            </w:tcMar>
            <w:vAlign w:val="center"/>
          </w:tcPr>
          <w:p w14:paraId="6A6A3D83">
            <w:pPr>
              <w:spacing w:before="0" w:after="0" w:line="259" w:lineRule="auto"/>
            </w:pPr>
            <w:r>
              <w:rPr>
                <w:rFonts w:ascii="Arial Unicode MS" w:hAnsi="Arial Unicode MS" w:eastAsia="Arial Unicode MS"/>
                <w:i/>
                <w:color w:val="263342"/>
                <w:sz w:val="17"/>
              </w:rPr>
              <w:t>life_stage:*</w:t>
            </w:r>
          </w:p>
        </w:tc>
        <w:tc>
          <w:tcPr>
            <w:tcW w:w="2460" w:type="dxa"/>
            <w:tcMar>
              <w:top w:w="80" w:type="dxa"/>
              <w:left w:w="120" w:type="dxa"/>
              <w:bottom w:w="80" w:type="dxa"/>
              <w:right w:w="120" w:type="dxa"/>
            </w:tcMar>
            <w:vAlign w:val="center"/>
          </w:tcPr>
          <w:p w14:paraId="39F7D3FB">
            <w:pPr>
              <w:spacing w:before="0" w:after="0" w:line="259" w:lineRule="auto"/>
            </w:pPr>
            <w:r>
              <w:rPr>
                <w:rFonts w:ascii="Arial Unicode MS" w:hAnsi="Arial Unicode MS" w:eastAsia="Arial Unicode MS"/>
                <w:color w:val="263342"/>
                <w:sz w:val="17"/>
              </w:rPr>
              <w:t>生命周期 Context、安全分支</w:t>
            </w:r>
          </w:p>
        </w:tc>
      </w:tr>
    </w:tbl>
    <w:p w14:paraId="6851E28C">
      <w:pPr>
        <w:spacing w:after="20"/>
      </w:pPr>
    </w:p>
    <w:p w14:paraId="2F560A4B">
      <w:pPr>
        <w:pStyle w:val="5"/>
      </w:pPr>
      <w:r>
        <w:rPr>
          <w:rFonts w:ascii="Arial Unicode MS" w:hAnsi="Arial Unicode MS" w:eastAsia="Arial Unicode MS"/>
          <w:color w:val="1F4D78"/>
          <w:sz w:val="24"/>
        </w:rPr>
        <w:t>3.6 关键安全推导伪代码</w:t>
      </w:r>
    </w:p>
    <w:p w14:paraId="3CD594A2">
      <w:pPr>
        <w:pStyle w:val="164"/>
        <w:shd w:val="clear" w:fill="F4F6F9"/>
      </w:pPr>
      <w:r>
        <w:rPr>
          <w:rFonts w:ascii="Copperplate" w:hAnsi="Copperplate" w:eastAsia="Arial Unicode MS"/>
          <w:color w:val="243447"/>
          <w:sz w:val="16"/>
        </w:rPr>
        <w:t>derive_profile(answers, questionnaire_version, taxonomy_version):</w:t>
      </w:r>
      <w:r>
        <w:br w:type="textWrapping"/>
      </w:r>
      <w:r>
        <w:rPr>
          <w:rFonts w:ascii="Copperplate" w:hAnsi="Copperplate" w:eastAsia="Arial Unicode MS"/>
          <w:color w:val="243447"/>
          <w:sz w:val="16"/>
        </w:rPr>
        <w:t xml:space="preserve">  profile = normalize_answers(answers)</w:t>
      </w:r>
      <w:r>
        <w:br w:type="textWrapping"/>
      </w:r>
      <w:r>
        <w:rPr>
          <w:rFonts w:ascii="Copperplate" w:hAnsi="Copperplate" w:eastAsia="Arial Unicode MS"/>
          <w:color w:val="243447"/>
          <w:sz w:val="16"/>
        </w:rPr>
        <w:t xml:space="preserve">  tags = []</w:t>
      </w:r>
      <w:r>
        <w:br w:type="textWrapping"/>
      </w:r>
      <w:r>
        <w:br w:type="textWrapping"/>
      </w:r>
      <w:r>
        <w:rPr>
          <w:rFonts w:ascii="Copperplate" w:hAnsi="Copperplate" w:eastAsia="Arial Unicode MS"/>
          <w:color w:val="243447"/>
          <w:sz w:val="16"/>
        </w:rPr>
        <w:t xml:space="preserve">  tags += derive_goal_tags(profile.primary_goal, profile.secondary_goal)</w:t>
      </w:r>
      <w:r>
        <w:br w:type="textWrapping"/>
      </w:r>
      <w:r>
        <w:rPr>
          <w:rFonts w:ascii="Copperplate" w:hAnsi="Copperplate" w:eastAsia="Arial Unicode MS"/>
          <w:color w:val="243447"/>
          <w:sz w:val="16"/>
        </w:rPr>
        <w:t xml:space="preserve">  tags += derive_capacity_tags(profile.exercise_frequency_4w,</w:t>
      </w:r>
      <w:r>
        <w:br w:type="textWrapping"/>
      </w:r>
      <w:r>
        <w:rPr>
          <w:rFonts w:ascii="Copperplate" w:hAnsi="Copperplate" w:eastAsia="Arial Unicode MS"/>
          <w:color w:val="243447"/>
          <w:sz w:val="16"/>
        </w:rPr>
        <w:t xml:space="preserve">                               profile.continuous_activity_20m)</w:t>
      </w:r>
      <w:r>
        <w:br w:type="textWrapping"/>
      </w:r>
      <w:r>
        <w:rPr>
          <w:rFonts w:ascii="Copperplate" w:hAnsi="Copperplate" w:eastAsia="Arial Unicode MS"/>
          <w:color w:val="243447"/>
          <w:sz w:val="16"/>
        </w:rPr>
        <w:t xml:space="preserve">  tags += derive_impact_tags(profile.jump_tolerance)</w:t>
      </w:r>
      <w:r>
        <w:br w:type="textWrapping"/>
      </w:r>
      <w:r>
        <w:rPr>
          <w:rFonts w:ascii="Copperplate" w:hAnsi="Copperplate" w:eastAsia="Arial Unicode MS"/>
          <w:color w:val="243447"/>
          <w:sz w:val="16"/>
        </w:rPr>
        <w:t xml:space="preserve">  tags += derive_constraint_tags(profile.movement_limitations,</w:t>
      </w:r>
      <w:r>
        <w:br w:type="textWrapping"/>
      </w:r>
      <w:r>
        <w:rPr>
          <w:rFonts w:ascii="Copperplate" w:hAnsi="Copperplate" w:eastAsia="Arial Unicode MS"/>
          <w:color w:val="243447"/>
          <w:sz w:val="16"/>
        </w:rPr>
        <w:t xml:space="preserve">                                 profile.limitation_severity)</w:t>
      </w:r>
      <w:r>
        <w:br w:type="textWrapping"/>
      </w:r>
      <w:r>
        <w:rPr>
          <w:rFonts w:ascii="Copperplate" w:hAnsi="Copperplate" w:eastAsia="Arial Unicode MS"/>
          <w:color w:val="243447"/>
          <w:sz w:val="16"/>
        </w:rPr>
        <w:t xml:space="preserve">  tags += derive_preference_tags(profile.preferred_formats,</w:t>
      </w:r>
      <w:r>
        <w:br w:type="textWrapping"/>
      </w:r>
      <w:r>
        <w:rPr>
          <w:rFonts w:ascii="Copperplate" w:hAnsi="Copperplate" w:eastAsia="Arial Unicode MS"/>
          <w:color w:val="243447"/>
          <w:sz w:val="16"/>
        </w:rPr>
        <w:t xml:space="preserve">                                 profile.avoid_formats,</w:t>
      </w:r>
      <w:r>
        <w:br w:type="textWrapping"/>
      </w:r>
      <w:r>
        <w:rPr>
          <w:rFonts w:ascii="Copperplate" w:hAnsi="Copperplate" w:eastAsia="Arial Unicode MS"/>
          <w:color w:val="243447"/>
          <w:sz w:val="16"/>
        </w:rPr>
        <w:t xml:space="preserve">                                 profile.preferred_duration_min)</w:t>
      </w:r>
      <w:r>
        <w:br w:type="textWrapping"/>
      </w:r>
      <w:r>
        <w:br w:type="textWrapping"/>
      </w:r>
      <w:r>
        <w:rPr>
          <w:rFonts w:ascii="Copperplate" w:hAnsi="Copperplate" w:eastAsia="Arial Unicode MS"/>
          <w:color w:val="243447"/>
          <w:sz w:val="16"/>
        </w:rPr>
        <w:t xml:space="preserve">  if profile.life_stage == "pregnant":</w:t>
      </w:r>
      <w:r>
        <w:br w:type="textWrapping"/>
      </w:r>
      <w:r>
        <w:rPr>
          <w:rFonts w:ascii="Copperplate" w:hAnsi="Copperplate" w:eastAsia="Arial Unicode MS"/>
          <w:color w:val="243447"/>
          <w:sz w:val="16"/>
        </w:rPr>
        <w:t xml:space="preserve">      tags += ["pregnancy:blocked"]</w:t>
      </w:r>
      <w:r>
        <w:br w:type="textWrapping"/>
      </w:r>
      <w:r>
        <w:rPr>
          <w:rFonts w:ascii="Copperplate" w:hAnsi="Copperplate" w:eastAsia="Arial Unicode MS"/>
          <w:color w:val="243447"/>
          <w:sz w:val="16"/>
        </w:rPr>
        <w:t xml:space="preserve">      profile.recommendation_status = "blocked"</w:t>
      </w:r>
      <w:r>
        <w:br w:type="textWrapping"/>
      </w:r>
      <w:r>
        <w:br w:type="textWrapping"/>
      </w:r>
      <w:r>
        <w:rPr>
          <w:rFonts w:ascii="Copperplate" w:hAnsi="Copperplate" w:eastAsia="Arial Unicode MS"/>
          <w:color w:val="243447"/>
          <w:sz w:val="16"/>
        </w:rPr>
        <w:t xml:space="preserve">  if profile.clearance in ["no", "unknown"]:</w:t>
      </w:r>
      <w:r>
        <w:br w:type="textWrapping"/>
      </w:r>
      <w:r>
        <w:rPr>
          <w:rFonts w:ascii="Copperplate" w:hAnsi="Copperplate" w:eastAsia="Arial Unicode MS"/>
          <w:color w:val="243447"/>
          <w:sz w:val="16"/>
        </w:rPr>
        <w:t xml:space="preserve">      tags += ["clearance:unknown_or_no"]</w:t>
      </w:r>
      <w:r>
        <w:br w:type="textWrapping"/>
      </w:r>
      <w:r>
        <w:rPr>
          <w:rFonts w:ascii="Copperplate" w:hAnsi="Copperplate" w:eastAsia="Arial Unicode MS"/>
          <w:color w:val="243447"/>
          <w:sz w:val="16"/>
        </w:rPr>
        <w:t xml:space="preserve">      profile.recommendation_status = "blocked_or_manual_review"</w:t>
      </w:r>
      <w:r>
        <w:br w:type="textWrapping"/>
      </w:r>
      <w:r>
        <w:br w:type="textWrapping"/>
      </w:r>
      <w:r>
        <w:rPr>
          <w:rFonts w:ascii="Copperplate" w:hAnsi="Copperplate" w:eastAsia="Arial Unicode MS"/>
          <w:color w:val="243447"/>
          <w:sz w:val="16"/>
        </w:rPr>
        <w:t xml:space="preserve">  if has_warning_signs(profile.warning_signs):</w:t>
      </w:r>
      <w:r>
        <w:br w:type="textWrapping"/>
      </w:r>
      <w:r>
        <w:rPr>
          <w:rFonts w:ascii="Copperplate" w:hAnsi="Copperplate" w:eastAsia="Arial Unicode MS"/>
          <w:color w:val="243447"/>
          <w:sz w:val="16"/>
        </w:rPr>
        <w:t xml:space="preserve">      tags += ["warning_signs:present"]</w:t>
      </w:r>
      <w:r>
        <w:br w:type="textWrapping"/>
      </w:r>
      <w:r>
        <w:rPr>
          <w:rFonts w:ascii="Copperplate" w:hAnsi="Copperplate" w:eastAsia="Arial Unicode MS"/>
          <w:color w:val="243447"/>
          <w:sz w:val="16"/>
        </w:rPr>
        <w:t xml:space="preserve">      profile.recommendation_status = "blocked"</w:t>
      </w:r>
      <w:r>
        <w:br w:type="textWrapping"/>
      </w:r>
      <w:r>
        <w:br w:type="textWrapping"/>
      </w:r>
      <w:r>
        <w:rPr>
          <w:rFonts w:ascii="Copperplate" w:hAnsi="Copperplate" w:eastAsia="Arial Unicode MS"/>
          <w:color w:val="243447"/>
          <w:sz w:val="16"/>
        </w:rPr>
        <w:t xml:space="preserve">  if profile.life_stage == "postpartum":</w:t>
      </w:r>
      <w:r>
        <w:br w:type="textWrapping"/>
      </w:r>
      <w:r>
        <w:rPr>
          <w:rFonts w:ascii="Copperplate" w:hAnsi="Copperplate" w:eastAsia="Arial Unicode MS"/>
          <w:color w:val="243447"/>
          <w:sz w:val="16"/>
        </w:rPr>
        <w:t xml:space="preserve">      tags += derive_postpartum_stage(profile.postpartum_weeks)</w:t>
      </w:r>
      <w:r>
        <w:br w:type="textWrapping"/>
      </w:r>
      <w:r>
        <w:rPr>
          <w:rFonts w:ascii="Copperplate" w:hAnsi="Copperplate" w:eastAsia="Arial Unicode MS"/>
          <w:color w:val="243447"/>
          <w:sz w:val="16"/>
        </w:rPr>
        <w:t xml:space="preserve">      tags += derive_postpartum_safety_tags(profile.symptoms,</w:t>
      </w:r>
      <w:r>
        <w:br w:type="textWrapping"/>
      </w:r>
      <w:r>
        <w:rPr>
          <w:rFonts w:ascii="Copperplate" w:hAnsi="Copperplate" w:eastAsia="Arial Unicode MS"/>
          <w:color w:val="243447"/>
          <w:sz w:val="16"/>
        </w:rPr>
        <w:t xml:space="preserve">                                            profile.diastasis_flag,</w:t>
      </w:r>
      <w:r>
        <w:br w:type="textWrapping"/>
      </w:r>
      <w:r>
        <w:rPr>
          <w:rFonts w:ascii="Copperplate" w:hAnsi="Copperplate" w:eastAsia="Arial Unicode MS"/>
          <w:color w:val="243447"/>
          <w:sz w:val="16"/>
        </w:rPr>
        <w:t xml:space="preserve">                                            profile.clearance)</w:t>
      </w:r>
      <w:r>
        <w:br w:type="textWrapping"/>
      </w:r>
      <w:r>
        <w:br w:type="textWrapping"/>
      </w:r>
      <w:r>
        <w:rPr>
          <w:rFonts w:ascii="Copperplate" w:hAnsi="Copperplate" w:eastAsia="Arial Unicode MS"/>
          <w:color w:val="243447"/>
          <w:sz w:val="16"/>
        </w:rPr>
        <w:t xml:space="preserve">  return immutable_profile_version(profile, tags, source_and_rule_trace)</w:t>
      </w:r>
    </w:p>
    <w:p w14:paraId="5B1B03E5">
      <w:pPr>
        <w:keepLines w:val="0"/>
      </w:pPr>
      <w:r>
        <w:rPr>
          <w:rFonts w:ascii="Arial Unicode MS" w:hAnsi="Arial Unicode MS" w:eastAsia="Arial Unicode MS"/>
          <w:i/>
          <w:color w:val="1F2937"/>
          <w:sz w:val="21"/>
        </w:rPr>
        <w:t>recommendation_status</w:t>
      </w:r>
      <w:r>
        <w:rPr>
          <w:rFonts w:ascii="Arial Unicode MS" w:hAnsi="Arial Unicode MS" w:eastAsia="Arial Unicode MS"/>
          <w:color w:val="1F2937"/>
          <w:sz w:val="21"/>
        </w:rPr>
        <w:t xml:space="preserve"> 建议值：</w:t>
      </w:r>
      <w:r>
        <w:rPr>
          <w:rFonts w:ascii="Arial Unicode MS" w:hAnsi="Arial Unicode MS" w:eastAsia="Arial Unicode MS"/>
          <w:i/>
          <w:color w:val="1F2937"/>
          <w:sz w:val="21"/>
        </w:rPr>
        <w:t>ready</w:t>
      </w:r>
      <w:r>
        <w:rPr>
          <w:rFonts w:ascii="Arial Unicode MS" w:hAnsi="Arial Unicode MS" w:eastAsia="Arial Unicode MS"/>
          <w:color w:val="1F2937"/>
          <w:sz w:val="21"/>
        </w:rPr>
        <w:t>、</w:t>
      </w:r>
      <w:r>
        <w:rPr>
          <w:rFonts w:ascii="Arial Unicode MS" w:hAnsi="Arial Unicode MS" w:eastAsia="Arial Unicode MS"/>
          <w:i/>
          <w:color w:val="1F2937"/>
          <w:sz w:val="21"/>
        </w:rPr>
        <w:t>incomplete</w:t>
      </w:r>
      <w:r>
        <w:rPr>
          <w:rFonts w:ascii="Arial Unicode MS" w:hAnsi="Arial Unicode MS" w:eastAsia="Arial Unicode MS"/>
          <w:color w:val="1F2937"/>
          <w:sz w:val="21"/>
        </w:rPr>
        <w:t>、</w:t>
      </w:r>
      <w:r>
        <w:rPr>
          <w:rFonts w:ascii="Arial Unicode MS" w:hAnsi="Arial Unicode MS" w:eastAsia="Arial Unicode MS"/>
          <w:i/>
          <w:color w:val="1F2937"/>
          <w:sz w:val="21"/>
        </w:rPr>
        <w:t>blocked</w:t>
      </w:r>
      <w:r>
        <w:rPr>
          <w:rFonts w:ascii="Arial Unicode MS" w:hAnsi="Arial Unicode MS" w:eastAsia="Arial Unicode MS"/>
          <w:color w:val="1F2937"/>
          <w:sz w:val="21"/>
        </w:rPr>
        <w:t>、</w:t>
      </w:r>
      <w:r>
        <w:rPr>
          <w:rFonts w:ascii="Arial Unicode MS" w:hAnsi="Arial Unicode MS" w:eastAsia="Arial Unicode MS"/>
          <w:i/>
          <w:color w:val="1F2937"/>
          <w:sz w:val="21"/>
        </w:rPr>
        <w:t>manual_review</w:t>
      </w:r>
      <w:r>
        <w:rPr>
          <w:rFonts w:ascii="Arial Unicode MS" w:hAnsi="Arial Unicode MS" w:eastAsia="Arial Unicode MS"/>
          <w:color w:val="1F2937"/>
          <w:sz w:val="21"/>
        </w:rPr>
        <w:t>。阻断时不允许使用“随便找一门低强度课”作为兜底。</w:t>
      </w:r>
    </w:p>
    <w:p w14:paraId="53907F64">
      <w:pPr>
        <w:pStyle w:val="5"/>
      </w:pPr>
      <w:r>
        <w:rPr>
          <w:rFonts w:ascii="Arial Unicode MS" w:hAnsi="Arial Unicode MS" w:eastAsia="Arial Unicode MS"/>
          <w:color w:val="1F4D78"/>
          <w:sz w:val="24"/>
        </w:rPr>
        <w:t>3.7 用户分组（Segment）逻辑</w:t>
      </w:r>
    </w:p>
    <w:p w14:paraId="7C36EAD2">
      <w:pPr>
        <w:keepLines w:val="0"/>
      </w:pPr>
      <w:r>
        <w:rPr>
          <w:rFonts w:ascii="Arial Unicode MS" w:hAnsi="Arial Unicode MS" w:eastAsia="Arial Unicode MS"/>
          <w:color w:val="1F2937"/>
          <w:sz w:val="21"/>
        </w:rPr>
        <w:t>标签是事实和派生状态；分组是可保存的查询。不要把“分组”复制成大量静态用户标签。</w:t>
      </w:r>
    </w:p>
    <w:p w14:paraId="1074AC75">
      <w:pPr>
        <w:keepLines w:val="0"/>
      </w:pPr>
      <w:r>
        <w:rPr>
          <w:rFonts w:ascii="Arial Unicode MS" w:hAnsi="Arial Unicode MS" w:eastAsia="Arial Unicode MS"/>
          <w:color w:val="1F2937"/>
          <w:sz w:val="21"/>
        </w:rPr>
        <w:t>建议 DSL：</w:t>
      </w:r>
    </w:p>
    <w:p w14:paraId="2573CC68">
      <w:pPr>
        <w:pStyle w:val="164"/>
        <w:shd w:val="clear" w:fill="F4F6F9"/>
      </w:pPr>
      <w:r>
        <w:rPr>
          <w:rFonts w:ascii="Copperplate" w:hAnsi="Copperplate" w:eastAsia="Arial Unicode MS"/>
          <w:color w:val="243447"/>
          <w:sz w:val="16"/>
        </w:rPr>
        <w:t>{</w:t>
      </w:r>
      <w:r>
        <w:br w:type="textWrapping"/>
      </w:r>
      <w:r>
        <w:rPr>
          <w:rFonts w:ascii="Copperplate" w:hAnsi="Copperplate" w:eastAsia="Arial Unicode MS"/>
          <w:color w:val="243447"/>
          <w:sz w:val="16"/>
        </w:rPr>
        <w:t xml:space="preserve">  "version": 1,</w:t>
      </w:r>
      <w:r>
        <w:br w:type="textWrapping"/>
      </w:r>
      <w:r>
        <w:rPr>
          <w:rFonts w:ascii="Copperplate" w:hAnsi="Copperplate" w:eastAsia="Arial Unicode MS"/>
          <w:color w:val="243447"/>
          <w:sz w:val="16"/>
        </w:rPr>
        <w:t xml:space="preserve">  "operator": "and",</w:t>
      </w:r>
      <w:r>
        <w:br w:type="textWrapping"/>
      </w:r>
      <w:r>
        <w:rPr>
          <w:rFonts w:ascii="Copperplate" w:hAnsi="Copperplate" w:eastAsia="Arial Unicode MS"/>
          <w:color w:val="243447"/>
          <w:sz w:val="16"/>
        </w:rPr>
        <w:t xml:space="preserve">  "conditions": [</w:t>
      </w:r>
      <w:r>
        <w:br w:type="textWrapping"/>
      </w:r>
      <w:r>
        <w:rPr>
          <w:rFonts w:ascii="Copperplate" w:hAnsi="Copperplate" w:eastAsia="Arial Unicode MS"/>
          <w:color w:val="243447"/>
          <w:sz w:val="16"/>
        </w:rPr>
        <w:t xml:space="preserve">    {"field": "user_tag", "tag_key": "goal:fat_loss", "state": "active"},</w:t>
      </w:r>
      <w:r>
        <w:br w:type="textWrapping"/>
      </w:r>
      <w:r>
        <w:rPr>
          <w:rFonts w:ascii="Copperplate" w:hAnsi="Copperplate" w:eastAsia="Arial Unicode MS"/>
          <w:color w:val="243447"/>
          <w:sz w:val="16"/>
        </w:rPr>
        <w:t xml:space="preserve">    {</w:t>
      </w:r>
      <w:r>
        <w:br w:type="textWrapping"/>
      </w:r>
      <w:r>
        <w:rPr>
          <w:rFonts w:ascii="Copperplate" w:hAnsi="Copperplate" w:eastAsia="Arial Unicode MS"/>
          <w:color w:val="243447"/>
          <w:sz w:val="16"/>
        </w:rPr>
        <w:t xml:space="preserve">      "operator": "or",</w:t>
      </w:r>
      <w:r>
        <w:br w:type="textWrapping"/>
      </w:r>
      <w:r>
        <w:rPr>
          <w:rFonts w:ascii="Copperplate" w:hAnsi="Copperplate" w:eastAsia="Arial Unicode MS"/>
          <w:color w:val="243447"/>
          <w:sz w:val="16"/>
        </w:rPr>
        <w:t xml:space="preserve">      "conditions": [</w:t>
      </w:r>
      <w:r>
        <w:br w:type="textWrapping"/>
      </w:r>
      <w:r>
        <w:rPr>
          <w:rFonts w:ascii="Copperplate" w:hAnsi="Copperplate" w:eastAsia="Arial Unicode MS"/>
          <w:color w:val="243447"/>
          <w:sz w:val="16"/>
        </w:rPr>
        <w:t xml:space="preserve">        {"field": "user_tag", "tag_key": "fitness_capacity:L1", "state": "active"},</w:t>
      </w:r>
      <w:r>
        <w:br w:type="textWrapping"/>
      </w:r>
      <w:r>
        <w:rPr>
          <w:rFonts w:ascii="Copperplate" w:hAnsi="Copperplate" w:eastAsia="Arial Unicode MS"/>
          <w:color w:val="243447"/>
          <w:sz w:val="16"/>
        </w:rPr>
        <w:t xml:space="preserve">        {"field": "user_tag", "tag_key": "fitness_capacity:L2", "state": "active"}</w:t>
      </w:r>
      <w:r>
        <w:br w:type="textWrapping"/>
      </w:r>
      <w:r>
        <w:rPr>
          <w:rFonts w:ascii="Copperplate" w:hAnsi="Copperplate" w:eastAsia="Arial Unicode MS"/>
          <w:color w:val="243447"/>
          <w:sz w:val="16"/>
        </w:rPr>
        <w:t xml:space="preserve">      ]</w:t>
      </w:r>
      <w:r>
        <w:br w:type="textWrapping"/>
      </w:r>
      <w:r>
        <w:rPr>
          <w:rFonts w:ascii="Copperplate" w:hAnsi="Copperplate" w:eastAsia="Arial Unicode MS"/>
          <w:color w:val="243447"/>
          <w:sz w:val="16"/>
        </w:rPr>
        <w:t xml:space="preserve">    },</w:t>
      </w:r>
      <w:r>
        <w:br w:type="textWrapping"/>
      </w:r>
      <w:r>
        <w:rPr>
          <w:rFonts w:ascii="Copperplate" w:hAnsi="Copperplate" w:eastAsia="Arial Unicode MS"/>
          <w:color w:val="243447"/>
          <w:sz w:val="16"/>
        </w:rPr>
        <w:t xml:space="preserve">    {"field": "user_tag", "tag_key": "pregnancy:blocked", "state": "not_exists"}</w:t>
      </w:r>
      <w:r>
        <w:br w:type="textWrapping"/>
      </w:r>
      <w:r>
        <w:rPr>
          <w:rFonts w:ascii="Copperplate" w:hAnsi="Copperplate" w:eastAsia="Arial Unicode MS"/>
          <w:color w:val="243447"/>
          <w:sz w:val="16"/>
        </w:rPr>
        <w:t xml:space="preserve">  ]</w:t>
      </w:r>
      <w:r>
        <w:br w:type="textWrapping"/>
      </w:r>
      <w:r>
        <w:rPr>
          <w:rFonts w:ascii="Copperplate" w:hAnsi="Copperplate" w:eastAsia="Arial Unicode MS"/>
          <w:color w:val="243447"/>
          <w:sz w:val="16"/>
        </w:rPr>
        <w:t>}</w:t>
      </w:r>
    </w:p>
    <w:p w14:paraId="01E914BD">
      <w:pPr>
        <w:keepLines w:val="0"/>
      </w:pPr>
      <w:r>
        <w:rPr>
          <w:rFonts w:ascii="Arial Unicode MS" w:hAnsi="Arial Unicode MS" w:eastAsia="Arial Unicode MS"/>
          <w:color w:val="1F2937"/>
          <w:sz w:val="21"/>
        </w:rPr>
        <w:t>分组执行规则：</w:t>
      </w:r>
    </w:p>
    <w:p w14:paraId="01401790">
      <w:pPr>
        <w:pStyle w:val="16"/>
      </w:pPr>
      <w:r>
        <w:rPr>
          <w:rFonts w:ascii="Arial Unicode MS" w:hAnsi="Arial Unicode MS" w:eastAsia="Arial Unicode MS"/>
          <w:i/>
          <w:color w:val="1F2937"/>
          <w:sz w:val="21"/>
        </w:rPr>
        <w:t>user_tag</w:t>
      </w:r>
      <w:r>
        <w:rPr>
          <w:rFonts w:ascii="Arial Unicode MS" w:hAnsi="Arial Unicode MS" w:eastAsia="Arial Unicode MS"/>
          <w:color w:val="1F2937"/>
          <w:sz w:val="21"/>
        </w:rPr>
        <w:t xml:space="preserve"> 条件只匹配 </w:t>
      </w:r>
      <w:r>
        <w:rPr>
          <w:rFonts w:ascii="Arial Unicode MS" w:hAnsi="Arial Unicode MS" w:eastAsia="Arial Unicode MS"/>
          <w:i/>
          <w:color w:val="1F2937"/>
          <w:sz w:val="21"/>
        </w:rPr>
        <w:t>state=active</w:t>
      </w:r>
      <w:r>
        <w:rPr>
          <w:rFonts w:ascii="Arial Unicode MS" w:hAnsi="Arial Unicode MS" w:eastAsia="Arial Unicode MS"/>
          <w:color w:val="1F2937"/>
          <w:sz w:val="21"/>
        </w:rPr>
        <w:t xml:space="preserve">，除非条件显式要求 </w:t>
      </w:r>
      <w:r>
        <w:rPr>
          <w:rFonts w:ascii="Arial Unicode MS" w:hAnsi="Arial Unicode MS" w:eastAsia="Arial Unicode MS"/>
          <w:i/>
          <w:color w:val="1F2937"/>
          <w:sz w:val="21"/>
        </w:rPr>
        <w:t>unknown</w:t>
      </w:r>
      <w:r>
        <w:rPr>
          <w:rFonts w:ascii="Arial Unicode MS" w:hAnsi="Arial Unicode MS" w:eastAsia="Arial Unicode MS"/>
          <w:color w:val="1F2937"/>
          <w:sz w:val="21"/>
        </w:rPr>
        <w:t>。</w:t>
      </w:r>
    </w:p>
    <w:p w14:paraId="731FFCF0">
      <w:pPr>
        <w:pStyle w:val="16"/>
      </w:pPr>
      <w:r>
        <w:rPr>
          <w:rFonts w:ascii="Arial Unicode MS" w:hAnsi="Arial Unicode MS" w:eastAsia="Arial Unicode MS"/>
          <w:color w:val="1F2937"/>
          <w:sz w:val="21"/>
        </w:rPr>
        <w:t xml:space="preserve">敏感标签分组需要 </w:t>
      </w:r>
      <w:r>
        <w:rPr>
          <w:rFonts w:ascii="Arial Unicode MS" w:hAnsi="Arial Unicode MS" w:eastAsia="Arial Unicode MS"/>
          <w:i/>
          <w:color w:val="1F2937"/>
          <w:sz w:val="21"/>
        </w:rPr>
        <w:t>users:sensitive:read</w:t>
      </w:r>
      <w:r>
        <w:rPr>
          <w:rFonts w:ascii="Arial Unicode MS" w:hAnsi="Arial Unicode MS" w:eastAsia="Arial Unicode MS"/>
          <w:color w:val="1F2937"/>
          <w:sz w:val="21"/>
        </w:rPr>
        <w:t xml:space="preserve"> 或单独的受限分组权限；普通运营不能用“多囊/产后/盆底”做无授权导出。</w:t>
      </w:r>
    </w:p>
    <w:p w14:paraId="249E85D2">
      <w:pPr>
        <w:pStyle w:val="16"/>
      </w:pPr>
      <w:r>
        <w:rPr>
          <w:rFonts w:ascii="Arial Unicode MS" w:hAnsi="Arial Unicode MS" w:eastAsia="Arial Unicode MS"/>
          <w:color w:val="1F2937"/>
          <w:sz w:val="21"/>
        </w:rPr>
        <w:t xml:space="preserve">分组预估先返回估算值；正式刷新异步生成 </w:t>
      </w:r>
      <w:r>
        <w:rPr>
          <w:rFonts w:ascii="Arial Unicode MS" w:hAnsi="Arial Unicode MS" w:eastAsia="Arial Unicode MS"/>
          <w:i/>
          <w:color w:val="1F2937"/>
          <w:sz w:val="21"/>
        </w:rPr>
        <w:t>segment_memberships</w:t>
      </w:r>
      <w:r>
        <w:rPr>
          <w:rFonts w:ascii="Arial Unicode MS" w:hAnsi="Arial Unicode MS" w:eastAsia="Arial Unicode MS"/>
          <w:color w:val="1F2937"/>
          <w:sz w:val="21"/>
        </w:rPr>
        <w:t xml:space="preserve"> 快照。</w:t>
      </w:r>
    </w:p>
    <w:p w14:paraId="5C10D408">
      <w:pPr>
        <w:pStyle w:val="16"/>
      </w:pPr>
      <w:r>
        <w:rPr>
          <w:rFonts w:ascii="Arial Unicode MS" w:hAnsi="Arial Unicode MS" w:eastAsia="Arial Unicode MS"/>
          <w:color w:val="1F2937"/>
          <w:sz w:val="21"/>
        </w:rPr>
        <w:t xml:space="preserve">分组规则版本变化不回写历史触达任务；发送任务保存当时的 </w:t>
      </w:r>
      <w:r>
        <w:rPr>
          <w:rFonts w:ascii="Arial Unicode MS" w:hAnsi="Arial Unicode MS" w:eastAsia="Arial Unicode MS"/>
          <w:i/>
          <w:color w:val="1F2937"/>
          <w:sz w:val="21"/>
        </w:rPr>
        <w:t>segment_id</w:t>
      </w:r>
      <w:r>
        <w:rPr>
          <w:rFonts w:ascii="Arial Unicode MS" w:hAnsi="Arial Unicode MS" w:eastAsia="Arial Unicode MS"/>
          <w:color w:val="1F2937"/>
          <w:sz w:val="21"/>
        </w:rPr>
        <w:t>、</w:t>
      </w:r>
      <w:r>
        <w:rPr>
          <w:rFonts w:ascii="Arial Unicode MS" w:hAnsi="Arial Unicode MS" w:eastAsia="Arial Unicode MS"/>
          <w:i/>
          <w:color w:val="1F2937"/>
          <w:sz w:val="21"/>
        </w:rPr>
        <w:t>segment_version</w:t>
      </w:r>
      <w:r>
        <w:rPr>
          <w:rFonts w:ascii="Arial Unicode MS" w:hAnsi="Arial Unicode MS" w:eastAsia="Arial Unicode MS"/>
          <w:color w:val="1F2937"/>
          <w:sz w:val="21"/>
        </w:rPr>
        <w:t xml:space="preserve"> 和成员快照 hash。</w:t>
      </w:r>
    </w:p>
    <w:p w14:paraId="7FCD3C94">
      <w:pPr>
        <w:pStyle w:val="16"/>
      </w:pPr>
      <w:r>
        <w:rPr>
          <w:rFonts w:ascii="Arial Unicode MS" w:hAnsi="Arial Unicode MS" w:eastAsia="Arial Unicode MS"/>
          <w:color w:val="1F2937"/>
          <w:sz w:val="21"/>
        </w:rPr>
        <w:t>任何跨标签分组都必须显示“命中了哪些条件”，不能只显示人数。</w:t>
      </w:r>
    </w:p>
    <w:p w14:paraId="1DCA715B">
      <w:pPr>
        <w:pStyle w:val="4"/>
      </w:pPr>
      <w:r>
        <w:rPr>
          <w:rFonts w:ascii="Arial Unicode MS" w:hAnsi="Arial Unicode MS" w:eastAsia="Arial Unicode MS"/>
          <w:color w:val="2E74B5"/>
          <w:sz w:val="26"/>
        </w:rPr>
        <w:t>4. 数据库设计（PostgreSQL）</w:t>
      </w:r>
    </w:p>
    <w:p w14:paraId="715ED0FA">
      <w:pPr>
        <w:pStyle w:val="5"/>
      </w:pPr>
      <w:r>
        <w:rPr>
          <w:rFonts w:ascii="Arial Unicode MS" w:hAnsi="Arial Unicode MS" w:eastAsia="Arial Unicode MS"/>
          <w:color w:val="1F4D78"/>
          <w:sz w:val="24"/>
        </w:rPr>
        <w:t>4.1 复用现有表的原则</w:t>
      </w:r>
    </w:p>
    <w:p w14:paraId="666F493C">
      <w:pPr>
        <w:keepLines w:val="0"/>
      </w:pPr>
      <w:r>
        <w:rPr>
          <w:rFonts w:ascii="Arial Unicode MS" w:hAnsi="Arial Unicode MS" w:eastAsia="Arial Unicode MS"/>
          <w:color w:val="1F2937"/>
          <w:sz w:val="21"/>
        </w:rPr>
        <w:t xml:space="preserve">现有项目已有 </w:t>
      </w:r>
      <w:r>
        <w:rPr>
          <w:rFonts w:ascii="Arial Unicode MS" w:hAnsi="Arial Unicode MS" w:eastAsia="Arial Unicode MS"/>
          <w:i/>
          <w:color w:val="1F2937"/>
          <w:sz w:val="21"/>
        </w:rPr>
        <w:t>users</w:t>
      </w:r>
      <w:r>
        <w:rPr>
          <w:rFonts w:ascii="Arial Unicode MS" w:hAnsi="Arial Unicode MS" w:eastAsia="Arial Unicode MS"/>
          <w:color w:val="1F2937"/>
          <w:sz w:val="21"/>
        </w:rPr>
        <w:t>、</w:t>
      </w:r>
      <w:r>
        <w:rPr>
          <w:rFonts w:ascii="Arial Unicode MS" w:hAnsi="Arial Unicode MS" w:eastAsia="Arial Unicode MS"/>
          <w:i/>
          <w:color w:val="1F2937"/>
          <w:sz w:val="21"/>
        </w:rPr>
        <w:t>tags</w:t>
      </w:r>
      <w:r>
        <w:rPr>
          <w:rFonts w:ascii="Arial Unicode MS" w:hAnsi="Arial Unicode MS" w:eastAsia="Arial Unicode MS"/>
          <w:color w:val="1F2937"/>
          <w:sz w:val="21"/>
        </w:rPr>
        <w:t>、</w:t>
      </w:r>
      <w:r>
        <w:rPr>
          <w:rFonts w:ascii="Arial Unicode MS" w:hAnsi="Arial Unicode MS" w:eastAsia="Arial Unicode MS"/>
          <w:i/>
          <w:color w:val="1F2937"/>
          <w:sz w:val="21"/>
        </w:rPr>
        <w:t>user_tags</w:t>
      </w:r>
      <w:r>
        <w:rPr>
          <w:rFonts w:ascii="Arial Unicode MS" w:hAnsi="Arial Unicode MS" w:eastAsia="Arial Unicode MS"/>
          <w:color w:val="1F2937"/>
          <w:sz w:val="21"/>
        </w:rPr>
        <w:t>、</w:t>
      </w:r>
      <w:r>
        <w:rPr>
          <w:rFonts w:ascii="Arial Unicode MS" w:hAnsi="Arial Unicode MS" w:eastAsia="Arial Unicode MS"/>
          <w:i/>
          <w:color w:val="1F2937"/>
          <w:sz w:val="21"/>
        </w:rPr>
        <w:t>quizzes</w:t>
      </w:r>
      <w:r>
        <w:rPr>
          <w:rFonts w:ascii="Arial Unicode MS" w:hAnsi="Arial Unicode MS" w:eastAsia="Arial Unicode MS"/>
          <w:color w:val="1F2937"/>
          <w:sz w:val="21"/>
        </w:rPr>
        <w:t>、</w:t>
      </w:r>
      <w:r>
        <w:rPr>
          <w:rFonts w:ascii="Arial Unicode MS" w:hAnsi="Arial Unicode MS" w:eastAsia="Arial Unicode MS"/>
          <w:i/>
          <w:color w:val="1F2937"/>
          <w:sz w:val="21"/>
        </w:rPr>
        <w:t>quiz_versions</w:t>
      </w:r>
      <w:r>
        <w:rPr>
          <w:rFonts w:ascii="Arial Unicode MS" w:hAnsi="Arial Unicode MS" w:eastAsia="Arial Unicode MS"/>
          <w:color w:val="1F2937"/>
          <w:sz w:val="21"/>
        </w:rPr>
        <w:t>、</w:t>
      </w:r>
      <w:r>
        <w:rPr>
          <w:rFonts w:ascii="Arial Unicode MS" w:hAnsi="Arial Unicode MS" w:eastAsia="Arial Unicode MS"/>
          <w:i/>
          <w:color w:val="1F2937"/>
          <w:sz w:val="21"/>
        </w:rPr>
        <w:t>quiz_questions</w:t>
      </w:r>
      <w:r>
        <w:rPr>
          <w:rFonts w:ascii="Arial Unicode MS" w:hAnsi="Arial Unicode MS" w:eastAsia="Arial Unicode MS"/>
          <w:color w:val="1F2937"/>
          <w:sz w:val="21"/>
        </w:rPr>
        <w:t>、</w:t>
      </w:r>
      <w:r>
        <w:rPr>
          <w:rFonts w:ascii="Arial Unicode MS" w:hAnsi="Arial Unicode MS" w:eastAsia="Arial Unicode MS"/>
          <w:i/>
          <w:color w:val="1F2937"/>
          <w:sz w:val="21"/>
        </w:rPr>
        <w:t>quiz_options</w:t>
      </w:r>
      <w:r>
        <w:rPr>
          <w:rFonts w:ascii="Arial Unicode MS" w:hAnsi="Arial Unicode MS" w:eastAsia="Arial Unicode MS"/>
          <w:color w:val="1F2937"/>
          <w:sz w:val="21"/>
        </w:rPr>
        <w:t>、</w:t>
      </w:r>
      <w:r>
        <w:rPr>
          <w:rFonts w:ascii="Arial Unicode MS" w:hAnsi="Arial Unicode MS" w:eastAsia="Arial Unicode MS"/>
          <w:i/>
          <w:color w:val="1F2937"/>
          <w:sz w:val="21"/>
        </w:rPr>
        <w:t>quiz_submissions</w:t>
      </w:r>
      <w:r>
        <w:rPr>
          <w:rFonts w:ascii="Arial Unicode MS" w:hAnsi="Arial Unicode MS" w:eastAsia="Arial Unicode MS"/>
          <w:color w:val="1F2937"/>
          <w:sz w:val="21"/>
        </w:rPr>
        <w:t>、</w:t>
      </w:r>
      <w:r>
        <w:rPr>
          <w:rFonts w:ascii="Arial Unicode MS" w:hAnsi="Arial Unicode MS" w:eastAsia="Arial Unicode MS"/>
          <w:i/>
          <w:color w:val="1F2937"/>
          <w:sz w:val="21"/>
        </w:rPr>
        <w:t>quiz_results</w:t>
      </w:r>
      <w:r>
        <w:rPr>
          <w:rFonts w:ascii="Arial Unicode MS" w:hAnsi="Arial Unicode MS" w:eastAsia="Arial Unicode MS"/>
          <w:color w:val="1F2937"/>
          <w:sz w:val="21"/>
        </w:rPr>
        <w:t>、</w:t>
      </w:r>
      <w:r>
        <w:rPr>
          <w:rFonts w:ascii="Arial Unicode MS" w:hAnsi="Arial Unicode MS" w:eastAsia="Arial Unicode MS"/>
          <w:i/>
          <w:color w:val="1F2937"/>
          <w:sz w:val="21"/>
        </w:rPr>
        <w:t>audit_logs</w:t>
      </w:r>
      <w:r>
        <w:rPr>
          <w:rFonts w:ascii="Arial Unicode MS" w:hAnsi="Arial Unicode MS" w:eastAsia="Arial Unicode MS"/>
          <w:color w:val="1F2937"/>
          <w:sz w:val="21"/>
        </w:rPr>
        <w:t xml:space="preserve"> 等概念时，优先增量扩展，不要创建同义表。</w:t>
      </w:r>
    </w:p>
    <w:p w14:paraId="41C213DC">
      <w:pPr>
        <w:keepLines w:val="0"/>
      </w:pPr>
      <w:r>
        <w:rPr>
          <w:rFonts w:ascii="Arial Unicode MS" w:hAnsi="Arial Unicode MS" w:eastAsia="Arial Unicode MS"/>
          <w:color w:val="1F2937"/>
          <w:sz w:val="21"/>
        </w:rPr>
        <w:t>推荐演进：</w:t>
      </w:r>
    </w:p>
    <w:p w14:paraId="26A0F25E">
      <w:pPr>
        <w:pStyle w:val="16"/>
      </w:pPr>
      <w:r>
        <w:rPr>
          <w:rFonts w:ascii="Arial Unicode MS" w:hAnsi="Arial Unicode MS" w:eastAsia="Arial Unicode MS"/>
          <w:color w:val="1F2937"/>
          <w:sz w:val="21"/>
        </w:rPr>
        <w:t xml:space="preserve">保留现有 </w:t>
      </w:r>
      <w:r>
        <w:rPr>
          <w:rFonts w:ascii="Arial Unicode MS" w:hAnsi="Arial Unicode MS" w:eastAsia="Arial Unicode MS"/>
          <w:i/>
          <w:color w:val="1F2937"/>
          <w:sz w:val="21"/>
        </w:rPr>
        <w:t>quizzes</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quiz_*</w:t>
      </w:r>
      <w:r>
        <w:rPr>
          <w:rFonts w:ascii="Arial Unicode MS" w:hAnsi="Arial Unicode MS" w:eastAsia="Arial Unicode MS"/>
          <w:color w:val="1F2937"/>
          <w:sz w:val="21"/>
        </w:rPr>
        <w:t xml:space="preserve"> 命名；把旧问卷记录标记为 </w:t>
      </w:r>
      <w:r>
        <w:rPr>
          <w:rFonts w:ascii="Arial Unicode MS" w:hAnsi="Arial Unicode MS" w:eastAsia="Arial Unicode MS"/>
          <w:i/>
          <w:color w:val="1F2937"/>
          <w:sz w:val="21"/>
        </w:rPr>
        <w:t>legacy</w:t>
      </w:r>
      <w:r>
        <w:rPr>
          <w:rFonts w:ascii="Arial Unicode MS" w:hAnsi="Arial Unicode MS" w:eastAsia="Arial Unicode MS"/>
          <w:color w:val="1F2937"/>
          <w:sz w:val="21"/>
        </w:rPr>
        <w:t xml:space="preserve">，新版本使用 </w:t>
      </w:r>
      <w:r>
        <w:rPr>
          <w:rFonts w:ascii="Arial Unicode MS" w:hAnsi="Arial Unicode MS" w:eastAsia="Arial Unicode MS"/>
          <w:i/>
          <w:color w:val="1F2937"/>
          <w:sz w:val="21"/>
        </w:rPr>
        <w:t>questionnaire_type=onboarding</w:t>
      </w:r>
      <w:r>
        <w:rPr>
          <w:rFonts w:ascii="Arial Unicode MS" w:hAnsi="Arial Unicode MS" w:eastAsia="Arial Unicode MS"/>
          <w:color w:val="1F2937"/>
          <w:sz w:val="21"/>
        </w:rPr>
        <w:t>。</w:t>
      </w:r>
    </w:p>
    <w:p w14:paraId="56EEBA2B">
      <w:pPr>
        <w:pStyle w:val="16"/>
      </w:pPr>
      <w:r>
        <w:rPr>
          <w:rFonts w:ascii="Arial Unicode MS" w:hAnsi="Arial Unicode MS" w:eastAsia="Arial Unicode MS"/>
          <w:color w:val="1F2937"/>
          <w:sz w:val="21"/>
        </w:rPr>
        <w:t xml:space="preserve">保留现有 </w:t>
      </w:r>
      <w:r>
        <w:rPr>
          <w:rFonts w:ascii="Arial Unicode MS" w:hAnsi="Arial Unicode MS" w:eastAsia="Arial Unicode MS"/>
          <w:i/>
          <w:color w:val="1F2937"/>
          <w:sz w:val="21"/>
        </w:rPr>
        <w:t>tags</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user_tags</w:t>
      </w:r>
      <w:r>
        <w:rPr>
          <w:rFonts w:ascii="Arial Unicode MS" w:hAnsi="Arial Unicode MS" w:eastAsia="Arial Unicode MS"/>
          <w:color w:val="1F2937"/>
          <w:sz w:val="21"/>
        </w:rPr>
        <w:t xml:space="preserve">，补齐 </w:t>
      </w:r>
      <w:r>
        <w:rPr>
          <w:rFonts w:ascii="Arial Unicode MS" w:hAnsi="Arial Unicode MS" w:eastAsia="Arial Unicode MS"/>
          <w:i/>
          <w:color w:val="1F2937"/>
          <w:sz w:val="21"/>
        </w:rPr>
        <w:t>tag_group_key</w:t>
      </w:r>
      <w:r>
        <w:rPr>
          <w:rFonts w:ascii="Arial Unicode MS" w:hAnsi="Arial Unicode MS" w:eastAsia="Arial Unicode MS"/>
          <w:color w:val="1F2937"/>
          <w:sz w:val="21"/>
        </w:rPr>
        <w:t>、</w:t>
      </w:r>
      <w:r>
        <w:rPr>
          <w:rFonts w:ascii="Arial Unicode MS" w:hAnsi="Arial Unicode MS" w:eastAsia="Arial Unicode MS"/>
          <w:i/>
          <w:color w:val="1F2937"/>
          <w:sz w:val="21"/>
        </w:rPr>
        <w:t>decision_layer</w:t>
      </w:r>
      <w:r>
        <w:rPr>
          <w:rFonts w:ascii="Arial Unicode MS" w:hAnsi="Arial Unicode MS" w:eastAsia="Arial Unicode MS"/>
          <w:color w:val="1F2937"/>
          <w:sz w:val="21"/>
        </w:rPr>
        <w:t>、版本和来源字段。</w:t>
      </w:r>
    </w:p>
    <w:p w14:paraId="1BFC99CC">
      <w:pPr>
        <w:pStyle w:val="16"/>
      </w:pPr>
      <w:r>
        <w:rPr>
          <w:rFonts w:ascii="Arial Unicode MS" w:hAnsi="Arial Unicode MS" w:eastAsia="Arial Unicode MS"/>
          <w:color w:val="1F2937"/>
          <w:sz w:val="21"/>
        </w:rPr>
        <w:t xml:space="preserve">旧的平面 </w:t>
      </w:r>
      <w:r>
        <w:rPr>
          <w:rFonts w:ascii="Arial Unicode MS" w:hAnsi="Arial Unicode MS" w:eastAsia="Arial Unicode MS"/>
          <w:i/>
          <w:color w:val="1F2937"/>
          <w:sz w:val="21"/>
        </w:rPr>
        <w:t>user_tags</w:t>
      </w:r>
      <w:r>
        <w:rPr>
          <w:rFonts w:ascii="Arial Unicode MS" w:hAnsi="Arial Unicode MS" w:eastAsia="Arial Unicode MS"/>
          <w:color w:val="1F2937"/>
          <w:sz w:val="21"/>
        </w:rPr>
        <w:t xml:space="preserve"> 查询接口继续兼容，但内部改为只读取当前有效 </w:t>
      </w:r>
      <w:r>
        <w:rPr>
          <w:rFonts w:ascii="Arial Unicode MS" w:hAnsi="Arial Unicode MS" w:eastAsia="Arial Unicode MS"/>
          <w:i/>
          <w:color w:val="1F2937"/>
          <w:sz w:val="21"/>
        </w:rPr>
        <w:t>profile_version_id</w:t>
      </w:r>
      <w:r>
        <w:rPr>
          <w:rFonts w:ascii="Arial Unicode MS" w:hAnsi="Arial Unicode MS" w:eastAsia="Arial Unicode MS"/>
          <w:color w:val="1F2937"/>
          <w:sz w:val="21"/>
        </w:rPr>
        <w:t xml:space="preserve"> 的标签。</w:t>
      </w:r>
    </w:p>
    <w:p w14:paraId="70067408">
      <w:pPr>
        <w:pStyle w:val="16"/>
      </w:pPr>
      <w:r>
        <w:rPr>
          <w:rFonts w:ascii="Arial Unicode MS" w:hAnsi="Arial Unicode MS" w:eastAsia="Arial Unicode MS"/>
          <w:color w:val="1F2937"/>
          <w:sz w:val="21"/>
        </w:rPr>
        <w:t xml:space="preserve">原始答案和派生档案分表保存，不把 </w:t>
      </w:r>
      <w:r>
        <w:rPr>
          <w:rFonts w:ascii="Arial Unicode MS" w:hAnsi="Arial Unicode MS" w:eastAsia="Arial Unicode MS"/>
          <w:i/>
          <w:color w:val="1F2937"/>
          <w:sz w:val="21"/>
        </w:rPr>
        <w:t>quiz_results</w:t>
      </w:r>
      <w:r>
        <w:rPr>
          <w:rFonts w:ascii="Arial Unicode MS" w:hAnsi="Arial Unicode MS" w:eastAsia="Arial Unicode MS"/>
          <w:color w:val="1F2937"/>
          <w:sz w:val="21"/>
        </w:rPr>
        <w:t xml:space="preserve"> 当成唯一事实源。</w:t>
      </w:r>
    </w:p>
    <w:p w14:paraId="6A27E2A1">
      <w:pPr>
        <w:pStyle w:val="5"/>
      </w:pPr>
      <w:r>
        <w:rPr>
          <w:rFonts w:ascii="Arial Unicode MS" w:hAnsi="Arial Unicode MS" w:eastAsia="Arial Unicode MS"/>
          <w:color w:val="1F4D78"/>
          <w:sz w:val="24"/>
        </w:rPr>
        <w:t>4.2 核心表清单</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1B07FF7F">
        <w:trPr>
          <w:tblHeader/>
        </w:trPr>
        <w:tc>
          <w:tcPr>
            <w:tcW w:w="1900" w:type="dxa"/>
            <w:shd w:val="clear" w:color="auto" w:fill="E8EEF5"/>
            <w:tcMar>
              <w:top w:w="80" w:type="dxa"/>
              <w:left w:w="120" w:type="dxa"/>
              <w:bottom w:w="80" w:type="dxa"/>
              <w:right w:w="120" w:type="dxa"/>
            </w:tcMar>
            <w:vAlign w:val="center"/>
          </w:tcPr>
          <w:p w14:paraId="60550119">
            <w:pPr>
              <w:spacing w:before="0" w:after="0" w:line="259" w:lineRule="auto"/>
            </w:pPr>
            <w:r>
              <w:rPr>
                <w:rFonts w:ascii="Arial Unicode MS" w:hAnsi="Arial Unicode MS" w:eastAsia="Arial Unicode MS"/>
                <w:b/>
                <w:color w:val="0B2545"/>
                <w:sz w:val="17"/>
              </w:rPr>
              <w:t>表</w:t>
            </w:r>
          </w:p>
        </w:tc>
        <w:tc>
          <w:tcPr>
            <w:tcW w:w="3500" w:type="dxa"/>
            <w:shd w:val="clear" w:color="auto" w:fill="E8EEF5"/>
            <w:tcMar>
              <w:top w:w="80" w:type="dxa"/>
              <w:left w:w="120" w:type="dxa"/>
              <w:bottom w:w="80" w:type="dxa"/>
              <w:right w:w="120" w:type="dxa"/>
            </w:tcMar>
            <w:vAlign w:val="center"/>
          </w:tcPr>
          <w:p w14:paraId="7B4CEE26">
            <w:pPr>
              <w:spacing w:before="0" w:after="0" w:line="259" w:lineRule="auto"/>
            </w:pPr>
            <w:r>
              <w:rPr>
                <w:rFonts w:ascii="Arial Unicode MS" w:hAnsi="Arial Unicode MS" w:eastAsia="Arial Unicode MS"/>
                <w:b/>
                <w:color w:val="0B2545"/>
                <w:sz w:val="17"/>
              </w:rPr>
              <w:t>用途</w:t>
            </w:r>
          </w:p>
        </w:tc>
        <w:tc>
          <w:tcPr>
            <w:tcW w:w="3960" w:type="dxa"/>
            <w:shd w:val="clear" w:color="auto" w:fill="E8EEF5"/>
            <w:tcMar>
              <w:top w:w="80" w:type="dxa"/>
              <w:left w:w="120" w:type="dxa"/>
              <w:bottom w:w="80" w:type="dxa"/>
              <w:right w:w="120" w:type="dxa"/>
            </w:tcMar>
            <w:vAlign w:val="center"/>
          </w:tcPr>
          <w:p w14:paraId="3B543B4C">
            <w:pPr>
              <w:spacing w:before="0" w:after="0" w:line="259" w:lineRule="auto"/>
            </w:pPr>
            <w:r>
              <w:rPr>
                <w:rFonts w:ascii="Arial Unicode MS" w:hAnsi="Arial Unicode MS" w:eastAsia="Arial Unicode MS"/>
                <w:b/>
                <w:color w:val="0B2545"/>
                <w:sz w:val="17"/>
              </w:rPr>
              <w:t>关键关系</w:t>
            </w:r>
          </w:p>
        </w:tc>
      </w:tr>
      <w:tr w14:paraId="4C785A52">
        <w:tc>
          <w:tcPr>
            <w:tcW w:w="1900" w:type="dxa"/>
            <w:tcMar>
              <w:top w:w="80" w:type="dxa"/>
              <w:left w:w="120" w:type="dxa"/>
              <w:bottom w:w="80" w:type="dxa"/>
              <w:right w:w="120" w:type="dxa"/>
            </w:tcMar>
            <w:vAlign w:val="center"/>
          </w:tcPr>
          <w:p w14:paraId="49CDF098">
            <w:pPr>
              <w:spacing w:before="0" w:after="0" w:line="259" w:lineRule="auto"/>
            </w:pPr>
            <w:r>
              <w:rPr>
                <w:rFonts w:ascii="Arial Unicode MS" w:hAnsi="Arial Unicode MS" w:eastAsia="Arial Unicode MS"/>
                <w:i/>
                <w:color w:val="263342"/>
                <w:sz w:val="17"/>
              </w:rPr>
              <w:t>taxonomy_versions</w:t>
            </w:r>
          </w:p>
        </w:tc>
        <w:tc>
          <w:tcPr>
            <w:tcW w:w="3500" w:type="dxa"/>
            <w:tcMar>
              <w:top w:w="80" w:type="dxa"/>
              <w:left w:w="120" w:type="dxa"/>
              <w:bottom w:w="80" w:type="dxa"/>
              <w:right w:w="120" w:type="dxa"/>
            </w:tcMar>
            <w:vAlign w:val="center"/>
          </w:tcPr>
          <w:p w14:paraId="26E7D8CF">
            <w:pPr>
              <w:spacing w:before="0" w:after="0" w:line="259" w:lineRule="auto"/>
            </w:pPr>
            <w:r>
              <w:rPr>
                <w:rFonts w:ascii="Arial Unicode MS" w:hAnsi="Arial Unicode MS" w:eastAsia="Arial Unicode MS"/>
                <w:color w:val="263342"/>
                <w:sz w:val="17"/>
              </w:rPr>
              <w:t>标签、字段和值域的版本</w:t>
            </w:r>
          </w:p>
        </w:tc>
        <w:tc>
          <w:tcPr>
            <w:tcW w:w="3960" w:type="dxa"/>
            <w:tcMar>
              <w:top w:w="80" w:type="dxa"/>
              <w:left w:w="120" w:type="dxa"/>
              <w:bottom w:w="80" w:type="dxa"/>
              <w:right w:w="120" w:type="dxa"/>
            </w:tcMar>
            <w:vAlign w:val="center"/>
          </w:tcPr>
          <w:p w14:paraId="720C9ED4">
            <w:pPr>
              <w:spacing w:before="0" w:after="0" w:line="259" w:lineRule="auto"/>
            </w:pPr>
            <w:r>
              <w:rPr>
                <w:rFonts w:ascii="Arial Unicode MS" w:hAnsi="Arial Unicode MS" w:eastAsia="Arial Unicode MS"/>
                <w:color w:val="263342"/>
                <w:sz w:val="17"/>
              </w:rPr>
              <w:t>被问卷、画像、课程和规则引用</w:t>
            </w:r>
          </w:p>
        </w:tc>
      </w:tr>
      <w:tr w14:paraId="2F8B61B1">
        <w:tc>
          <w:tcPr>
            <w:tcW w:w="1900" w:type="dxa"/>
            <w:tcMar>
              <w:top w:w="80" w:type="dxa"/>
              <w:left w:w="120" w:type="dxa"/>
              <w:bottom w:w="80" w:type="dxa"/>
              <w:right w:w="120" w:type="dxa"/>
            </w:tcMar>
            <w:vAlign w:val="center"/>
          </w:tcPr>
          <w:p w14:paraId="21B4A093">
            <w:pPr>
              <w:spacing w:before="0" w:after="0" w:line="259" w:lineRule="auto"/>
            </w:pPr>
            <w:r>
              <w:rPr>
                <w:rFonts w:ascii="Arial Unicode MS" w:hAnsi="Arial Unicode MS" w:eastAsia="Arial Unicode MS"/>
                <w:i/>
                <w:color w:val="263342"/>
                <w:sz w:val="17"/>
              </w:rPr>
              <w:t>tag_groups</w:t>
            </w:r>
          </w:p>
        </w:tc>
        <w:tc>
          <w:tcPr>
            <w:tcW w:w="3500" w:type="dxa"/>
            <w:tcMar>
              <w:top w:w="80" w:type="dxa"/>
              <w:left w:w="120" w:type="dxa"/>
              <w:bottom w:w="80" w:type="dxa"/>
              <w:right w:w="120" w:type="dxa"/>
            </w:tcMar>
            <w:vAlign w:val="center"/>
          </w:tcPr>
          <w:p w14:paraId="433EFF1F">
            <w:pPr>
              <w:spacing w:before="0" w:after="0" w:line="259" w:lineRule="auto"/>
            </w:pPr>
            <w:r>
              <w:rPr>
                <w:rFonts w:ascii="Arial Unicode MS" w:hAnsi="Arial Unicode MS" w:eastAsia="Arial Unicode MS"/>
                <w:color w:val="263342"/>
                <w:sz w:val="17"/>
              </w:rPr>
              <w:t>标签语义分组树</w:t>
            </w:r>
          </w:p>
        </w:tc>
        <w:tc>
          <w:tcPr>
            <w:tcW w:w="3960" w:type="dxa"/>
            <w:tcMar>
              <w:top w:w="80" w:type="dxa"/>
              <w:left w:w="120" w:type="dxa"/>
              <w:bottom w:w="80" w:type="dxa"/>
              <w:right w:w="120" w:type="dxa"/>
            </w:tcMar>
            <w:vAlign w:val="center"/>
          </w:tcPr>
          <w:p w14:paraId="5EB6BB47">
            <w:pPr>
              <w:spacing w:before="0" w:after="0" w:line="259" w:lineRule="auto"/>
            </w:pPr>
            <w:r>
              <w:rPr>
                <w:rFonts w:ascii="Arial Unicode MS" w:hAnsi="Arial Unicode MS" w:eastAsia="Arial Unicode MS"/>
                <w:i/>
                <w:color w:val="263342"/>
                <w:sz w:val="17"/>
              </w:rPr>
              <w:t>parent_id</w:t>
            </w:r>
            <w:r>
              <w:rPr>
                <w:rFonts w:ascii="Arial Unicode MS" w:hAnsi="Arial Unicode MS" w:eastAsia="Arial Unicode MS"/>
                <w:color w:val="263342"/>
                <w:sz w:val="17"/>
              </w:rPr>
              <w:t xml:space="preserve"> 支持层级</w:t>
            </w:r>
          </w:p>
        </w:tc>
      </w:tr>
      <w:tr w14:paraId="107DBC34">
        <w:tc>
          <w:tcPr>
            <w:tcW w:w="1900" w:type="dxa"/>
            <w:tcMar>
              <w:top w:w="80" w:type="dxa"/>
              <w:left w:w="120" w:type="dxa"/>
              <w:bottom w:w="80" w:type="dxa"/>
              <w:right w:w="120" w:type="dxa"/>
            </w:tcMar>
            <w:vAlign w:val="center"/>
          </w:tcPr>
          <w:p w14:paraId="4D44E9C6">
            <w:pPr>
              <w:spacing w:before="0" w:after="0" w:line="259" w:lineRule="auto"/>
            </w:pPr>
            <w:r>
              <w:rPr>
                <w:rFonts w:ascii="Arial Unicode MS" w:hAnsi="Arial Unicode MS" w:eastAsia="Arial Unicode MS"/>
                <w:i/>
                <w:color w:val="263342"/>
                <w:sz w:val="17"/>
              </w:rPr>
              <w:t>tags</w:t>
            </w:r>
          </w:p>
        </w:tc>
        <w:tc>
          <w:tcPr>
            <w:tcW w:w="3500" w:type="dxa"/>
            <w:tcMar>
              <w:top w:w="80" w:type="dxa"/>
              <w:left w:w="120" w:type="dxa"/>
              <w:bottom w:w="80" w:type="dxa"/>
              <w:right w:w="120" w:type="dxa"/>
            </w:tcMar>
            <w:vAlign w:val="center"/>
          </w:tcPr>
          <w:p w14:paraId="4A846ECE">
            <w:pPr>
              <w:spacing w:before="0" w:after="0" w:line="259" w:lineRule="auto"/>
            </w:pPr>
            <w:r>
              <w:rPr>
                <w:rFonts w:ascii="Arial Unicode MS" w:hAnsi="Arial Unicode MS" w:eastAsia="Arial Unicode MS"/>
                <w:color w:val="263342"/>
                <w:sz w:val="17"/>
              </w:rPr>
              <w:t>稳定标签字典</w:t>
            </w:r>
          </w:p>
        </w:tc>
        <w:tc>
          <w:tcPr>
            <w:tcW w:w="3960" w:type="dxa"/>
            <w:tcMar>
              <w:top w:w="80" w:type="dxa"/>
              <w:left w:w="120" w:type="dxa"/>
              <w:bottom w:w="80" w:type="dxa"/>
              <w:right w:w="120" w:type="dxa"/>
            </w:tcMar>
            <w:vAlign w:val="center"/>
          </w:tcPr>
          <w:p w14:paraId="2AFD4CB4">
            <w:pPr>
              <w:spacing w:before="0" w:after="0" w:line="259" w:lineRule="auto"/>
            </w:pPr>
            <w:r>
              <w:rPr>
                <w:rFonts w:ascii="Arial Unicode MS" w:hAnsi="Arial Unicode MS" w:eastAsia="Arial Unicode MS"/>
                <w:i/>
                <w:color w:val="263342"/>
                <w:sz w:val="17"/>
              </w:rPr>
              <w:t>tag_key</w:t>
            </w:r>
            <w:r>
              <w:rPr>
                <w:rFonts w:ascii="Arial Unicode MS" w:hAnsi="Arial Unicode MS" w:eastAsia="Arial Unicode MS"/>
                <w:color w:val="263342"/>
                <w:sz w:val="17"/>
              </w:rPr>
              <w:t xml:space="preserve"> 在版本内唯一</w:t>
            </w:r>
          </w:p>
        </w:tc>
      </w:tr>
      <w:tr w14:paraId="7BB82883">
        <w:tc>
          <w:tcPr>
            <w:tcW w:w="1900" w:type="dxa"/>
            <w:tcMar>
              <w:top w:w="80" w:type="dxa"/>
              <w:left w:w="120" w:type="dxa"/>
              <w:bottom w:w="80" w:type="dxa"/>
              <w:right w:w="120" w:type="dxa"/>
            </w:tcMar>
            <w:vAlign w:val="center"/>
          </w:tcPr>
          <w:p w14:paraId="00FAFC71">
            <w:pPr>
              <w:spacing w:before="0" w:after="0" w:line="259" w:lineRule="auto"/>
            </w:pPr>
            <w:r>
              <w:rPr>
                <w:rFonts w:ascii="Arial Unicode MS" w:hAnsi="Arial Unicode MS" w:eastAsia="Arial Unicode MS"/>
                <w:i/>
                <w:color w:val="263342"/>
                <w:sz w:val="17"/>
              </w:rPr>
              <w:t>questionnaires</w:t>
            </w:r>
          </w:p>
        </w:tc>
        <w:tc>
          <w:tcPr>
            <w:tcW w:w="3500" w:type="dxa"/>
            <w:tcMar>
              <w:top w:w="80" w:type="dxa"/>
              <w:left w:w="120" w:type="dxa"/>
              <w:bottom w:w="80" w:type="dxa"/>
              <w:right w:w="120" w:type="dxa"/>
            </w:tcMar>
            <w:vAlign w:val="center"/>
          </w:tcPr>
          <w:p w14:paraId="0961D773">
            <w:pPr>
              <w:spacing w:before="0" w:after="0" w:line="259" w:lineRule="auto"/>
            </w:pPr>
            <w:r>
              <w:rPr>
                <w:rFonts w:ascii="Arial Unicode MS" w:hAnsi="Arial Unicode MS" w:eastAsia="Arial Unicode MS"/>
                <w:color w:val="263342"/>
                <w:sz w:val="17"/>
              </w:rPr>
              <w:t>问卷主实体</w:t>
            </w:r>
          </w:p>
        </w:tc>
        <w:tc>
          <w:tcPr>
            <w:tcW w:w="3960" w:type="dxa"/>
            <w:tcMar>
              <w:top w:w="80" w:type="dxa"/>
              <w:left w:w="120" w:type="dxa"/>
              <w:bottom w:w="80" w:type="dxa"/>
              <w:right w:w="120" w:type="dxa"/>
            </w:tcMar>
            <w:vAlign w:val="center"/>
          </w:tcPr>
          <w:p w14:paraId="2E994C12">
            <w:pPr>
              <w:spacing w:before="0" w:after="0" w:line="259" w:lineRule="auto"/>
            </w:pPr>
            <w:r>
              <w:rPr>
                <w:rFonts w:ascii="Arial Unicode MS" w:hAnsi="Arial Unicode MS" w:eastAsia="Arial Unicode MS"/>
                <w:color w:val="263342"/>
                <w:sz w:val="17"/>
              </w:rPr>
              <w:t>多个版本</w:t>
            </w:r>
          </w:p>
        </w:tc>
      </w:tr>
      <w:tr w14:paraId="74670CE8">
        <w:tc>
          <w:tcPr>
            <w:tcW w:w="1900" w:type="dxa"/>
            <w:tcMar>
              <w:top w:w="80" w:type="dxa"/>
              <w:left w:w="120" w:type="dxa"/>
              <w:bottom w:w="80" w:type="dxa"/>
              <w:right w:w="120" w:type="dxa"/>
            </w:tcMar>
            <w:vAlign w:val="center"/>
          </w:tcPr>
          <w:p w14:paraId="00A71B8D">
            <w:pPr>
              <w:spacing w:before="0" w:after="0" w:line="259" w:lineRule="auto"/>
            </w:pPr>
            <w:r>
              <w:rPr>
                <w:rFonts w:ascii="Arial Unicode MS" w:hAnsi="Arial Unicode MS" w:eastAsia="Arial Unicode MS"/>
                <w:i/>
                <w:color w:val="263342"/>
                <w:sz w:val="17"/>
              </w:rPr>
              <w:t>questionnaire_versions</w:t>
            </w:r>
          </w:p>
        </w:tc>
        <w:tc>
          <w:tcPr>
            <w:tcW w:w="3500" w:type="dxa"/>
            <w:tcMar>
              <w:top w:w="80" w:type="dxa"/>
              <w:left w:w="120" w:type="dxa"/>
              <w:bottom w:w="80" w:type="dxa"/>
              <w:right w:w="120" w:type="dxa"/>
            </w:tcMar>
            <w:vAlign w:val="center"/>
          </w:tcPr>
          <w:p w14:paraId="5E5C8765">
            <w:pPr>
              <w:spacing w:before="0" w:after="0" w:line="259" w:lineRule="auto"/>
            </w:pPr>
            <w:r>
              <w:rPr>
                <w:rFonts w:ascii="Arial Unicode MS" w:hAnsi="Arial Unicode MS" w:eastAsia="Arial Unicode MS"/>
                <w:color w:val="263342"/>
                <w:sz w:val="17"/>
              </w:rPr>
              <w:t>发布/草稿版本</w:t>
            </w:r>
          </w:p>
        </w:tc>
        <w:tc>
          <w:tcPr>
            <w:tcW w:w="3960" w:type="dxa"/>
            <w:tcMar>
              <w:top w:w="80" w:type="dxa"/>
              <w:left w:w="120" w:type="dxa"/>
              <w:bottom w:w="80" w:type="dxa"/>
              <w:right w:w="120" w:type="dxa"/>
            </w:tcMar>
            <w:vAlign w:val="center"/>
          </w:tcPr>
          <w:p w14:paraId="4BB62D6D">
            <w:pPr>
              <w:spacing w:before="0" w:after="0" w:line="259" w:lineRule="auto"/>
            </w:pPr>
            <w:r>
              <w:rPr>
                <w:rFonts w:ascii="Arial Unicode MS" w:hAnsi="Arial Unicode MS" w:eastAsia="Arial Unicode MS"/>
                <w:color w:val="263342"/>
                <w:sz w:val="17"/>
              </w:rPr>
              <w:t>发布后不可变</w:t>
            </w:r>
          </w:p>
        </w:tc>
      </w:tr>
      <w:tr w14:paraId="37940FC8">
        <w:tc>
          <w:tcPr>
            <w:tcW w:w="1900" w:type="dxa"/>
            <w:tcMar>
              <w:top w:w="80" w:type="dxa"/>
              <w:left w:w="120" w:type="dxa"/>
              <w:bottom w:w="80" w:type="dxa"/>
              <w:right w:w="120" w:type="dxa"/>
            </w:tcMar>
            <w:vAlign w:val="center"/>
          </w:tcPr>
          <w:p w14:paraId="1F76A727">
            <w:pPr>
              <w:spacing w:before="0" w:after="0" w:line="259" w:lineRule="auto"/>
            </w:pPr>
            <w:r>
              <w:rPr>
                <w:rFonts w:ascii="Arial Unicode MS" w:hAnsi="Arial Unicode MS" w:eastAsia="Arial Unicode MS"/>
                <w:i/>
                <w:color w:val="263342"/>
                <w:sz w:val="17"/>
              </w:rPr>
              <w:t>quiz_questions</w:t>
            </w:r>
          </w:p>
        </w:tc>
        <w:tc>
          <w:tcPr>
            <w:tcW w:w="3500" w:type="dxa"/>
            <w:tcMar>
              <w:top w:w="80" w:type="dxa"/>
              <w:left w:w="120" w:type="dxa"/>
              <w:bottom w:w="80" w:type="dxa"/>
              <w:right w:w="120" w:type="dxa"/>
            </w:tcMar>
            <w:vAlign w:val="center"/>
          </w:tcPr>
          <w:p w14:paraId="0494B581">
            <w:pPr>
              <w:spacing w:before="0" w:after="0" w:line="259" w:lineRule="auto"/>
            </w:pPr>
            <w:r>
              <w:rPr>
                <w:rFonts w:ascii="Arial Unicode MS" w:hAnsi="Arial Unicode MS" w:eastAsia="Arial Unicode MS"/>
                <w:color w:val="263342"/>
                <w:sz w:val="17"/>
              </w:rPr>
              <w:t>问题定义</w:t>
            </w:r>
          </w:p>
        </w:tc>
        <w:tc>
          <w:tcPr>
            <w:tcW w:w="3960" w:type="dxa"/>
            <w:tcMar>
              <w:top w:w="80" w:type="dxa"/>
              <w:left w:w="120" w:type="dxa"/>
              <w:bottom w:w="80" w:type="dxa"/>
              <w:right w:w="120" w:type="dxa"/>
            </w:tcMar>
            <w:vAlign w:val="center"/>
          </w:tcPr>
          <w:p w14:paraId="3F165E60">
            <w:pPr>
              <w:spacing w:before="0" w:after="0" w:line="259" w:lineRule="auto"/>
            </w:pPr>
            <w:r>
              <w:rPr>
                <w:rFonts w:ascii="Arial Unicode MS" w:hAnsi="Arial Unicode MS" w:eastAsia="Arial Unicode MS"/>
                <w:color w:val="263342"/>
                <w:sz w:val="17"/>
              </w:rPr>
              <w:t>复用已有表名</w:t>
            </w:r>
          </w:p>
        </w:tc>
      </w:tr>
      <w:tr w14:paraId="786651CC">
        <w:tc>
          <w:tcPr>
            <w:tcW w:w="1900" w:type="dxa"/>
            <w:tcMar>
              <w:top w:w="80" w:type="dxa"/>
              <w:left w:w="120" w:type="dxa"/>
              <w:bottom w:w="80" w:type="dxa"/>
              <w:right w:w="120" w:type="dxa"/>
            </w:tcMar>
            <w:vAlign w:val="center"/>
          </w:tcPr>
          <w:p w14:paraId="580EEDB2">
            <w:pPr>
              <w:spacing w:before="0" w:after="0" w:line="259" w:lineRule="auto"/>
            </w:pPr>
            <w:r>
              <w:rPr>
                <w:rFonts w:ascii="Arial Unicode MS" w:hAnsi="Arial Unicode MS" w:eastAsia="Arial Unicode MS"/>
                <w:i/>
                <w:color w:val="263342"/>
                <w:sz w:val="17"/>
              </w:rPr>
              <w:t>quiz_options</w:t>
            </w:r>
          </w:p>
        </w:tc>
        <w:tc>
          <w:tcPr>
            <w:tcW w:w="3500" w:type="dxa"/>
            <w:tcMar>
              <w:top w:w="80" w:type="dxa"/>
              <w:left w:w="120" w:type="dxa"/>
              <w:bottom w:w="80" w:type="dxa"/>
              <w:right w:w="120" w:type="dxa"/>
            </w:tcMar>
            <w:vAlign w:val="center"/>
          </w:tcPr>
          <w:p w14:paraId="71BA95FC">
            <w:pPr>
              <w:spacing w:before="0" w:after="0" w:line="259" w:lineRule="auto"/>
            </w:pPr>
            <w:r>
              <w:rPr>
                <w:rFonts w:ascii="Arial Unicode MS" w:hAnsi="Arial Unicode MS" w:eastAsia="Arial Unicode MS"/>
                <w:color w:val="263342"/>
                <w:sz w:val="17"/>
              </w:rPr>
              <w:t>选项定义</w:t>
            </w:r>
          </w:p>
        </w:tc>
        <w:tc>
          <w:tcPr>
            <w:tcW w:w="3960" w:type="dxa"/>
            <w:tcMar>
              <w:top w:w="80" w:type="dxa"/>
              <w:left w:w="120" w:type="dxa"/>
              <w:bottom w:w="80" w:type="dxa"/>
              <w:right w:w="120" w:type="dxa"/>
            </w:tcMar>
            <w:vAlign w:val="center"/>
          </w:tcPr>
          <w:p w14:paraId="2D12EFDA">
            <w:pPr>
              <w:spacing w:before="0" w:after="0" w:line="259" w:lineRule="auto"/>
            </w:pPr>
            <w:r>
              <w:rPr>
                <w:rFonts w:ascii="Arial Unicode MS" w:hAnsi="Arial Unicode MS" w:eastAsia="Arial Unicode MS"/>
                <w:color w:val="263342"/>
                <w:sz w:val="17"/>
              </w:rPr>
              <w:t>复用已有表名</w:t>
            </w:r>
          </w:p>
        </w:tc>
      </w:tr>
      <w:tr w14:paraId="16F7358B">
        <w:tc>
          <w:tcPr>
            <w:tcW w:w="1900" w:type="dxa"/>
            <w:tcMar>
              <w:top w:w="80" w:type="dxa"/>
              <w:left w:w="120" w:type="dxa"/>
              <w:bottom w:w="80" w:type="dxa"/>
              <w:right w:w="120" w:type="dxa"/>
            </w:tcMar>
            <w:vAlign w:val="center"/>
          </w:tcPr>
          <w:p w14:paraId="12EEB3DD">
            <w:pPr>
              <w:spacing w:before="0" w:after="0" w:line="259" w:lineRule="auto"/>
            </w:pPr>
            <w:r>
              <w:rPr>
                <w:rFonts w:ascii="Arial Unicode MS" w:hAnsi="Arial Unicode MS" w:eastAsia="Arial Unicode MS"/>
                <w:i/>
                <w:color w:val="263342"/>
                <w:sz w:val="17"/>
              </w:rPr>
              <w:t>question_branch_rules</w:t>
            </w:r>
          </w:p>
        </w:tc>
        <w:tc>
          <w:tcPr>
            <w:tcW w:w="3500" w:type="dxa"/>
            <w:tcMar>
              <w:top w:w="80" w:type="dxa"/>
              <w:left w:w="120" w:type="dxa"/>
              <w:bottom w:w="80" w:type="dxa"/>
              <w:right w:w="120" w:type="dxa"/>
            </w:tcMar>
            <w:vAlign w:val="center"/>
          </w:tcPr>
          <w:p w14:paraId="3CF57F29">
            <w:pPr>
              <w:spacing w:before="0" w:after="0" w:line="259" w:lineRule="auto"/>
            </w:pPr>
            <w:r>
              <w:rPr>
                <w:rFonts w:ascii="Arial Unicode MS" w:hAnsi="Arial Unicode MS" w:eastAsia="Arial Unicode MS"/>
                <w:color w:val="263342"/>
                <w:sz w:val="17"/>
              </w:rPr>
              <w:t>条件分支和 Block 动作</w:t>
            </w:r>
          </w:p>
        </w:tc>
        <w:tc>
          <w:tcPr>
            <w:tcW w:w="3960" w:type="dxa"/>
            <w:tcMar>
              <w:top w:w="80" w:type="dxa"/>
              <w:left w:w="120" w:type="dxa"/>
              <w:bottom w:w="80" w:type="dxa"/>
              <w:right w:w="120" w:type="dxa"/>
            </w:tcMar>
            <w:vAlign w:val="center"/>
          </w:tcPr>
          <w:p w14:paraId="423644AF">
            <w:pPr>
              <w:spacing w:before="0" w:after="0" w:line="259" w:lineRule="auto"/>
            </w:pPr>
            <w:r>
              <w:rPr>
                <w:rFonts w:ascii="Arial Unicode MS" w:hAnsi="Arial Unicode MS" w:eastAsia="Arial Unicode MS"/>
                <w:color w:val="263342"/>
                <w:sz w:val="17"/>
              </w:rPr>
              <w:t>引用 question/option</w:t>
            </w:r>
          </w:p>
        </w:tc>
      </w:tr>
      <w:tr w14:paraId="44BBA791">
        <w:tc>
          <w:tcPr>
            <w:tcW w:w="1900" w:type="dxa"/>
            <w:tcMar>
              <w:top w:w="80" w:type="dxa"/>
              <w:left w:w="120" w:type="dxa"/>
              <w:bottom w:w="80" w:type="dxa"/>
              <w:right w:w="120" w:type="dxa"/>
            </w:tcMar>
            <w:vAlign w:val="center"/>
          </w:tcPr>
          <w:p w14:paraId="302AEC5C">
            <w:pPr>
              <w:spacing w:before="0" w:after="0" w:line="259" w:lineRule="auto"/>
            </w:pPr>
            <w:r>
              <w:rPr>
                <w:rFonts w:ascii="Arial Unicode MS" w:hAnsi="Arial Unicode MS" w:eastAsia="Arial Unicode MS"/>
                <w:i/>
                <w:color w:val="263342"/>
                <w:sz w:val="17"/>
              </w:rPr>
              <w:t>quiz_tag_mappings</w:t>
            </w:r>
          </w:p>
        </w:tc>
        <w:tc>
          <w:tcPr>
            <w:tcW w:w="3500" w:type="dxa"/>
            <w:tcMar>
              <w:top w:w="80" w:type="dxa"/>
              <w:left w:w="120" w:type="dxa"/>
              <w:bottom w:w="80" w:type="dxa"/>
              <w:right w:w="120" w:type="dxa"/>
            </w:tcMar>
            <w:vAlign w:val="center"/>
          </w:tcPr>
          <w:p w14:paraId="383D954A">
            <w:pPr>
              <w:spacing w:before="0" w:after="0" w:line="259" w:lineRule="auto"/>
            </w:pPr>
            <w:r>
              <w:rPr>
                <w:rFonts w:ascii="Arial Unicode MS" w:hAnsi="Arial Unicode MS" w:eastAsia="Arial Unicode MS"/>
                <w:color w:val="263342"/>
                <w:sz w:val="17"/>
              </w:rPr>
              <w:t>选项到字段/标签的映射</w:t>
            </w:r>
          </w:p>
        </w:tc>
        <w:tc>
          <w:tcPr>
            <w:tcW w:w="3960" w:type="dxa"/>
            <w:tcMar>
              <w:top w:w="80" w:type="dxa"/>
              <w:left w:w="120" w:type="dxa"/>
              <w:bottom w:w="80" w:type="dxa"/>
              <w:right w:w="120" w:type="dxa"/>
            </w:tcMar>
            <w:vAlign w:val="center"/>
          </w:tcPr>
          <w:p w14:paraId="73766CFC">
            <w:pPr>
              <w:spacing w:before="0" w:after="0" w:line="259" w:lineRule="auto"/>
            </w:pPr>
            <w:r>
              <w:rPr>
                <w:rFonts w:ascii="Arial Unicode MS" w:hAnsi="Arial Unicode MS" w:eastAsia="Arial Unicode MS"/>
                <w:color w:val="263342"/>
                <w:sz w:val="17"/>
              </w:rPr>
              <w:t>可解释</w:t>
            </w:r>
          </w:p>
        </w:tc>
      </w:tr>
      <w:tr w14:paraId="266FD0F1">
        <w:tc>
          <w:tcPr>
            <w:tcW w:w="1900" w:type="dxa"/>
            <w:tcMar>
              <w:top w:w="80" w:type="dxa"/>
              <w:left w:w="120" w:type="dxa"/>
              <w:bottom w:w="80" w:type="dxa"/>
              <w:right w:w="120" w:type="dxa"/>
            </w:tcMar>
            <w:vAlign w:val="center"/>
          </w:tcPr>
          <w:p w14:paraId="172C952B">
            <w:pPr>
              <w:spacing w:before="0" w:after="0" w:line="259" w:lineRule="auto"/>
            </w:pPr>
            <w:r>
              <w:rPr>
                <w:rFonts w:ascii="Arial Unicode MS" w:hAnsi="Arial Unicode MS" w:eastAsia="Arial Unicode MS"/>
                <w:i/>
                <w:color w:val="263342"/>
                <w:sz w:val="17"/>
              </w:rPr>
              <w:t>profile_derivation_rules</w:t>
            </w:r>
          </w:p>
        </w:tc>
        <w:tc>
          <w:tcPr>
            <w:tcW w:w="3500" w:type="dxa"/>
            <w:tcMar>
              <w:top w:w="80" w:type="dxa"/>
              <w:left w:w="120" w:type="dxa"/>
              <w:bottom w:w="80" w:type="dxa"/>
              <w:right w:w="120" w:type="dxa"/>
            </w:tcMar>
            <w:vAlign w:val="center"/>
          </w:tcPr>
          <w:p w14:paraId="41A86EB9">
            <w:pPr>
              <w:spacing w:before="0" w:after="0" w:line="259" w:lineRule="auto"/>
            </w:pPr>
            <w:r>
              <w:rPr>
                <w:rFonts w:ascii="Arial Unicode MS" w:hAnsi="Arial Unicode MS" w:eastAsia="Arial Unicode MS"/>
                <w:color w:val="263342"/>
                <w:sz w:val="17"/>
              </w:rPr>
              <w:t>多题推导规则</w:t>
            </w:r>
          </w:p>
        </w:tc>
        <w:tc>
          <w:tcPr>
            <w:tcW w:w="3960" w:type="dxa"/>
            <w:tcMar>
              <w:top w:w="80" w:type="dxa"/>
              <w:left w:w="120" w:type="dxa"/>
              <w:bottom w:w="80" w:type="dxa"/>
              <w:right w:w="120" w:type="dxa"/>
            </w:tcMar>
            <w:vAlign w:val="center"/>
          </w:tcPr>
          <w:p w14:paraId="4E90F4E3">
            <w:pPr>
              <w:spacing w:before="0" w:after="0" w:line="259" w:lineRule="auto"/>
            </w:pPr>
            <w:r>
              <w:rPr>
                <w:rFonts w:ascii="Arial Unicode MS" w:hAnsi="Arial Unicode MS" w:eastAsia="Arial Unicode MS"/>
                <w:color w:val="263342"/>
                <w:sz w:val="17"/>
              </w:rPr>
              <w:t>版本化 DSL</w:t>
            </w:r>
          </w:p>
        </w:tc>
      </w:tr>
      <w:tr w14:paraId="6741F5E1">
        <w:tc>
          <w:tcPr>
            <w:tcW w:w="1900" w:type="dxa"/>
            <w:tcMar>
              <w:top w:w="80" w:type="dxa"/>
              <w:left w:w="120" w:type="dxa"/>
              <w:bottom w:w="80" w:type="dxa"/>
              <w:right w:w="120" w:type="dxa"/>
            </w:tcMar>
            <w:vAlign w:val="center"/>
          </w:tcPr>
          <w:p w14:paraId="18BD0F17">
            <w:pPr>
              <w:spacing w:before="0" w:after="0" w:line="259" w:lineRule="auto"/>
            </w:pPr>
            <w:r>
              <w:rPr>
                <w:rFonts w:ascii="Arial Unicode MS" w:hAnsi="Arial Unicode MS" w:eastAsia="Arial Unicode MS"/>
                <w:i/>
                <w:color w:val="263342"/>
                <w:sz w:val="17"/>
              </w:rPr>
              <w:t>quiz_submissions</w:t>
            </w:r>
          </w:p>
        </w:tc>
        <w:tc>
          <w:tcPr>
            <w:tcW w:w="3500" w:type="dxa"/>
            <w:tcMar>
              <w:top w:w="80" w:type="dxa"/>
              <w:left w:w="120" w:type="dxa"/>
              <w:bottom w:w="80" w:type="dxa"/>
              <w:right w:w="120" w:type="dxa"/>
            </w:tcMar>
            <w:vAlign w:val="center"/>
          </w:tcPr>
          <w:p w14:paraId="48C9C05F">
            <w:pPr>
              <w:spacing w:before="0" w:after="0" w:line="259" w:lineRule="auto"/>
            </w:pPr>
            <w:r>
              <w:rPr>
                <w:rFonts w:ascii="Arial Unicode MS" w:hAnsi="Arial Unicode MS" w:eastAsia="Arial Unicode MS"/>
                <w:color w:val="263342"/>
                <w:sz w:val="17"/>
              </w:rPr>
              <w:t>用户问卷草稿/提交</w:t>
            </w:r>
          </w:p>
        </w:tc>
        <w:tc>
          <w:tcPr>
            <w:tcW w:w="3960" w:type="dxa"/>
            <w:tcMar>
              <w:top w:w="80" w:type="dxa"/>
              <w:left w:w="120" w:type="dxa"/>
              <w:bottom w:w="80" w:type="dxa"/>
              <w:right w:w="120" w:type="dxa"/>
            </w:tcMar>
            <w:vAlign w:val="center"/>
          </w:tcPr>
          <w:p w14:paraId="6F5CAB70">
            <w:pPr>
              <w:spacing w:before="0" w:after="0" w:line="259" w:lineRule="auto"/>
            </w:pPr>
            <w:r>
              <w:rPr>
                <w:rFonts w:ascii="Arial Unicode MS" w:hAnsi="Arial Unicode MS" w:eastAsia="Arial Unicode MS"/>
                <w:color w:val="263342"/>
                <w:sz w:val="17"/>
              </w:rPr>
              <w:t>绑定问卷版本</w:t>
            </w:r>
          </w:p>
        </w:tc>
      </w:tr>
      <w:tr w14:paraId="1E0C200C">
        <w:tc>
          <w:tcPr>
            <w:tcW w:w="1900" w:type="dxa"/>
            <w:tcMar>
              <w:top w:w="80" w:type="dxa"/>
              <w:left w:w="120" w:type="dxa"/>
              <w:bottom w:w="80" w:type="dxa"/>
              <w:right w:w="120" w:type="dxa"/>
            </w:tcMar>
            <w:vAlign w:val="center"/>
          </w:tcPr>
          <w:p w14:paraId="11FEF9BC">
            <w:pPr>
              <w:spacing w:before="0" w:after="0" w:line="259" w:lineRule="auto"/>
            </w:pPr>
            <w:r>
              <w:rPr>
                <w:rFonts w:ascii="Arial Unicode MS" w:hAnsi="Arial Unicode MS" w:eastAsia="Arial Unicode MS"/>
                <w:i/>
                <w:color w:val="263342"/>
                <w:sz w:val="17"/>
              </w:rPr>
              <w:t>quiz_answers</w:t>
            </w:r>
          </w:p>
        </w:tc>
        <w:tc>
          <w:tcPr>
            <w:tcW w:w="3500" w:type="dxa"/>
            <w:tcMar>
              <w:top w:w="80" w:type="dxa"/>
              <w:left w:w="120" w:type="dxa"/>
              <w:bottom w:w="80" w:type="dxa"/>
              <w:right w:w="120" w:type="dxa"/>
            </w:tcMar>
            <w:vAlign w:val="center"/>
          </w:tcPr>
          <w:p w14:paraId="0A97A696">
            <w:pPr>
              <w:spacing w:before="0" w:after="0" w:line="259" w:lineRule="auto"/>
            </w:pPr>
            <w:r>
              <w:rPr>
                <w:rFonts w:ascii="Arial Unicode MS" w:hAnsi="Arial Unicode MS" w:eastAsia="Arial Unicode MS"/>
                <w:color w:val="263342"/>
                <w:sz w:val="17"/>
              </w:rPr>
              <w:t>规范化答案</w:t>
            </w:r>
          </w:p>
        </w:tc>
        <w:tc>
          <w:tcPr>
            <w:tcW w:w="3960" w:type="dxa"/>
            <w:tcMar>
              <w:top w:w="80" w:type="dxa"/>
              <w:left w:w="120" w:type="dxa"/>
              <w:bottom w:w="80" w:type="dxa"/>
              <w:right w:w="120" w:type="dxa"/>
            </w:tcMar>
            <w:vAlign w:val="center"/>
          </w:tcPr>
          <w:p w14:paraId="66915213">
            <w:pPr>
              <w:spacing w:before="0" w:after="0" w:line="259" w:lineRule="auto"/>
            </w:pPr>
            <w:r>
              <w:rPr>
                <w:rFonts w:ascii="Arial Unicode MS" w:hAnsi="Arial Unicode MS" w:eastAsia="Arial Unicode MS"/>
                <w:color w:val="263342"/>
                <w:sz w:val="17"/>
              </w:rPr>
              <w:t>一题一条或多条选项</w:t>
            </w:r>
          </w:p>
        </w:tc>
      </w:tr>
      <w:tr w14:paraId="3E689896">
        <w:tc>
          <w:tcPr>
            <w:tcW w:w="1900" w:type="dxa"/>
            <w:tcMar>
              <w:top w:w="80" w:type="dxa"/>
              <w:left w:w="120" w:type="dxa"/>
              <w:bottom w:w="80" w:type="dxa"/>
              <w:right w:w="120" w:type="dxa"/>
            </w:tcMar>
            <w:vAlign w:val="center"/>
          </w:tcPr>
          <w:p w14:paraId="3795889D">
            <w:pPr>
              <w:spacing w:before="0" w:after="0" w:line="259" w:lineRule="auto"/>
            </w:pPr>
            <w:r>
              <w:rPr>
                <w:rFonts w:ascii="Arial Unicode MS" w:hAnsi="Arial Unicode MS" w:eastAsia="Arial Unicode MS"/>
                <w:i/>
                <w:color w:val="263342"/>
                <w:sz w:val="17"/>
              </w:rPr>
              <w:t>user_training_profile_versions</w:t>
            </w:r>
          </w:p>
        </w:tc>
        <w:tc>
          <w:tcPr>
            <w:tcW w:w="3500" w:type="dxa"/>
            <w:tcMar>
              <w:top w:w="80" w:type="dxa"/>
              <w:left w:w="120" w:type="dxa"/>
              <w:bottom w:w="80" w:type="dxa"/>
              <w:right w:w="120" w:type="dxa"/>
            </w:tcMar>
            <w:vAlign w:val="center"/>
          </w:tcPr>
          <w:p w14:paraId="65C60FF5">
            <w:pPr>
              <w:spacing w:before="0" w:after="0" w:line="259" w:lineRule="auto"/>
            </w:pPr>
            <w:r>
              <w:rPr>
                <w:rFonts w:ascii="Arial Unicode MS" w:hAnsi="Arial Unicode MS" w:eastAsia="Arial Unicode MS"/>
                <w:color w:val="263342"/>
                <w:sz w:val="17"/>
              </w:rPr>
              <w:t>长期画像快照</w:t>
            </w:r>
          </w:p>
        </w:tc>
        <w:tc>
          <w:tcPr>
            <w:tcW w:w="3960" w:type="dxa"/>
            <w:tcMar>
              <w:top w:w="80" w:type="dxa"/>
              <w:left w:w="120" w:type="dxa"/>
              <w:bottom w:w="80" w:type="dxa"/>
              <w:right w:w="120" w:type="dxa"/>
            </w:tcMar>
            <w:vAlign w:val="center"/>
          </w:tcPr>
          <w:p w14:paraId="530B16EC">
            <w:pPr>
              <w:spacing w:before="0" w:after="0" w:line="259" w:lineRule="auto"/>
            </w:pPr>
            <w:r>
              <w:rPr>
                <w:rFonts w:ascii="Arial Unicode MS" w:hAnsi="Arial Unicode MS" w:eastAsia="Arial Unicode MS"/>
                <w:color w:val="263342"/>
                <w:sz w:val="17"/>
              </w:rPr>
              <w:t>绑定 submission</w:t>
            </w:r>
          </w:p>
        </w:tc>
      </w:tr>
      <w:tr w14:paraId="46DB30C4">
        <w:tc>
          <w:tcPr>
            <w:tcW w:w="1900" w:type="dxa"/>
            <w:tcMar>
              <w:top w:w="80" w:type="dxa"/>
              <w:left w:w="120" w:type="dxa"/>
              <w:bottom w:w="80" w:type="dxa"/>
              <w:right w:w="120" w:type="dxa"/>
            </w:tcMar>
            <w:vAlign w:val="center"/>
          </w:tcPr>
          <w:p w14:paraId="6916E0D2">
            <w:pPr>
              <w:spacing w:before="0" w:after="0" w:line="259" w:lineRule="auto"/>
            </w:pPr>
            <w:r>
              <w:rPr>
                <w:rFonts w:ascii="Arial Unicode MS" w:hAnsi="Arial Unicode MS" w:eastAsia="Arial Unicode MS"/>
                <w:i/>
                <w:color w:val="263342"/>
                <w:sz w:val="17"/>
              </w:rPr>
              <w:t>user_profile_fields</w:t>
            </w:r>
          </w:p>
        </w:tc>
        <w:tc>
          <w:tcPr>
            <w:tcW w:w="3500" w:type="dxa"/>
            <w:tcMar>
              <w:top w:w="80" w:type="dxa"/>
              <w:left w:w="120" w:type="dxa"/>
              <w:bottom w:w="80" w:type="dxa"/>
              <w:right w:w="120" w:type="dxa"/>
            </w:tcMar>
            <w:vAlign w:val="center"/>
          </w:tcPr>
          <w:p w14:paraId="7AB641D0">
            <w:pPr>
              <w:spacing w:before="0" w:after="0" w:line="259" w:lineRule="auto"/>
            </w:pPr>
            <w:r>
              <w:rPr>
                <w:rFonts w:ascii="Arial Unicode MS" w:hAnsi="Arial Unicode MS" w:eastAsia="Arial Unicode MS"/>
                <w:color w:val="263342"/>
                <w:sz w:val="17"/>
              </w:rPr>
              <w:t>画像字段和来源</w:t>
            </w:r>
          </w:p>
        </w:tc>
        <w:tc>
          <w:tcPr>
            <w:tcW w:w="3960" w:type="dxa"/>
            <w:tcMar>
              <w:top w:w="80" w:type="dxa"/>
              <w:left w:w="120" w:type="dxa"/>
              <w:bottom w:w="80" w:type="dxa"/>
              <w:right w:w="120" w:type="dxa"/>
            </w:tcMar>
            <w:vAlign w:val="center"/>
          </w:tcPr>
          <w:p w14:paraId="67C7E9E5">
            <w:pPr>
              <w:spacing w:before="0" w:after="0" w:line="259" w:lineRule="auto"/>
            </w:pPr>
            <w:r>
              <w:rPr>
                <w:rFonts w:ascii="Arial Unicode MS" w:hAnsi="Arial Unicode MS" w:eastAsia="Arial Unicode MS"/>
                <w:color w:val="263342"/>
                <w:sz w:val="17"/>
              </w:rPr>
              <w:t>一字段一行，便于查询</w:t>
            </w:r>
          </w:p>
        </w:tc>
      </w:tr>
      <w:tr w14:paraId="3CC576AA">
        <w:tc>
          <w:tcPr>
            <w:tcW w:w="1900" w:type="dxa"/>
            <w:tcMar>
              <w:top w:w="80" w:type="dxa"/>
              <w:left w:w="120" w:type="dxa"/>
              <w:bottom w:w="80" w:type="dxa"/>
              <w:right w:w="120" w:type="dxa"/>
            </w:tcMar>
            <w:vAlign w:val="center"/>
          </w:tcPr>
          <w:p w14:paraId="4BEC2F00">
            <w:pPr>
              <w:spacing w:before="0" w:after="0" w:line="259" w:lineRule="auto"/>
            </w:pPr>
            <w:r>
              <w:rPr>
                <w:rFonts w:ascii="Arial Unicode MS" w:hAnsi="Arial Unicode MS" w:eastAsia="Arial Unicode MS"/>
                <w:i/>
                <w:color w:val="263342"/>
                <w:sz w:val="17"/>
              </w:rPr>
              <w:t>user_tags</w:t>
            </w:r>
          </w:p>
        </w:tc>
        <w:tc>
          <w:tcPr>
            <w:tcW w:w="3500" w:type="dxa"/>
            <w:tcMar>
              <w:top w:w="80" w:type="dxa"/>
              <w:left w:w="120" w:type="dxa"/>
              <w:bottom w:w="80" w:type="dxa"/>
              <w:right w:w="120" w:type="dxa"/>
            </w:tcMar>
            <w:vAlign w:val="center"/>
          </w:tcPr>
          <w:p w14:paraId="157083A9">
            <w:pPr>
              <w:spacing w:before="0" w:after="0" w:line="259" w:lineRule="auto"/>
            </w:pPr>
            <w:r>
              <w:rPr>
                <w:rFonts w:ascii="Arial Unicode MS" w:hAnsi="Arial Unicode MS" w:eastAsia="Arial Unicode MS"/>
                <w:color w:val="263342"/>
                <w:sz w:val="17"/>
              </w:rPr>
              <w:t>画像标签事实</w:t>
            </w:r>
          </w:p>
        </w:tc>
        <w:tc>
          <w:tcPr>
            <w:tcW w:w="3960" w:type="dxa"/>
            <w:tcMar>
              <w:top w:w="80" w:type="dxa"/>
              <w:left w:w="120" w:type="dxa"/>
              <w:bottom w:w="80" w:type="dxa"/>
              <w:right w:w="120" w:type="dxa"/>
            </w:tcMar>
            <w:vAlign w:val="center"/>
          </w:tcPr>
          <w:p w14:paraId="42B58A92">
            <w:pPr>
              <w:spacing w:before="0" w:after="0" w:line="259" w:lineRule="auto"/>
            </w:pPr>
            <w:r>
              <w:rPr>
                <w:rFonts w:ascii="Arial Unicode MS" w:hAnsi="Arial Unicode MS" w:eastAsia="Arial Unicode MS"/>
                <w:color w:val="263342"/>
                <w:sz w:val="17"/>
              </w:rPr>
              <w:t>绑定 profile version</w:t>
            </w:r>
          </w:p>
        </w:tc>
      </w:tr>
      <w:tr w14:paraId="3CAD04EE">
        <w:tc>
          <w:tcPr>
            <w:tcW w:w="1900" w:type="dxa"/>
            <w:tcMar>
              <w:top w:w="80" w:type="dxa"/>
              <w:left w:w="120" w:type="dxa"/>
              <w:bottom w:w="80" w:type="dxa"/>
              <w:right w:w="120" w:type="dxa"/>
            </w:tcMar>
            <w:vAlign w:val="center"/>
          </w:tcPr>
          <w:p w14:paraId="6C3DF988">
            <w:pPr>
              <w:spacing w:before="0" w:after="0" w:line="259" w:lineRule="auto"/>
            </w:pPr>
            <w:r>
              <w:rPr>
                <w:rFonts w:ascii="Arial Unicode MS" w:hAnsi="Arial Unicode MS" w:eastAsia="Arial Unicode MS"/>
                <w:i/>
                <w:color w:val="263342"/>
                <w:sz w:val="17"/>
              </w:rPr>
              <w:t>course_profile_versions</w:t>
            </w:r>
          </w:p>
        </w:tc>
        <w:tc>
          <w:tcPr>
            <w:tcW w:w="3500" w:type="dxa"/>
            <w:tcMar>
              <w:top w:w="80" w:type="dxa"/>
              <w:left w:w="120" w:type="dxa"/>
              <w:bottom w:w="80" w:type="dxa"/>
              <w:right w:w="120" w:type="dxa"/>
            </w:tcMar>
            <w:vAlign w:val="center"/>
          </w:tcPr>
          <w:p w14:paraId="6F44FC4C">
            <w:pPr>
              <w:spacing w:before="0" w:after="0" w:line="259" w:lineRule="auto"/>
            </w:pPr>
            <w:r>
              <w:rPr>
                <w:rFonts w:ascii="Arial Unicode MS" w:hAnsi="Arial Unicode MS" w:eastAsia="Arial Unicode MS"/>
                <w:color w:val="263342"/>
                <w:sz w:val="17"/>
              </w:rPr>
              <w:t>课程档案快照</w:t>
            </w:r>
          </w:p>
        </w:tc>
        <w:tc>
          <w:tcPr>
            <w:tcW w:w="3960" w:type="dxa"/>
            <w:tcMar>
              <w:top w:w="80" w:type="dxa"/>
              <w:left w:w="120" w:type="dxa"/>
              <w:bottom w:w="80" w:type="dxa"/>
              <w:right w:w="120" w:type="dxa"/>
            </w:tcMar>
            <w:vAlign w:val="center"/>
          </w:tcPr>
          <w:p w14:paraId="63744466">
            <w:pPr>
              <w:spacing w:before="0" w:after="0" w:line="259" w:lineRule="auto"/>
            </w:pPr>
            <w:r>
              <w:rPr>
                <w:rFonts w:ascii="Arial Unicode MS" w:hAnsi="Arial Unicode MS" w:eastAsia="Arial Unicode MS"/>
                <w:color w:val="263342"/>
                <w:sz w:val="17"/>
              </w:rPr>
              <w:t>绑定 taxonomy</w:t>
            </w:r>
          </w:p>
        </w:tc>
      </w:tr>
      <w:tr w14:paraId="11E5C28F">
        <w:tc>
          <w:tcPr>
            <w:tcW w:w="1900" w:type="dxa"/>
            <w:tcMar>
              <w:top w:w="80" w:type="dxa"/>
              <w:left w:w="120" w:type="dxa"/>
              <w:bottom w:w="80" w:type="dxa"/>
              <w:right w:w="120" w:type="dxa"/>
            </w:tcMar>
            <w:vAlign w:val="center"/>
          </w:tcPr>
          <w:p w14:paraId="4ABA5635">
            <w:pPr>
              <w:spacing w:before="0" w:after="0" w:line="259" w:lineRule="auto"/>
            </w:pPr>
            <w:r>
              <w:rPr>
                <w:rFonts w:ascii="Arial Unicode MS" w:hAnsi="Arial Unicode MS" w:eastAsia="Arial Unicode MS"/>
                <w:i/>
                <w:color w:val="263342"/>
                <w:sz w:val="17"/>
              </w:rPr>
              <w:t>course_profile_fields</w:t>
            </w:r>
          </w:p>
        </w:tc>
        <w:tc>
          <w:tcPr>
            <w:tcW w:w="3500" w:type="dxa"/>
            <w:tcMar>
              <w:top w:w="80" w:type="dxa"/>
              <w:left w:w="120" w:type="dxa"/>
              <w:bottom w:w="80" w:type="dxa"/>
              <w:right w:w="120" w:type="dxa"/>
            </w:tcMar>
            <w:vAlign w:val="center"/>
          </w:tcPr>
          <w:p w14:paraId="3FB78040">
            <w:pPr>
              <w:spacing w:before="0" w:after="0" w:line="259" w:lineRule="auto"/>
            </w:pPr>
            <w:r>
              <w:rPr>
                <w:rFonts w:ascii="Arial Unicode MS" w:hAnsi="Arial Unicode MS" w:eastAsia="Arial Unicode MS"/>
                <w:color w:val="263342"/>
                <w:sz w:val="17"/>
              </w:rPr>
              <w:t>课程规范字段</w:t>
            </w:r>
          </w:p>
        </w:tc>
        <w:tc>
          <w:tcPr>
            <w:tcW w:w="3960" w:type="dxa"/>
            <w:tcMar>
              <w:top w:w="80" w:type="dxa"/>
              <w:left w:w="120" w:type="dxa"/>
              <w:bottom w:w="80" w:type="dxa"/>
              <w:right w:w="120" w:type="dxa"/>
            </w:tcMar>
            <w:vAlign w:val="center"/>
          </w:tcPr>
          <w:p w14:paraId="0F58ED21">
            <w:pPr>
              <w:spacing w:before="0" w:after="0" w:line="259" w:lineRule="auto"/>
            </w:pPr>
            <w:r>
              <w:rPr>
                <w:rFonts w:ascii="Arial Unicode MS" w:hAnsi="Arial Unicode MS" w:eastAsia="Arial Unicode MS"/>
                <w:color w:val="263342"/>
                <w:sz w:val="17"/>
              </w:rPr>
              <w:t>可筛选、可审核</w:t>
            </w:r>
          </w:p>
        </w:tc>
      </w:tr>
      <w:tr w14:paraId="2B3D3641">
        <w:tc>
          <w:tcPr>
            <w:tcW w:w="1900" w:type="dxa"/>
            <w:tcMar>
              <w:top w:w="80" w:type="dxa"/>
              <w:left w:w="120" w:type="dxa"/>
              <w:bottom w:w="80" w:type="dxa"/>
              <w:right w:w="120" w:type="dxa"/>
            </w:tcMar>
            <w:vAlign w:val="center"/>
          </w:tcPr>
          <w:p w14:paraId="71BF8446">
            <w:pPr>
              <w:spacing w:before="0" w:after="0" w:line="259" w:lineRule="auto"/>
            </w:pPr>
            <w:r>
              <w:rPr>
                <w:rFonts w:ascii="Arial Unicode MS" w:hAnsi="Arial Unicode MS" w:eastAsia="Arial Unicode MS"/>
                <w:i/>
                <w:color w:val="263342"/>
                <w:sz w:val="17"/>
              </w:rPr>
              <w:t>course_tag_evidence</w:t>
            </w:r>
          </w:p>
        </w:tc>
        <w:tc>
          <w:tcPr>
            <w:tcW w:w="3500" w:type="dxa"/>
            <w:tcMar>
              <w:top w:w="80" w:type="dxa"/>
              <w:left w:w="120" w:type="dxa"/>
              <w:bottom w:w="80" w:type="dxa"/>
              <w:right w:w="120" w:type="dxa"/>
            </w:tcMar>
            <w:vAlign w:val="center"/>
          </w:tcPr>
          <w:p w14:paraId="4047FFEC">
            <w:pPr>
              <w:spacing w:before="0" w:after="0" w:line="259" w:lineRule="auto"/>
            </w:pPr>
            <w:r>
              <w:rPr>
                <w:rFonts w:ascii="Arial Unicode MS" w:hAnsi="Arial Unicode MS" w:eastAsia="Arial Unicode MS"/>
                <w:color w:val="263342"/>
                <w:sz w:val="17"/>
              </w:rPr>
              <w:t>标签证据/视频时间段</w:t>
            </w:r>
          </w:p>
        </w:tc>
        <w:tc>
          <w:tcPr>
            <w:tcW w:w="3960" w:type="dxa"/>
            <w:tcMar>
              <w:top w:w="80" w:type="dxa"/>
              <w:left w:w="120" w:type="dxa"/>
              <w:bottom w:w="80" w:type="dxa"/>
              <w:right w:w="120" w:type="dxa"/>
            </w:tcMar>
            <w:vAlign w:val="center"/>
          </w:tcPr>
          <w:p w14:paraId="308A51AB">
            <w:pPr>
              <w:spacing w:before="0" w:after="0" w:line="259" w:lineRule="auto"/>
            </w:pPr>
            <w:r>
              <w:rPr>
                <w:rFonts w:ascii="Arial Unicode MS" w:hAnsi="Arial Unicode MS" w:eastAsia="Arial Unicode MS"/>
                <w:color w:val="263342"/>
                <w:sz w:val="17"/>
              </w:rPr>
              <w:t>支持 AI 和人工审阅</w:t>
            </w:r>
          </w:p>
        </w:tc>
      </w:tr>
      <w:tr w14:paraId="39869011">
        <w:tc>
          <w:tcPr>
            <w:tcW w:w="1900" w:type="dxa"/>
            <w:tcMar>
              <w:top w:w="80" w:type="dxa"/>
              <w:left w:w="120" w:type="dxa"/>
              <w:bottom w:w="80" w:type="dxa"/>
              <w:right w:w="120" w:type="dxa"/>
            </w:tcMar>
            <w:vAlign w:val="center"/>
          </w:tcPr>
          <w:p w14:paraId="2E4F1147">
            <w:pPr>
              <w:spacing w:before="0" w:after="0" w:line="259" w:lineRule="auto"/>
            </w:pPr>
            <w:r>
              <w:rPr>
                <w:rFonts w:ascii="Arial Unicode MS" w:hAnsi="Arial Unicode MS" w:eastAsia="Arial Unicode MS"/>
                <w:i/>
                <w:color w:val="263342"/>
                <w:sz w:val="17"/>
              </w:rPr>
              <w:t>user_segments</w:t>
            </w:r>
          </w:p>
        </w:tc>
        <w:tc>
          <w:tcPr>
            <w:tcW w:w="3500" w:type="dxa"/>
            <w:tcMar>
              <w:top w:w="80" w:type="dxa"/>
              <w:left w:w="120" w:type="dxa"/>
              <w:bottom w:w="80" w:type="dxa"/>
              <w:right w:w="120" w:type="dxa"/>
            </w:tcMar>
            <w:vAlign w:val="center"/>
          </w:tcPr>
          <w:p w14:paraId="226024D2">
            <w:pPr>
              <w:spacing w:before="0" w:after="0" w:line="259" w:lineRule="auto"/>
            </w:pPr>
            <w:r>
              <w:rPr>
                <w:rFonts w:ascii="Arial Unicode MS" w:hAnsi="Arial Unicode MS" w:eastAsia="Arial Unicode MS"/>
                <w:color w:val="263342"/>
                <w:sz w:val="17"/>
              </w:rPr>
              <w:t>分组定义</w:t>
            </w:r>
          </w:p>
        </w:tc>
        <w:tc>
          <w:tcPr>
            <w:tcW w:w="3960" w:type="dxa"/>
            <w:tcMar>
              <w:top w:w="80" w:type="dxa"/>
              <w:left w:w="120" w:type="dxa"/>
              <w:bottom w:w="80" w:type="dxa"/>
              <w:right w:w="120" w:type="dxa"/>
            </w:tcMar>
            <w:vAlign w:val="center"/>
          </w:tcPr>
          <w:p w14:paraId="1CA25689">
            <w:pPr>
              <w:spacing w:before="0" w:after="0" w:line="259" w:lineRule="auto"/>
            </w:pPr>
            <w:r>
              <w:rPr>
                <w:rFonts w:ascii="Arial Unicode MS" w:hAnsi="Arial Unicode MS" w:eastAsia="Arial Unicode MS"/>
                <w:color w:val="263342"/>
                <w:sz w:val="17"/>
              </w:rPr>
              <w:t>规则 DSL</w:t>
            </w:r>
          </w:p>
        </w:tc>
      </w:tr>
      <w:tr w14:paraId="49B51905">
        <w:tc>
          <w:tcPr>
            <w:tcW w:w="1900" w:type="dxa"/>
            <w:tcMar>
              <w:top w:w="80" w:type="dxa"/>
              <w:left w:w="120" w:type="dxa"/>
              <w:bottom w:w="80" w:type="dxa"/>
              <w:right w:w="120" w:type="dxa"/>
            </w:tcMar>
            <w:vAlign w:val="center"/>
          </w:tcPr>
          <w:p w14:paraId="2109FD04">
            <w:pPr>
              <w:spacing w:before="0" w:after="0" w:line="259" w:lineRule="auto"/>
            </w:pPr>
            <w:r>
              <w:rPr>
                <w:rFonts w:ascii="Arial Unicode MS" w:hAnsi="Arial Unicode MS" w:eastAsia="Arial Unicode MS"/>
                <w:i/>
                <w:color w:val="263342"/>
                <w:sz w:val="17"/>
              </w:rPr>
              <w:t>segment_memberships</w:t>
            </w:r>
          </w:p>
        </w:tc>
        <w:tc>
          <w:tcPr>
            <w:tcW w:w="3500" w:type="dxa"/>
            <w:tcMar>
              <w:top w:w="80" w:type="dxa"/>
              <w:left w:w="120" w:type="dxa"/>
              <w:bottom w:w="80" w:type="dxa"/>
              <w:right w:w="120" w:type="dxa"/>
            </w:tcMar>
            <w:vAlign w:val="center"/>
          </w:tcPr>
          <w:p w14:paraId="28B66BE1">
            <w:pPr>
              <w:spacing w:before="0" w:after="0" w:line="259" w:lineRule="auto"/>
            </w:pPr>
            <w:r>
              <w:rPr>
                <w:rFonts w:ascii="Arial Unicode MS" w:hAnsi="Arial Unicode MS" w:eastAsia="Arial Unicode MS"/>
                <w:color w:val="263342"/>
                <w:sz w:val="17"/>
              </w:rPr>
              <w:t>分组成员快照</w:t>
            </w:r>
          </w:p>
        </w:tc>
        <w:tc>
          <w:tcPr>
            <w:tcW w:w="3960" w:type="dxa"/>
            <w:tcMar>
              <w:top w:w="80" w:type="dxa"/>
              <w:left w:w="120" w:type="dxa"/>
              <w:bottom w:w="80" w:type="dxa"/>
              <w:right w:w="120" w:type="dxa"/>
            </w:tcMar>
            <w:vAlign w:val="center"/>
          </w:tcPr>
          <w:p w14:paraId="0C7C98EE">
            <w:pPr>
              <w:spacing w:before="0" w:after="0" w:line="259" w:lineRule="auto"/>
            </w:pPr>
            <w:r>
              <w:rPr>
                <w:rFonts w:ascii="Arial Unicode MS" w:hAnsi="Arial Unicode MS" w:eastAsia="Arial Unicode MS"/>
                <w:color w:val="263342"/>
                <w:sz w:val="17"/>
              </w:rPr>
              <w:t>可异步刷新</w:t>
            </w:r>
          </w:p>
        </w:tc>
      </w:tr>
      <w:tr w14:paraId="2D00B380">
        <w:tc>
          <w:tcPr>
            <w:tcW w:w="1900" w:type="dxa"/>
            <w:tcMar>
              <w:top w:w="80" w:type="dxa"/>
              <w:left w:w="120" w:type="dxa"/>
              <w:bottom w:w="80" w:type="dxa"/>
              <w:right w:w="120" w:type="dxa"/>
            </w:tcMar>
            <w:vAlign w:val="center"/>
          </w:tcPr>
          <w:p w14:paraId="48E05434">
            <w:pPr>
              <w:spacing w:before="0" w:after="0" w:line="259" w:lineRule="auto"/>
            </w:pPr>
            <w:r>
              <w:rPr>
                <w:rFonts w:ascii="Arial Unicode MS" w:hAnsi="Arial Unicode MS" w:eastAsia="Arial Unicode MS"/>
                <w:i/>
                <w:color w:val="263342"/>
                <w:sz w:val="17"/>
              </w:rPr>
              <w:t>recommendation_rule_versions</w:t>
            </w:r>
          </w:p>
        </w:tc>
        <w:tc>
          <w:tcPr>
            <w:tcW w:w="3500" w:type="dxa"/>
            <w:tcMar>
              <w:top w:w="80" w:type="dxa"/>
              <w:left w:w="120" w:type="dxa"/>
              <w:bottom w:w="80" w:type="dxa"/>
              <w:right w:w="120" w:type="dxa"/>
            </w:tcMar>
            <w:vAlign w:val="center"/>
          </w:tcPr>
          <w:p w14:paraId="4EAA38F8">
            <w:pPr>
              <w:spacing w:before="0" w:after="0" w:line="259" w:lineRule="auto"/>
            </w:pPr>
            <w:r>
              <w:rPr>
                <w:rFonts w:ascii="Arial Unicode MS" w:hAnsi="Arial Unicode MS" w:eastAsia="Arial Unicode MS"/>
                <w:color w:val="263342"/>
                <w:sz w:val="17"/>
              </w:rPr>
              <w:t>过滤/排序规则</w:t>
            </w:r>
          </w:p>
        </w:tc>
        <w:tc>
          <w:tcPr>
            <w:tcW w:w="3960" w:type="dxa"/>
            <w:tcMar>
              <w:top w:w="80" w:type="dxa"/>
              <w:left w:w="120" w:type="dxa"/>
              <w:bottom w:w="80" w:type="dxa"/>
              <w:right w:w="120" w:type="dxa"/>
            </w:tcMar>
            <w:vAlign w:val="center"/>
          </w:tcPr>
          <w:p w14:paraId="3070B5F5">
            <w:pPr>
              <w:spacing w:before="0" w:after="0" w:line="259" w:lineRule="auto"/>
            </w:pPr>
            <w:r>
              <w:rPr>
                <w:rFonts w:ascii="Arial Unicode MS" w:hAnsi="Arial Unicode MS" w:eastAsia="Arial Unicode MS"/>
                <w:color w:val="263342"/>
                <w:sz w:val="17"/>
              </w:rPr>
              <w:t>不可变发布版本</w:t>
            </w:r>
          </w:p>
        </w:tc>
      </w:tr>
      <w:tr w14:paraId="05644C41">
        <w:tc>
          <w:tcPr>
            <w:tcW w:w="1900" w:type="dxa"/>
            <w:tcMar>
              <w:top w:w="80" w:type="dxa"/>
              <w:left w:w="120" w:type="dxa"/>
              <w:bottom w:w="80" w:type="dxa"/>
              <w:right w:w="120" w:type="dxa"/>
            </w:tcMar>
            <w:vAlign w:val="center"/>
          </w:tcPr>
          <w:p w14:paraId="53C30F46">
            <w:pPr>
              <w:spacing w:before="0" w:after="0" w:line="259" w:lineRule="auto"/>
            </w:pPr>
            <w:r>
              <w:rPr>
                <w:rFonts w:ascii="Arial Unicode MS" w:hAnsi="Arial Unicode MS" w:eastAsia="Arial Unicode MS"/>
                <w:i/>
                <w:color w:val="263342"/>
                <w:sz w:val="17"/>
              </w:rPr>
              <w:t>recommendation_decisions</w:t>
            </w:r>
          </w:p>
        </w:tc>
        <w:tc>
          <w:tcPr>
            <w:tcW w:w="3500" w:type="dxa"/>
            <w:tcMar>
              <w:top w:w="80" w:type="dxa"/>
              <w:left w:w="120" w:type="dxa"/>
              <w:bottom w:w="80" w:type="dxa"/>
              <w:right w:w="120" w:type="dxa"/>
            </w:tcMar>
            <w:vAlign w:val="center"/>
          </w:tcPr>
          <w:p w14:paraId="19C7E060">
            <w:pPr>
              <w:spacing w:before="0" w:after="0" w:line="259" w:lineRule="auto"/>
            </w:pPr>
            <w:r>
              <w:rPr>
                <w:rFonts w:ascii="Arial Unicode MS" w:hAnsi="Arial Unicode MS" w:eastAsia="Arial Unicode MS"/>
                <w:color w:val="263342"/>
                <w:sz w:val="17"/>
              </w:rPr>
              <w:t>推荐决策追踪</w:t>
            </w:r>
          </w:p>
        </w:tc>
        <w:tc>
          <w:tcPr>
            <w:tcW w:w="3960" w:type="dxa"/>
            <w:tcMar>
              <w:top w:w="80" w:type="dxa"/>
              <w:left w:w="120" w:type="dxa"/>
              <w:bottom w:w="80" w:type="dxa"/>
              <w:right w:w="120" w:type="dxa"/>
            </w:tcMar>
            <w:vAlign w:val="center"/>
          </w:tcPr>
          <w:p w14:paraId="27CC7070">
            <w:pPr>
              <w:spacing w:before="0" w:after="0" w:line="259" w:lineRule="auto"/>
            </w:pPr>
            <w:r>
              <w:rPr>
                <w:rFonts w:ascii="Arial Unicode MS" w:hAnsi="Arial Unicode MS" w:eastAsia="Arial Unicode MS"/>
                <w:color w:val="263342"/>
                <w:sz w:val="17"/>
              </w:rPr>
              <w:t>只追加</w:t>
            </w:r>
          </w:p>
        </w:tc>
      </w:tr>
      <w:tr w14:paraId="0A33EC4E">
        <w:tc>
          <w:tcPr>
            <w:tcW w:w="1900" w:type="dxa"/>
            <w:tcMar>
              <w:top w:w="80" w:type="dxa"/>
              <w:left w:w="120" w:type="dxa"/>
              <w:bottom w:w="80" w:type="dxa"/>
              <w:right w:w="120" w:type="dxa"/>
            </w:tcMar>
            <w:vAlign w:val="center"/>
          </w:tcPr>
          <w:p w14:paraId="6BC78F29">
            <w:pPr>
              <w:spacing w:before="0" w:after="0" w:line="259" w:lineRule="auto"/>
            </w:pPr>
            <w:r>
              <w:rPr>
                <w:rFonts w:ascii="Arial Unicode MS" w:hAnsi="Arial Unicode MS" w:eastAsia="Arial Unicode MS"/>
                <w:i/>
                <w:color w:val="263342"/>
                <w:sz w:val="17"/>
              </w:rPr>
              <w:t>decision_exclusions</w:t>
            </w:r>
          </w:p>
        </w:tc>
        <w:tc>
          <w:tcPr>
            <w:tcW w:w="3500" w:type="dxa"/>
            <w:tcMar>
              <w:top w:w="80" w:type="dxa"/>
              <w:left w:w="120" w:type="dxa"/>
              <w:bottom w:w="80" w:type="dxa"/>
              <w:right w:w="120" w:type="dxa"/>
            </w:tcMar>
            <w:vAlign w:val="center"/>
          </w:tcPr>
          <w:p w14:paraId="7D2BC8EF">
            <w:pPr>
              <w:spacing w:before="0" w:after="0" w:line="259" w:lineRule="auto"/>
            </w:pPr>
            <w:r>
              <w:rPr>
                <w:rFonts w:ascii="Arial Unicode MS" w:hAnsi="Arial Unicode MS" w:eastAsia="Arial Unicode MS"/>
                <w:color w:val="263342"/>
                <w:sz w:val="17"/>
              </w:rPr>
              <w:t>候选排除原因</w:t>
            </w:r>
          </w:p>
        </w:tc>
        <w:tc>
          <w:tcPr>
            <w:tcW w:w="3960" w:type="dxa"/>
            <w:tcMar>
              <w:top w:w="80" w:type="dxa"/>
              <w:left w:w="120" w:type="dxa"/>
              <w:bottom w:w="80" w:type="dxa"/>
              <w:right w:w="120" w:type="dxa"/>
            </w:tcMar>
            <w:vAlign w:val="center"/>
          </w:tcPr>
          <w:p w14:paraId="75FB93BB">
            <w:pPr>
              <w:spacing w:before="0" w:after="0" w:line="259" w:lineRule="auto"/>
            </w:pPr>
            <w:r>
              <w:rPr>
                <w:rFonts w:ascii="Arial Unicode MS" w:hAnsi="Arial Unicode MS" w:eastAsia="Arial Unicode MS"/>
                <w:color w:val="263342"/>
                <w:sz w:val="17"/>
              </w:rPr>
              <w:t>多条对应一个 decision</w:t>
            </w:r>
          </w:p>
        </w:tc>
      </w:tr>
      <w:tr w14:paraId="6C463448">
        <w:tc>
          <w:tcPr>
            <w:tcW w:w="1900" w:type="dxa"/>
            <w:tcMar>
              <w:top w:w="80" w:type="dxa"/>
              <w:left w:w="120" w:type="dxa"/>
              <w:bottom w:w="80" w:type="dxa"/>
              <w:right w:w="120" w:type="dxa"/>
            </w:tcMar>
            <w:vAlign w:val="center"/>
          </w:tcPr>
          <w:p w14:paraId="12BC75A7">
            <w:pPr>
              <w:spacing w:before="0" w:after="0" w:line="259" w:lineRule="auto"/>
            </w:pPr>
            <w:r>
              <w:rPr>
                <w:rFonts w:ascii="Arial Unicode MS" w:hAnsi="Arial Unicode MS" w:eastAsia="Arial Unicode MS"/>
                <w:i/>
                <w:color w:val="263342"/>
                <w:sz w:val="17"/>
              </w:rPr>
              <w:t>profile_consents</w:t>
            </w:r>
          </w:p>
        </w:tc>
        <w:tc>
          <w:tcPr>
            <w:tcW w:w="3500" w:type="dxa"/>
            <w:tcMar>
              <w:top w:w="80" w:type="dxa"/>
              <w:left w:w="120" w:type="dxa"/>
              <w:bottom w:w="80" w:type="dxa"/>
              <w:right w:w="120" w:type="dxa"/>
            </w:tcMar>
            <w:vAlign w:val="center"/>
          </w:tcPr>
          <w:p w14:paraId="3561EC64">
            <w:pPr>
              <w:spacing w:before="0" w:after="0" w:line="259" w:lineRule="auto"/>
            </w:pPr>
            <w:r>
              <w:rPr>
                <w:rFonts w:ascii="Arial Unicode MS" w:hAnsi="Arial Unicode MS" w:eastAsia="Arial Unicode MS"/>
                <w:color w:val="263342"/>
                <w:sz w:val="17"/>
              </w:rPr>
              <w:t>敏感数据同意/撤回</w:t>
            </w:r>
          </w:p>
        </w:tc>
        <w:tc>
          <w:tcPr>
            <w:tcW w:w="3960" w:type="dxa"/>
            <w:tcMar>
              <w:top w:w="80" w:type="dxa"/>
              <w:left w:w="120" w:type="dxa"/>
              <w:bottom w:w="80" w:type="dxa"/>
              <w:right w:w="120" w:type="dxa"/>
            </w:tcMar>
            <w:vAlign w:val="center"/>
          </w:tcPr>
          <w:p w14:paraId="191DA56A">
            <w:pPr>
              <w:spacing w:before="0" w:after="0" w:line="259" w:lineRule="auto"/>
            </w:pPr>
            <w:r>
              <w:rPr>
                <w:rFonts w:ascii="Arial Unicode MS" w:hAnsi="Arial Unicode MS" w:eastAsia="Arial Unicode MS"/>
                <w:color w:val="263342"/>
                <w:sz w:val="17"/>
              </w:rPr>
              <w:t>审计必需</w:t>
            </w:r>
          </w:p>
        </w:tc>
      </w:tr>
    </w:tbl>
    <w:p w14:paraId="4CFE4AFA">
      <w:pPr>
        <w:spacing w:after="20"/>
      </w:pPr>
    </w:p>
    <w:p w14:paraId="231E8E5A">
      <w:pPr>
        <w:pStyle w:val="5"/>
      </w:pPr>
      <w:r>
        <w:rPr>
          <w:rFonts w:ascii="Arial Unicode MS" w:hAnsi="Arial Unicode MS" w:eastAsia="Arial Unicode MS"/>
          <w:color w:val="1F4D78"/>
          <w:sz w:val="24"/>
        </w:rPr>
        <w:t>4.3 表字段设计</w:t>
      </w:r>
    </w:p>
    <w:p w14:paraId="14BAFE04">
      <w:pPr>
        <w:pStyle w:val="6"/>
      </w:pPr>
      <w:r>
        <w:rPr>
          <w:rFonts w:ascii="Arial Unicode MS" w:hAnsi="Arial Unicode MS" w:eastAsia="Arial Unicode MS"/>
          <w:i/>
          <w:color w:val="1F4D78"/>
          <w:sz w:val="22"/>
        </w:rPr>
        <w:t>taxonomy_versions</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770FD966">
        <w:trPr>
          <w:tblHeader/>
        </w:trPr>
        <w:tc>
          <w:tcPr>
            <w:tcW w:w="1900" w:type="dxa"/>
            <w:shd w:val="clear" w:color="auto" w:fill="E8EEF5"/>
            <w:tcMar>
              <w:top w:w="80" w:type="dxa"/>
              <w:left w:w="120" w:type="dxa"/>
              <w:bottom w:w="80" w:type="dxa"/>
              <w:right w:w="120" w:type="dxa"/>
            </w:tcMar>
            <w:vAlign w:val="center"/>
          </w:tcPr>
          <w:p w14:paraId="490CE731">
            <w:pPr>
              <w:spacing w:before="0" w:after="0" w:line="259" w:lineRule="auto"/>
            </w:pPr>
            <w:r>
              <w:rPr>
                <w:rFonts w:ascii="Arial Unicode MS" w:hAnsi="Arial Unicode MS" w:eastAsia="Arial Unicode MS"/>
                <w:b/>
                <w:color w:val="0B2545"/>
                <w:sz w:val="17"/>
              </w:rPr>
              <w:t>字段</w:t>
            </w:r>
          </w:p>
        </w:tc>
        <w:tc>
          <w:tcPr>
            <w:tcW w:w="3500" w:type="dxa"/>
            <w:shd w:val="clear" w:color="auto" w:fill="E8EEF5"/>
            <w:tcMar>
              <w:top w:w="80" w:type="dxa"/>
              <w:left w:w="120" w:type="dxa"/>
              <w:bottom w:w="80" w:type="dxa"/>
              <w:right w:w="120" w:type="dxa"/>
            </w:tcMar>
            <w:vAlign w:val="center"/>
          </w:tcPr>
          <w:p w14:paraId="7D22D7F0">
            <w:pPr>
              <w:spacing w:before="0" w:after="0" w:line="259" w:lineRule="auto"/>
            </w:pPr>
            <w:r>
              <w:rPr>
                <w:rFonts w:ascii="Arial Unicode MS" w:hAnsi="Arial Unicode MS" w:eastAsia="Arial Unicode MS"/>
                <w:b/>
                <w:color w:val="0B2545"/>
                <w:sz w:val="17"/>
              </w:rPr>
              <w:t>类型</w:t>
            </w:r>
          </w:p>
        </w:tc>
        <w:tc>
          <w:tcPr>
            <w:tcW w:w="3960" w:type="dxa"/>
            <w:shd w:val="clear" w:color="auto" w:fill="E8EEF5"/>
            <w:tcMar>
              <w:top w:w="80" w:type="dxa"/>
              <w:left w:w="120" w:type="dxa"/>
              <w:bottom w:w="80" w:type="dxa"/>
              <w:right w:w="120" w:type="dxa"/>
            </w:tcMar>
            <w:vAlign w:val="center"/>
          </w:tcPr>
          <w:p w14:paraId="523055D7">
            <w:pPr>
              <w:spacing w:before="0" w:after="0" w:line="259" w:lineRule="auto"/>
            </w:pPr>
            <w:r>
              <w:rPr>
                <w:rFonts w:ascii="Arial Unicode MS" w:hAnsi="Arial Unicode MS" w:eastAsia="Arial Unicode MS"/>
                <w:b/>
                <w:color w:val="0B2545"/>
                <w:sz w:val="17"/>
              </w:rPr>
              <w:t>约束/说明</w:t>
            </w:r>
          </w:p>
        </w:tc>
      </w:tr>
      <w:tr w14:paraId="2B59FB74">
        <w:tc>
          <w:tcPr>
            <w:tcW w:w="1900" w:type="dxa"/>
            <w:tcMar>
              <w:top w:w="80" w:type="dxa"/>
              <w:left w:w="120" w:type="dxa"/>
              <w:bottom w:w="80" w:type="dxa"/>
              <w:right w:w="120" w:type="dxa"/>
            </w:tcMar>
            <w:vAlign w:val="center"/>
          </w:tcPr>
          <w:p w14:paraId="36AC9930">
            <w:pPr>
              <w:spacing w:before="0" w:after="0" w:line="259" w:lineRule="auto"/>
            </w:pPr>
            <w:r>
              <w:rPr>
                <w:rFonts w:ascii="Arial Unicode MS" w:hAnsi="Arial Unicode MS" w:eastAsia="Arial Unicode MS"/>
                <w:i/>
                <w:color w:val="263342"/>
                <w:sz w:val="17"/>
              </w:rPr>
              <w:t>id</w:t>
            </w:r>
          </w:p>
        </w:tc>
        <w:tc>
          <w:tcPr>
            <w:tcW w:w="3500" w:type="dxa"/>
            <w:tcMar>
              <w:top w:w="80" w:type="dxa"/>
              <w:left w:w="120" w:type="dxa"/>
              <w:bottom w:w="80" w:type="dxa"/>
              <w:right w:w="120" w:type="dxa"/>
            </w:tcMar>
            <w:vAlign w:val="center"/>
          </w:tcPr>
          <w:p w14:paraId="0E834481">
            <w:pPr>
              <w:spacing w:before="0" w:after="0" w:line="259" w:lineRule="auto"/>
            </w:pPr>
            <w:r>
              <w:rPr>
                <w:rFonts w:ascii="Arial Unicode MS" w:hAnsi="Arial Unicode MS" w:eastAsia="Arial Unicode MS"/>
                <w:color w:val="263342"/>
                <w:sz w:val="17"/>
              </w:rPr>
              <w:t>uuid PK</w:t>
            </w:r>
          </w:p>
        </w:tc>
        <w:tc>
          <w:tcPr>
            <w:tcW w:w="3960" w:type="dxa"/>
            <w:tcMar>
              <w:top w:w="80" w:type="dxa"/>
              <w:left w:w="120" w:type="dxa"/>
              <w:bottom w:w="80" w:type="dxa"/>
              <w:right w:w="120" w:type="dxa"/>
            </w:tcMar>
            <w:vAlign w:val="center"/>
          </w:tcPr>
          <w:p w14:paraId="189EAB29">
            <w:pPr>
              <w:spacing w:before="0" w:after="0" w:line="259" w:lineRule="auto"/>
            </w:pPr>
          </w:p>
        </w:tc>
      </w:tr>
      <w:tr w14:paraId="46C33F28">
        <w:tc>
          <w:tcPr>
            <w:tcW w:w="1900" w:type="dxa"/>
            <w:tcMar>
              <w:top w:w="80" w:type="dxa"/>
              <w:left w:w="120" w:type="dxa"/>
              <w:bottom w:w="80" w:type="dxa"/>
              <w:right w:w="120" w:type="dxa"/>
            </w:tcMar>
            <w:vAlign w:val="center"/>
          </w:tcPr>
          <w:p w14:paraId="16825557">
            <w:pPr>
              <w:spacing w:before="0" w:after="0" w:line="259" w:lineRule="auto"/>
            </w:pPr>
            <w:r>
              <w:rPr>
                <w:rFonts w:ascii="Arial Unicode MS" w:hAnsi="Arial Unicode MS" w:eastAsia="Arial Unicode MS"/>
                <w:i/>
                <w:color w:val="263342"/>
                <w:sz w:val="17"/>
              </w:rPr>
              <w:t>version</w:t>
            </w:r>
          </w:p>
        </w:tc>
        <w:tc>
          <w:tcPr>
            <w:tcW w:w="3500" w:type="dxa"/>
            <w:tcMar>
              <w:top w:w="80" w:type="dxa"/>
              <w:left w:w="120" w:type="dxa"/>
              <w:bottom w:w="80" w:type="dxa"/>
              <w:right w:w="120" w:type="dxa"/>
            </w:tcMar>
            <w:vAlign w:val="center"/>
          </w:tcPr>
          <w:p w14:paraId="38874E97">
            <w:pPr>
              <w:spacing w:before="0" w:after="0" w:line="259" w:lineRule="auto"/>
            </w:pPr>
            <w:r>
              <w:rPr>
                <w:rFonts w:ascii="Arial Unicode MS" w:hAnsi="Arial Unicode MS" w:eastAsia="Arial Unicode MS"/>
                <w:color w:val="263342"/>
                <w:sz w:val="17"/>
              </w:rPr>
              <w:t>varchar(32)</w:t>
            </w:r>
          </w:p>
        </w:tc>
        <w:tc>
          <w:tcPr>
            <w:tcW w:w="3960" w:type="dxa"/>
            <w:tcMar>
              <w:top w:w="80" w:type="dxa"/>
              <w:left w:w="120" w:type="dxa"/>
              <w:bottom w:w="80" w:type="dxa"/>
              <w:right w:w="120" w:type="dxa"/>
            </w:tcMar>
            <w:vAlign w:val="center"/>
          </w:tcPr>
          <w:p w14:paraId="5F188872">
            <w:pPr>
              <w:spacing w:before="0" w:after="0" w:line="259" w:lineRule="auto"/>
            </w:pPr>
            <w:r>
              <w:rPr>
                <w:rFonts w:ascii="Arial Unicode MS" w:hAnsi="Arial Unicode MS" w:eastAsia="Arial Unicode MS"/>
                <w:color w:val="263342"/>
                <w:sz w:val="17"/>
              </w:rPr>
              <w:t xml:space="preserve">唯一，例如 </w:t>
            </w:r>
            <w:r>
              <w:rPr>
                <w:rFonts w:ascii="Arial Unicode MS" w:hAnsi="Arial Unicode MS" w:eastAsia="Arial Unicode MS"/>
                <w:i/>
                <w:color w:val="263342"/>
                <w:sz w:val="17"/>
              </w:rPr>
              <w:t>taxonomy_v1.0.0</w:t>
            </w:r>
          </w:p>
        </w:tc>
      </w:tr>
      <w:tr w14:paraId="4B3EA54C">
        <w:tc>
          <w:tcPr>
            <w:tcW w:w="1900" w:type="dxa"/>
            <w:tcMar>
              <w:top w:w="80" w:type="dxa"/>
              <w:left w:w="120" w:type="dxa"/>
              <w:bottom w:w="80" w:type="dxa"/>
              <w:right w:w="120" w:type="dxa"/>
            </w:tcMar>
            <w:vAlign w:val="center"/>
          </w:tcPr>
          <w:p w14:paraId="47A5A24E">
            <w:pPr>
              <w:spacing w:before="0" w:after="0" w:line="259" w:lineRule="auto"/>
            </w:pPr>
            <w:r>
              <w:rPr>
                <w:rFonts w:ascii="Arial Unicode MS" w:hAnsi="Arial Unicode MS" w:eastAsia="Arial Unicode MS"/>
                <w:i/>
                <w:color w:val="263342"/>
                <w:sz w:val="17"/>
              </w:rPr>
              <w:t>status</w:t>
            </w:r>
          </w:p>
        </w:tc>
        <w:tc>
          <w:tcPr>
            <w:tcW w:w="3500" w:type="dxa"/>
            <w:tcMar>
              <w:top w:w="80" w:type="dxa"/>
              <w:left w:w="120" w:type="dxa"/>
              <w:bottom w:w="80" w:type="dxa"/>
              <w:right w:w="120" w:type="dxa"/>
            </w:tcMar>
            <w:vAlign w:val="center"/>
          </w:tcPr>
          <w:p w14:paraId="5B08BA9A">
            <w:pPr>
              <w:spacing w:before="0" w:after="0" w:line="259" w:lineRule="auto"/>
            </w:pPr>
            <w:r>
              <w:rPr>
                <w:rFonts w:ascii="Arial Unicode MS" w:hAnsi="Arial Unicode MS" w:eastAsia="Arial Unicode MS"/>
                <w:color w:val="263342"/>
                <w:sz w:val="17"/>
              </w:rPr>
              <w:t>varchar(16)</w:t>
            </w:r>
          </w:p>
        </w:tc>
        <w:tc>
          <w:tcPr>
            <w:tcW w:w="3960" w:type="dxa"/>
            <w:tcMar>
              <w:top w:w="80" w:type="dxa"/>
              <w:left w:w="120" w:type="dxa"/>
              <w:bottom w:w="80" w:type="dxa"/>
              <w:right w:w="120" w:type="dxa"/>
            </w:tcMar>
            <w:vAlign w:val="center"/>
          </w:tcPr>
          <w:p w14:paraId="7272E462">
            <w:pPr>
              <w:spacing w:before="0" w:after="0" w:line="259" w:lineRule="auto"/>
            </w:pPr>
            <w:r>
              <w:rPr>
                <w:rFonts w:ascii="Arial Unicode MS" w:hAnsi="Arial Unicode MS" w:eastAsia="Arial Unicode MS"/>
                <w:i/>
                <w:color w:val="263342"/>
                <w:sz w:val="17"/>
              </w:rPr>
              <w:t>draft</w:t>
            </w:r>
            <w:r>
              <w:rPr>
                <w:rFonts w:ascii="Arial Unicode MS" w:hAnsi="Arial Unicode MS" w:eastAsia="Arial Unicode MS"/>
                <w:color w:val="263342"/>
                <w:sz w:val="17"/>
              </w:rPr>
              <w:t>、</w:t>
            </w:r>
            <w:r>
              <w:rPr>
                <w:rFonts w:ascii="Arial Unicode MS" w:hAnsi="Arial Unicode MS" w:eastAsia="Arial Unicode MS"/>
                <w:i/>
                <w:color w:val="263342"/>
                <w:sz w:val="17"/>
              </w:rPr>
              <w:t>published</w:t>
            </w:r>
            <w:r>
              <w:rPr>
                <w:rFonts w:ascii="Arial Unicode MS" w:hAnsi="Arial Unicode MS" w:eastAsia="Arial Unicode MS"/>
                <w:color w:val="263342"/>
                <w:sz w:val="17"/>
              </w:rPr>
              <w:t>、</w:t>
            </w:r>
            <w:r>
              <w:rPr>
                <w:rFonts w:ascii="Arial Unicode MS" w:hAnsi="Arial Unicode MS" w:eastAsia="Arial Unicode MS"/>
                <w:i/>
                <w:color w:val="263342"/>
                <w:sz w:val="17"/>
              </w:rPr>
              <w:t>deprecated</w:t>
            </w:r>
          </w:p>
        </w:tc>
      </w:tr>
      <w:tr w14:paraId="1AABF21A">
        <w:tc>
          <w:tcPr>
            <w:tcW w:w="1900" w:type="dxa"/>
            <w:tcMar>
              <w:top w:w="80" w:type="dxa"/>
              <w:left w:w="120" w:type="dxa"/>
              <w:bottom w:w="80" w:type="dxa"/>
              <w:right w:w="120" w:type="dxa"/>
            </w:tcMar>
            <w:vAlign w:val="center"/>
          </w:tcPr>
          <w:p w14:paraId="099BF26B">
            <w:pPr>
              <w:spacing w:before="0" w:after="0" w:line="259" w:lineRule="auto"/>
            </w:pPr>
            <w:r>
              <w:rPr>
                <w:rFonts w:ascii="Arial Unicode MS" w:hAnsi="Arial Unicode MS" w:eastAsia="Arial Unicode MS"/>
                <w:i/>
                <w:color w:val="263342"/>
                <w:sz w:val="17"/>
              </w:rPr>
              <w:t>definition_hash</w:t>
            </w:r>
          </w:p>
        </w:tc>
        <w:tc>
          <w:tcPr>
            <w:tcW w:w="3500" w:type="dxa"/>
            <w:tcMar>
              <w:top w:w="80" w:type="dxa"/>
              <w:left w:w="120" w:type="dxa"/>
              <w:bottom w:w="80" w:type="dxa"/>
              <w:right w:w="120" w:type="dxa"/>
            </w:tcMar>
            <w:vAlign w:val="center"/>
          </w:tcPr>
          <w:p w14:paraId="7FC796E0">
            <w:pPr>
              <w:spacing w:before="0" w:after="0" w:line="259" w:lineRule="auto"/>
            </w:pPr>
            <w:r>
              <w:rPr>
                <w:rFonts w:ascii="Arial Unicode MS" w:hAnsi="Arial Unicode MS" w:eastAsia="Arial Unicode MS"/>
                <w:color w:val="263342"/>
                <w:sz w:val="17"/>
              </w:rPr>
              <w:t>varchar(64)</w:t>
            </w:r>
          </w:p>
        </w:tc>
        <w:tc>
          <w:tcPr>
            <w:tcW w:w="3960" w:type="dxa"/>
            <w:tcMar>
              <w:top w:w="80" w:type="dxa"/>
              <w:left w:w="120" w:type="dxa"/>
              <w:bottom w:w="80" w:type="dxa"/>
              <w:right w:w="120" w:type="dxa"/>
            </w:tcMar>
            <w:vAlign w:val="center"/>
          </w:tcPr>
          <w:p w14:paraId="52D1C28E">
            <w:pPr>
              <w:spacing w:before="0" w:after="0" w:line="259" w:lineRule="auto"/>
            </w:pPr>
            <w:r>
              <w:rPr>
                <w:rFonts w:ascii="Arial Unicode MS" w:hAnsi="Arial Unicode MS" w:eastAsia="Arial Unicode MS"/>
                <w:color w:val="263342"/>
                <w:sz w:val="17"/>
              </w:rPr>
              <w:t>内容 hash</w:t>
            </w:r>
          </w:p>
        </w:tc>
      </w:tr>
      <w:tr w14:paraId="22D21831">
        <w:tc>
          <w:tcPr>
            <w:tcW w:w="1900" w:type="dxa"/>
            <w:tcMar>
              <w:top w:w="80" w:type="dxa"/>
              <w:left w:w="120" w:type="dxa"/>
              <w:bottom w:w="80" w:type="dxa"/>
              <w:right w:w="120" w:type="dxa"/>
            </w:tcMar>
            <w:vAlign w:val="center"/>
          </w:tcPr>
          <w:p w14:paraId="6FC5C998">
            <w:pPr>
              <w:spacing w:before="0" w:after="0" w:line="259" w:lineRule="auto"/>
            </w:pPr>
            <w:r>
              <w:rPr>
                <w:rFonts w:ascii="Arial Unicode MS" w:hAnsi="Arial Unicode MS" w:eastAsia="Arial Unicode MS"/>
                <w:i/>
                <w:color w:val="263342"/>
                <w:sz w:val="17"/>
              </w:rPr>
              <w:t>published_at</w:t>
            </w:r>
          </w:p>
        </w:tc>
        <w:tc>
          <w:tcPr>
            <w:tcW w:w="3500" w:type="dxa"/>
            <w:tcMar>
              <w:top w:w="80" w:type="dxa"/>
              <w:left w:w="120" w:type="dxa"/>
              <w:bottom w:w="80" w:type="dxa"/>
              <w:right w:w="120" w:type="dxa"/>
            </w:tcMar>
            <w:vAlign w:val="center"/>
          </w:tcPr>
          <w:p w14:paraId="7CF9AD85">
            <w:pPr>
              <w:spacing w:before="0" w:after="0" w:line="259" w:lineRule="auto"/>
            </w:pPr>
            <w:r>
              <w:rPr>
                <w:rFonts w:ascii="Arial Unicode MS" w:hAnsi="Arial Unicode MS" w:eastAsia="Arial Unicode MS"/>
                <w:color w:val="263342"/>
                <w:sz w:val="17"/>
              </w:rPr>
              <w:t>timestamptz</w:t>
            </w:r>
          </w:p>
        </w:tc>
        <w:tc>
          <w:tcPr>
            <w:tcW w:w="3960" w:type="dxa"/>
            <w:tcMar>
              <w:top w:w="80" w:type="dxa"/>
              <w:left w:w="120" w:type="dxa"/>
              <w:bottom w:w="80" w:type="dxa"/>
              <w:right w:w="120" w:type="dxa"/>
            </w:tcMar>
            <w:vAlign w:val="center"/>
          </w:tcPr>
          <w:p w14:paraId="01313B5D">
            <w:pPr>
              <w:spacing w:before="0" w:after="0" w:line="259" w:lineRule="auto"/>
            </w:pPr>
          </w:p>
        </w:tc>
      </w:tr>
      <w:tr w14:paraId="3C76593C">
        <w:tc>
          <w:tcPr>
            <w:tcW w:w="1900" w:type="dxa"/>
            <w:tcMar>
              <w:top w:w="80" w:type="dxa"/>
              <w:left w:w="120" w:type="dxa"/>
              <w:bottom w:w="80" w:type="dxa"/>
              <w:right w:w="120" w:type="dxa"/>
            </w:tcMar>
            <w:vAlign w:val="center"/>
          </w:tcPr>
          <w:p w14:paraId="15953297">
            <w:pPr>
              <w:spacing w:before="0" w:after="0" w:line="259" w:lineRule="auto"/>
            </w:pPr>
            <w:r>
              <w:rPr>
                <w:rFonts w:ascii="Arial Unicode MS" w:hAnsi="Arial Unicode MS" w:eastAsia="Arial Unicode MS"/>
                <w:i/>
                <w:color w:val="263342"/>
                <w:sz w:val="17"/>
              </w:rPr>
              <w:t>published_by</w:t>
            </w:r>
          </w:p>
        </w:tc>
        <w:tc>
          <w:tcPr>
            <w:tcW w:w="3500" w:type="dxa"/>
            <w:tcMar>
              <w:top w:w="80" w:type="dxa"/>
              <w:left w:w="120" w:type="dxa"/>
              <w:bottom w:w="80" w:type="dxa"/>
              <w:right w:w="120" w:type="dxa"/>
            </w:tcMar>
            <w:vAlign w:val="center"/>
          </w:tcPr>
          <w:p w14:paraId="259D4C57">
            <w:pPr>
              <w:spacing w:before="0" w:after="0" w:line="259" w:lineRule="auto"/>
            </w:pPr>
            <w:r>
              <w:rPr>
                <w:rFonts w:ascii="Arial Unicode MS" w:hAnsi="Arial Unicode MS" w:eastAsia="Arial Unicode MS"/>
                <w:color w:val="263342"/>
                <w:sz w:val="17"/>
              </w:rPr>
              <w:t>uuid</w:t>
            </w:r>
          </w:p>
        </w:tc>
        <w:tc>
          <w:tcPr>
            <w:tcW w:w="3960" w:type="dxa"/>
            <w:tcMar>
              <w:top w:w="80" w:type="dxa"/>
              <w:left w:w="120" w:type="dxa"/>
              <w:bottom w:w="80" w:type="dxa"/>
              <w:right w:w="120" w:type="dxa"/>
            </w:tcMar>
            <w:vAlign w:val="center"/>
          </w:tcPr>
          <w:p w14:paraId="1D4F3260">
            <w:pPr>
              <w:spacing w:before="0" w:after="0" w:line="259" w:lineRule="auto"/>
            </w:pPr>
            <w:r>
              <w:rPr>
                <w:rFonts w:ascii="Arial Unicode MS" w:hAnsi="Arial Unicode MS" w:eastAsia="Arial Unicode MS"/>
                <w:color w:val="263342"/>
                <w:sz w:val="17"/>
              </w:rPr>
              <w:t>后台管理员</w:t>
            </w:r>
          </w:p>
        </w:tc>
      </w:tr>
      <w:tr w14:paraId="1FA65967">
        <w:tc>
          <w:tcPr>
            <w:tcW w:w="1900" w:type="dxa"/>
            <w:tcMar>
              <w:top w:w="80" w:type="dxa"/>
              <w:left w:w="120" w:type="dxa"/>
              <w:bottom w:w="80" w:type="dxa"/>
              <w:right w:w="120" w:type="dxa"/>
            </w:tcMar>
            <w:vAlign w:val="center"/>
          </w:tcPr>
          <w:p w14:paraId="112A3B02">
            <w:pPr>
              <w:spacing w:before="0" w:after="0" w:line="259" w:lineRule="auto"/>
            </w:pPr>
            <w:r>
              <w:rPr>
                <w:rFonts w:ascii="Arial Unicode MS" w:hAnsi="Arial Unicode MS" w:eastAsia="Arial Unicode MS"/>
                <w:i/>
                <w:color w:val="263342"/>
                <w:sz w:val="17"/>
              </w:rPr>
              <w:t>created_at</w:t>
            </w:r>
            <w:r>
              <w:rPr>
                <w:rFonts w:ascii="Arial Unicode MS" w:hAnsi="Arial Unicode MS" w:eastAsia="Arial Unicode MS"/>
                <w:color w:val="263342"/>
                <w:sz w:val="17"/>
              </w:rPr>
              <w:t xml:space="preserve"> / </w:t>
            </w:r>
            <w:r>
              <w:rPr>
                <w:rFonts w:ascii="Arial Unicode MS" w:hAnsi="Arial Unicode MS" w:eastAsia="Arial Unicode MS"/>
                <w:i/>
                <w:color w:val="263342"/>
                <w:sz w:val="17"/>
              </w:rPr>
              <w:t>updated_at</w:t>
            </w:r>
          </w:p>
        </w:tc>
        <w:tc>
          <w:tcPr>
            <w:tcW w:w="3500" w:type="dxa"/>
            <w:tcMar>
              <w:top w:w="80" w:type="dxa"/>
              <w:left w:w="120" w:type="dxa"/>
              <w:bottom w:w="80" w:type="dxa"/>
              <w:right w:w="120" w:type="dxa"/>
            </w:tcMar>
            <w:vAlign w:val="center"/>
          </w:tcPr>
          <w:p w14:paraId="64270E04">
            <w:pPr>
              <w:spacing w:before="0" w:after="0" w:line="259" w:lineRule="auto"/>
            </w:pPr>
            <w:r>
              <w:rPr>
                <w:rFonts w:ascii="Arial Unicode MS" w:hAnsi="Arial Unicode MS" w:eastAsia="Arial Unicode MS"/>
                <w:color w:val="263342"/>
                <w:sz w:val="17"/>
              </w:rPr>
              <w:t>timestamptz</w:t>
            </w:r>
          </w:p>
        </w:tc>
        <w:tc>
          <w:tcPr>
            <w:tcW w:w="3960" w:type="dxa"/>
            <w:tcMar>
              <w:top w:w="80" w:type="dxa"/>
              <w:left w:w="120" w:type="dxa"/>
              <w:bottom w:w="80" w:type="dxa"/>
              <w:right w:w="120" w:type="dxa"/>
            </w:tcMar>
            <w:vAlign w:val="center"/>
          </w:tcPr>
          <w:p w14:paraId="78FD2210">
            <w:pPr>
              <w:spacing w:before="0" w:after="0" w:line="259" w:lineRule="auto"/>
            </w:pPr>
          </w:p>
        </w:tc>
      </w:tr>
    </w:tbl>
    <w:p w14:paraId="54160F52">
      <w:pPr>
        <w:spacing w:after="20"/>
      </w:pPr>
    </w:p>
    <w:p w14:paraId="73C3B38C">
      <w:pPr>
        <w:pStyle w:val="6"/>
      </w:pPr>
      <w:r>
        <w:rPr>
          <w:rFonts w:ascii="Arial Unicode MS" w:hAnsi="Arial Unicode MS" w:eastAsia="Arial Unicode MS"/>
          <w:i/>
          <w:color w:val="1F4D78"/>
          <w:sz w:val="22"/>
        </w:rPr>
        <w:t>tag_groups</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12D41DE2">
        <w:trPr>
          <w:tblHeader/>
        </w:trPr>
        <w:tc>
          <w:tcPr>
            <w:tcW w:w="1900" w:type="dxa"/>
            <w:shd w:val="clear" w:color="auto" w:fill="E8EEF5"/>
            <w:tcMar>
              <w:top w:w="80" w:type="dxa"/>
              <w:left w:w="120" w:type="dxa"/>
              <w:bottom w:w="80" w:type="dxa"/>
              <w:right w:w="120" w:type="dxa"/>
            </w:tcMar>
            <w:vAlign w:val="center"/>
          </w:tcPr>
          <w:p w14:paraId="5BF1EED2">
            <w:pPr>
              <w:spacing w:before="0" w:after="0" w:line="259" w:lineRule="auto"/>
            </w:pPr>
            <w:r>
              <w:rPr>
                <w:rFonts w:ascii="Arial Unicode MS" w:hAnsi="Arial Unicode MS" w:eastAsia="Arial Unicode MS"/>
                <w:b/>
                <w:color w:val="0B2545"/>
                <w:sz w:val="17"/>
              </w:rPr>
              <w:t>字段</w:t>
            </w:r>
          </w:p>
        </w:tc>
        <w:tc>
          <w:tcPr>
            <w:tcW w:w="3500" w:type="dxa"/>
            <w:shd w:val="clear" w:color="auto" w:fill="E8EEF5"/>
            <w:tcMar>
              <w:top w:w="80" w:type="dxa"/>
              <w:left w:w="120" w:type="dxa"/>
              <w:bottom w:w="80" w:type="dxa"/>
              <w:right w:w="120" w:type="dxa"/>
            </w:tcMar>
            <w:vAlign w:val="center"/>
          </w:tcPr>
          <w:p w14:paraId="003098E7">
            <w:pPr>
              <w:spacing w:before="0" w:after="0" w:line="259" w:lineRule="auto"/>
            </w:pPr>
            <w:r>
              <w:rPr>
                <w:rFonts w:ascii="Arial Unicode MS" w:hAnsi="Arial Unicode MS" w:eastAsia="Arial Unicode MS"/>
                <w:b/>
                <w:color w:val="0B2545"/>
                <w:sz w:val="17"/>
              </w:rPr>
              <w:t>类型</w:t>
            </w:r>
          </w:p>
        </w:tc>
        <w:tc>
          <w:tcPr>
            <w:tcW w:w="3960" w:type="dxa"/>
            <w:shd w:val="clear" w:color="auto" w:fill="E8EEF5"/>
            <w:tcMar>
              <w:top w:w="80" w:type="dxa"/>
              <w:left w:w="120" w:type="dxa"/>
              <w:bottom w:w="80" w:type="dxa"/>
              <w:right w:w="120" w:type="dxa"/>
            </w:tcMar>
            <w:vAlign w:val="center"/>
          </w:tcPr>
          <w:p w14:paraId="36611C1F">
            <w:pPr>
              <w:spacing w:before="0" w:after="0" w:line="259" w:lineRule="auto"/>
            </w:pPr>
            <w:r>
              <w:rPr>
                <w:rFonts w:ascii="Arial Unicode MS" w:hAnsi="Arial Unicode MS" w:eastAsia="Arial Unicode MS"/>
                <w:b/>
                <w:color w:val="0B2545"/>
                <w:sz w:val="17"/>
              </w:rPr>
              <w:t>约束/说明</w:t>
            </w:r>
          </w:p>
        </w:tc>
      </w:tr>
      <w:tr w14:paraId="2CF50EDB">
        <w:tc>
          <w:tcPr>
            <w:tcW w:w="1900" w:type="dxa"/>
            <w:tcMar>
              <w:top w:w="80" w:type="dxa"/>
              <w:left w:w="120" w:type="dxa"/>
              <w:bottom w:w="80" w:type="dxa"/>
              <w:right w:w="120" w:type="dxa"/>
            </w:tcMar>
            <w:vAlign w:val="center"/>
          </w:tcPr>
          <w:p w14:paraId="58644AE1">
            <w:pPr>
              <w:spacing w:before="0" w:after="0" w:line="259" w:lineRule="auto"/>
            </w:pPr>
            <w:r>
              <w:rPr>
                <w:rFonts w:ascii="Arial Unicode MS" w:hAnsi="Arial Unicode MS" w:eastAsia="Arial Unicode MS"/>
                <w:i/>
                <w:color w:val="263342"/>
                <w:sz w:val="17"/>
              </w:rPr>
              <w:t>id</w:t>
            </w:r>
          </w:p>
        </w:tc>
        <w:tc>
          <w:tcPr>
            <w:tcW w:w="3500" w:type="dxa"/>
            <w:tcMar>
              <w:top w:w="80" w:type="dxa"/>
              <w:left w:w="120" w:type="dxa"/>
              <w:bottom w:w="80" w:type="dxa"/>
              <w:right w:w="120" w:type="dxa"/>
            </w:tcMar>
            <w:vAlign w:val="center"/>
          </w:tcPr>
          <w:p w14:paraId="6BBE917C">
            <w:pPr>
              <w:spacing w:before="0" w:after="0" w:line="259" w:lineRule="auto"/>
            </w:pPr>
            <w:r>
              <w:rPr>
                <w:rFonts w:ascii="Arial Unicode MS" w:hAnsi="Arial Unicode MS" w:eastAsia="Arial Unicode MS"/>
                <w:color w:val="263342"/>
                <w:sz w:val="17"/>
              </w:rPr>
              <w:t>uuid PK</w:t>
            </w:r>
          </w:p>
        </w:tc>
        <w:tc>
          <w:tcPr>
            <w:tcW w:w="3960" w:type="dxa"/>
            <w:tcMar>
              <w:top w:w="80" w:type="dxa"/>
              <w:left w:w="120" w:type="dxa"/>
              <w:bottom w:w="80" w:type="dxa"/>
              <w:right w:w="120" w:type="dxa"/>
            </w:tcMar>
            <w:vAlign w:val="center"/>
          </w:tcPr>
          <w:p w14:paraId="3CE52B34">
            <w:pPr>
              <w:spacing w:before="0" w:after="0" w:line="259" w:lineRule="auto"/>
            </w:pPr>
          </w:p>
        </w:tc>
      </w:tr>
      <w:tr w14:paraId="22A3714E">
        <w:tc>
          <w:tcPr>
            <w:tcW w:w="1900" w:type="dxa"/>
            <w:tcMar>
              <w:top w:w="80" w:type="dxa"/>
              <w:left w:w="120" w:type="dxa"/>
              <w:bottom w:w="80" w:type="dxa"/>
              <w:right w:w="120" w:type="dxa"/>
            </w:tcMar>
            <w:vAlign w:val="center"/>
          </w:tcPr>
          <w:p w14:paraId="14B1D3DF">
            <w:pPr>
              <w:spacing w:before="0" w:after="0" w:line="259" w:lineRule="auto"/>
            </w:pPr>
            <w:r>
              <w:rPr>
                <w:rFonts w:ascii="Arial Unicode MS" w:hAnsi="Arial Unicode MS" w:eastAsia="Arial Unicode MS"/>
                <w:i/>
                <w:color w:val="263342"/>
                <w:sz w:val="17"/>
              </w:rPr>
              <w:t>taxonomy_version_id</w:t>
            </w:r>
          </w:p>
        </w:tc>
        <w:tc>
          <w:tcPr>
            <w:tcW w:w="3500" w:type="dxa"/>
            <w:tcMar>
              <w:top w:w="80" w:type="dxa"/>
              <w:left w:w="120" w:type="dxa"/>
              <w:bottom w:w="80" w:type="dxa"/>
              <w:right w:w="120" w:type="dxa"/>
            </w:tcMar>
            <w:vAlign w:val="center"/>
          </w:tcPr>
          <w:p w14:paraId="1B5DB3E1">
            <w:pPr>
              <w:spacing w:before="0" w:after="0" w:line="259" w:lineRule="auto"/>
            </w:pPr>
            <w:r>
              <w:rPr>
                <w:rFonts w:ascii="Arial Unicode MS" w:hAnsi="Arial Unicode MS" w:eastAsia="Arial Unicode MS"/>
                <w:color w:val="263342"/>
                <w:sz w:val="17"/>
              </w:rPr>
              <w:t>uuid FK</w:t>
            </w:r>
          </w:p>
        </w:tc>
        <w:tc>
          <w:tcPr>
            <w:tcW w:w="3960" w:type="dxa"/>
            <w:tcMar>
              <w:top w:w="80" w:type="dxa"/>
              <w:left w:w="120" w:type="dxa"/>
              <w:bottom w:w="80" w:type="dxa"/>
              <w:right w:w="120" w:type="dxa"/>
            </w:tcMar>
            <w:vAlign w:val="center"/>
          </w:tcPr>
          <w:p w14:paraId="4B8F21E1">
            <w:pPr>
              <w:spacing w:before="0" w:after="0" w:line="259" w:lineRule="auto"/>
            </w:pPr>
          </w:p>
        </w:tc>
      </w:tr>
      <w:tr w14:paraId="36330821">
        <w:tc>
          <w:tcPr>
            <w:tcW w:w="1900" w:type="dxa"/>
            <w:tcMar>
              <w:top w:w="80" w:type="dxa"/>
              <w:left w:w="120" w:type="dxa"/>
              <w:bottom w:w="80" w:type="dxa"/>
              <w:right w:w="120" w:type="dxa"/>
            </w:tcMar>
            <w:vAlign w:val="center"/>
          </w:tcPr>
          <w:p w14:paraId="34BD8F2D">
            <w:pPr>
              <w:spacing w:before="0" w:after="0" w:line="259" w:lineRule="auto"/>
            </w:pPr>
            <w:r>
              <w:rPr>
                <w:rFonts w:ascii="Arial Unicode MS" w:hAnsi="Arial Unicode MS" w:eastAsia="Arial Unicode MS"/>
                <w:i/>
                <w:color w:val="263342"/>
                <w:sz w:val="17"/>
              </w:rPr>
              <w:t>group_key</w:t>
            </w:r>
          </w:p>
        </w:tc>
        <w:tc>
          <w:tcPr>
            <w:tcW w:w="3500" w:type="dxa"/>
            <w:tcMar>
              <w:top w:w="80" w:type="dxa"/>
              <w:left w:w="120" w:type="dxa"/>
              <w:bottom w:w="80" w:type="dxa"/>
              <w:right w:w="120" w:type="dxa"/>
            </w:tcMar>
            <w:vAlign w:val="center"/>
          </w:tcPr>
          <w:p w14:paraId="01FB3486">
            <w:pPr>
              <w:spacing w:before="0" w:after="0" w:line="259" w:lineRule="auto"/>
            </w:pPr>
            <w:r>
              <w:rPr>
                <w:rFonts w:ascii="Arial Unicode MS" w:hAnsi="Arial Unicode MS" w:eastAsia="Arial Unicode MS"/>
                <w:color w:val="263342"/>
                <w:sz w:val="17"/>
              </w:rPr>
              <w:t>varchar(64)</w:t>
            </w:r>
          </w:p>
        </w:tc>
        <w:tc>
          <w:tcPr>
            <w:tcW w:w="3960" w:type="dxa"/>
            <w:tcMar>
              <w:top w:w="80" w:type="dxa"/>
              <w:left w:w="120" w:type="dxa"/>
              <w:bottom w:w="80" w:type="dxa"/>
              <w:right w:w="120" w:type="dxa"/>
            </w:tcMar>
            <w:vAlign w:val="center"/>
          </w:tcPr>
          <w:p w14:paraId="3E183AAB">
            <w:pPr>
              <w:spacing w:before="0" w:after="0" w:line="259" w:lineRule="auto"/>
            </w:pPr>
            <w:r>
              <w:rPr>
                <w:rFonts w:ascii="Arial Unicode MS" w:hAnsi="Arial Unicode MS" w:eastAsia="Arial Unicode MS"/>
                <w:color w:val="263342"/>
                <w:sz w:val="17"/>
              </w:rPr>
              <w:t>版本内唯一</w:t>
            </w:r>
          </w:p>
        </w:tc>
      </w:tr>
      <w:tr w14:paraId="3321AF81">
        <w:tc>
          <w:tcPr>
            <w:tcW w:w="1900" w:type="dxa"/>
            <w:tcMar>
              <w:top w:w="80" w:type="dxa"/>
              <w:left w:w="120" w:type="dxa"/>
              <w:bottom w:w="80" w:type="dxa"/>
              <w:right w:w="120" w:type="dxa"/>
            </w:tcMar>
            <w:vAlign w:val="center"/>
          </w:tcPr>
          <w:p w14:paraId="5B387BCD">
            <w:pPr>
              <w:spacing w:before="0" w:after="0" w:line="259" w:lineRule="auto"/>
            </w:pPr>
            <w:r>
              <w:rPr>
                <w:rFonts w:ascii="Arial Unicode MS" w:hAnsi="Arial Unicode MS" w:eastAsia="Arial Unicode MS"/>
                <w:i/>
                <w:color w:val="263342"/>
                <w:sz w:val="17"/>
              </w:rPr>
              <w:t>parent_id</w:t>
            </w:r>
          </w:p>
        </w:tc>
        <w:tc>
          <w:tcPr>
            <w:tcW w:w="3500" w:type="dxa"/>
            <w:tcMar>
              <w:top w:w="80" w:type="dxa"/>
              <w:left w:w="120" w:type="dxa"/>
              <w:bottom w:w="80" w:type="dxa"/>
              <w:right w:w="120" w:type="dxa"/>
            </w:tcMar>
            <w:vAlign w:val="center"/>
          </w:tcPr>
          <w:p w14:paraId="2A8C67B8">
            <w:pPr>
              <w:spacing w:before="0" w:after="0" w:line="259" w:lineRule="auto"/>
            </w:pPr>
            <w:r>
              <w:rPr>
                <w:rFonts w:ascii="Arial Unicode MS" w:hAnsi="Arial Unicode MS" w:eastAsia="Arial Unicode MS"/>
                <w:color w:val="263342"/>
                <w:sz w:val="17"/>
              </w:rPr>
              <w:t>uuid/null</w:t>
            </w:r>
          </w:p>
        </w:tc>
        <w:tc>
          <w:tcPr>
            <w:tcW w:w="3960" w:type="dxa"/>
            <w:tcMar>
              <w:top w:w="80" w:type="dxa"/>
              <w:left w:w="120" w:type="dxa"/>
              <w:bottom w:w="80" w:type="dxa"/>
              <w:right w:w="120" w:type="dxa"/>
            </w:tcMar>
            <w:vAlign w:val="center"/>
          </w:tcPr>
          <w:p w14:paraId="1F652D99">
            <w:pPr>
              <w:spacing w:before="0" w:after="0" w:line="259" w:lineRule="auto"/>
            </w:pPr>
            <w:r>
              <w:rPr>
                <w:rFonts w:ascii="Arial Unicode MS" w:hAnsi="Arial Unicode MS" w:eastAsia="Arial Unicode MS"/>
                <w:color w:val="263342"/>
                <w:sz w:val="17"/>
              </w:rPr>
              <w:t>支持树形分组</w:t>
            </w:r>
          </w:p>
        </w:tc>
      </w:tr>
      <w:tr w14:paraId="00E07194">
        <w:tc>
          <w:tcPr>
            <w:tcW w:w="1900" w:type="dxa"/>
            <w:tcMar>
              <w:top w:w="80" w:type="dxa"/>
              <w:left w:w="120" w:type="dxa"/>
              <w:bottom w:w="80" w:type="dxa"/>
              <w:right w:w="120" w:type="dxa"/>
            </w:tcMar>
            <w:vAlign w:val="center"/>
          </w:tcPr>
          <w:p w14:paraId="2735712A">
            <w:pPr>
              <w:spacing w:before="0" w:after="0" w:line="259" w:lineRule="auto"/>
            </w:pPr>
            <w:r>
              <w:rPr>
                <w:rFonts w:ascii="Arial Unicode MS" w:hAnsi="Arial Unicode MS" w:eastAsia="Arial Unicode MS"/>
                <w:i/>
                <w:color w:val="263342"/>
                <w:sz w:val="17"/>
              </w:rPr>
              <w:t>display_name</w:t>
            </w:r>
          </w:p>
        </w:tc>
        <w:tc>
          <w:tcPr>
            <w:tcW w:w="3500" w:type="dxa"/>
            <w:tcMar>
              <w:top w:w="80" w:type="dxa"/>
              <w:left w:w="120" w:type="dxa"/>
              <w:bottom w:w="80" w:type="dxa"/>
              <w:right w:w="120" w:type="dxa"/>
            </w:tcMar>
            <w:vAlign w:val="center"/>
          </w:tcPr>
          <w:p w14:paraId="744DA4CD">
            <w:pPr>
              <w:spacing w:before="0" w:after="0" w:line="259" w:lineRule="auto"/>
            </w:pPr>
            <w:r>
              <w:rPr>
                <w:rFonts w:ascii="Arial Unicode MS" w:hAnsi="Arial Unicode MS" w:eastAsia="Arial Unicode MS"/>
                <w:color w:val="263342"/>
                <w:sz w:val="17"/>
              </w:rPr>
              <w:t>jsonb</w:t>
            </w:r>
          </w:p>
        </w:tc>
        <w:tc>
          <w:tcPr>
            <w:tcW w:w="3960" w:type="dxa"/>
            <w:tcMar>
              <w:top w:w="80" w:type="dxa"/>
              <w:left w:w="120" w:type="dxa"/>
              <w:bottom w:w="80" w:type="dxa"/>
              <w:right w:w="120" w:type="dxa"/>
            </w:tcMar>
            <w:vAlign w:val="center"/>
          </w:tcPr>
          <w:p w14:paraId="1987C4D8">
            <w:pPr>
              <w:spacing w:before="0" w:after="0" w:line="259" w:lineRule="auto"/>
            </w:pPr>
            <w:r>
              <w:rPr>
                <w:rFonts w:ascii="Arial Unicode MS" w:hAnsi="Arial Unicode MS" w:eastAsia="Arial Unicode MS"/>
                <w:i/>
                <w:color w:val="263342"/>
                <w:sz w:val="17"/>
              </w:rPr>
              <w:t>{"zh-CN":"身体限制","en-US":"Movement Constraint"}</w:t>
            </w:r>
          </w:p>
        </w:tc>
      </w:tr>
      <w:tr w14:paraId="542C1DC2">
        <w:tc>
          <w:tcPr>
            <w:tcW w:w="1900" w:type="dxa"/>
            <w:tcMar>
              <w:top w:w="80" w:type="dxa"/>
              <w:left w:w="120" w:type="dxa"/>
              <w:bottom w:w="80" w:type="dxa"/>
              <w:right w:w="120" w:type="dxa"/>
            </w:tcMar>
            <w:vAlign w:val="center"/>
          </w:tcPr>
          <w:p w14:paraId="4A2C8985">
            <w:pPr>
              <w:spacing w:before="0" w:after="0" w:line="259" w:lineRule="auto"/>
            </w:pPr>
            <w:r>
              <w:rPr>
                <w:rFonts w:ascii="Arial Unicode MS" w:hAnsi="Arial Unicode MS" w:eastAsia="Arial Unicode MS"/>
                <w:i/>
                <w:color w:val="263342"/>
                <w:sz w:val="17"/>
              </w:rPr>
              <w:t>sort_order</w:t>
            </w:r>
          </w:p>
        </w:tc>
        <w:tc>
          <w:tcPr>
            <w:tcW w:w="3500" w:type="dxa"/>
            <w:tcMar>
              <w:top w:w="80" w:type="dxa"/>
              <w:left w:w="120" w:type="dxa"/>
              <w:bottom w:w="80" w:type="dxa"/>
              <w:right w:w="120" w:type="dxa"/>
            </w:tcMar>
            <w:vAlign w:val="center"/>
          </w:tcPr>
          <w:p w14:paraId="4C83D0CF">
            <w:pPr>
              <w:spacing w:before="0" w:after="0" w:line="259" w:lineRule="auto"/>
            </w:pPr>
            <w:r>
              <w:rPr>
                <w:rFonts w:ascii="Arial Unicode MS" w:hAnsi="Arial Unicode MS" w:eastAsia="Arial Unicode MS"/>
                <w:color w:val="263342"/>
                <w:sz w:val="17"/>
              </w:rPr>
              <w:t>integer</w:t>
            </w:r>
          </w:p>
        </w:tc>
        <w:tc>
          <w:tcPr>
            <w:tcW w:w="3960" w:type="dxa"/>
            <w:tcMar>
              <w:top w:w="80" w:type="dxa"/>
              <w:left w:w="120" w:type="dxa"/>
              <w:bottom w:w="80" w:type="dxa"/>
              <w:right w:w="120" w:type="dxa"/>
            </w:tcMar>
            <w:vAlign w:val="center"/>
          </w:tcPr>
          <w:p w14:paraId="360613C4">
            <w:pPr>
              <w:spacing w:before="0" w:after="0" w:line="259" w:lineRule="auto"/>
            </w:pPr>
          </w:p>
        </w:tc>
      </w:tr>
      <w:tr w14:paraId="331E7C48">
        <w:tc>
          <w:tcPr>
            <w:tcW w:w="1900" w:type="dxa"/>
            <w:tcMar>
              <w:top w:w="80" w:type="dxa"/>
              <w:left w:w="120" w:type="dxa"/>
              <w:bottom w:w="80" w:type="dxa"/>
              <w:right w:w="120" w:type="dxa"/>
            </w:tcMar>
            <w:vAlign w:val="center"/>
          </w:tcPr>
          <w:p w14:paraId="6FB9E1EA">
            <w:pPr>
              <w:spacing w:before="0" w:after="0" w:line="259" w:lineRule="auto"/>
            </w:pPr>
            <w:r>
              <w:rPr>
                <w:rFonts w:ascii="Arial Unicode MS" w:hAnsi="Arial Unicode MS" w:eastAsia="Arial Unicode MS"/>
                <w:i/>
                <w:color w:val="263342"/>
                <w:sz w:val="17"/>
              </w:rPr>
              <w:t>visibility</w:t>
            </w:r>
          </w:p>
        </w:tc>
        <w:tc>
          <w:tcPr>
            <w:tcW w:w="3500" w:type="dxa"/>
            <w:tcMar>
              <w:top w:w="80" w:type="dxa"/>
              <w:left w:w="120" w:type="dxa"/>
              <w:bottom w:w="80" w:type="dxa"/>
              <w:right w:w="120" w:type="dxa"/>
            </w:tcMar>
            <w:vAlign w:val="center"/>
          </w:tcPr>
          <w:p w14:paraId="6A3C8A08">
            <w:pPr>
              <w:spacing w:before="0" w:after="0" w:line="259" w:lineRule="auto"/>
            </w:pPr>
            <w:r>
              <w:rPr>
                <w:rFonts w:ascii="Arial Unicode MS" w:hAnsi="Arial Unicode MS" w:eastAsia="Arial Unicode MS"/>
                <w:color w:val="263342"/>
                <w:sz w:val="17"/>
              </w:rPr>
              <w:t>varchar(16)</w:t>
            </w:r>
          </w:p>
        </w:tc>
        <w:tc>
          <w:tcPr>
            <w:tcW w:w="3960" w:type="dxa"/>
            <w:tcMar>
              <w:top w:w="80" w:type="dxa"/>
              <w:left w:w="120" w:type="dxa"/>
              <w:bottom w:w="80" w:type="dxa"/>
              <w:right w:w="120" w:type="dxa"/>
            </w:tcMar>
            <w:vAlign w:val="center"/>
          </w:tcPr>
          <w:p w14:paraId="1D11BF79">
            <w:pPr>
              <w:spacing w:before="0" w:after="0" w:line="259" w:lineRule="auto"/>
            </w:pPr>
            <w:r>
              <w:rPr>
                <w:rFonts w:ascii="Arial Unicode MS" w:hAnsi="Arial Unicode MS" w:eastAsia="Arial Unicode MS"/>
                <w:i/>
                <w:color w:val="263342"/>
                <w:sz w:val="17"/>
              </w:rPr>
              <w:t>admin</w:t>
            </w:r>
            <w:r>
              <w:rPr>
                <w:rFonts w:ascii="Arial Unicode MS" w:hAnsi="Arial Unicode MS" w:eastAsia="Arial Unicode MS"/>
                <w:color w:val="263342"/>
                <w:sz w:val="17"/>
              </w:rPr>
              <w:t>、</w:t>
            </w:r>
            <w:r>
              <w:rPr>
                <w:rFonts w:ascii="Arial Unicode MS" w:hAnsi="Arial Unicode MS" w:eastAsia="Arial Unicode MS"/>
                <w:i/>
                <w:color w:val="263342"/>
                <w:sz w:val="17"/>
              </w:rPr>
              <w:t>user</w:t>
            </w:r>
            <w:r>
              <w:rPr>
                <w:rFonts w:ascii="Arial Unicode MS" w:hAnsi="Arial Unicode MS" w:eastAsia="Arial Unicode MS"/>
                <w:color w:val="263342"/>
                <w:sz w:val="17"/>
              </w:rPr>
              <w:t>、</w:t>
            </w:r>
            <w:r>
              <w:rPr>
                <w:rFonts w:ascii="Arial Unicode MS" w:hAnsi="Arial Unicode MS" w:eastAsia="Arial Unicode MS"/>
                <w:i/>
                <w:color w:val="263342"/>
                <w:sz w:val="17"/>
              </w:rPr>
              <w:t>internal</w:t>
            </w:r>
          </w:p>
        </w:tc>
      </w:tr>
      <w:tr w14:paraId="52F25D49">
        <w:tc>
          <w:tcPr>
            <w:tcW w:w="1900" w:type="dxa"/>
            <w:tcMar>
              <w:top w:w="80" w:type="dxa"/>
              <w:left w:w="120" w:type="dxa"/>
              <w:bottom w:w="80" w:type="dxa"/>
              <w:right w:w="120" w:type="dxa"/>
            </w:tcMar>
            <w:vAlign w:val="center"/>
          </w:tcPr>
          <w:p w14:paraId="7819A6B4">
            <w:pPr>
              <w:spacing w:before="0" w:after="0" w:line="259" w:lineRule="auto"/>
            </w:pPr>
            <w:r>
              <w:rPr>
                <w:rFonts w:ascii="Arial Unicode MS" w:hAnsi="Arial Unicode MS" w:eastAsia="Arial Unicode MS"/>
                <w:i/>
                <w:color w:val="263342"/>
                <w:sz w:val="17"/>
              </w:rPr>
              <w:t>created_at</w:t>
            </w:r>
            <w:r>
              <w:rPr>
                <w:rFonts w:ascii="Arial Unicode MS" w:hAnsi="Arial Unicode MS" w:eastAsia="Arial Unicode MS"/>
                <w:color w:val="263342"/>
                <w:sz w:val="17"/>
              </w:rPr>
              <w:t xml:space="preserve"> / </w:t>
            </w:r>
            <w:r>
              <w:rPr>
                <w:rFonts w:ascii="Arial Unicode MS" w:hAnsi="Arial Unicode MS" w:eastAsia="Arial Unicode MS"/>
                <w:i/>
                <w:color w:val="263342"/>
                <w:sz w:val="17"/>
              </w:rPr>
              <w:t>updated_at</w:t>
            </w:r>
          </w:p>
        </w:tc>
        <w:tc>
          <w:tcPr>
            <w:tcW w:w="3500" w:type="dxa"/>
            <w:tcMar>
              <w:top w:w="80" w:type="dxa"/>
              <w:left w:w="120" w:type="dxa"/>
              <w:bottom w:w="80" w:type="dxa"/>
              <w:right w:w="120" w:type="dxa"/>
            </w:tcMar>
            <w:vAlign w:val="center"/>
          </w:tcPr>
          <w:p w14:paraId="16F775F7">
            <w:pPr>
              <w:spacing w:before="0" w:after="0" w:line="259" w:lineRule="auto"/>
            </w:pPr>
            <w:r>
              <w:rPr>
                <w:rFonts w:ascii="Arial Unicode MS" w:hAnsi="Arial Unicode MS" w:eastAsia="Arial Unicode MS"/>
                <w:color w:val="263342"/>
                <w:sz w:val="17"/>
              </w:rPr>
              <w:t>timestamptz</w:t>
            </w:r>
          </w:p>
        </w:tc>
        <w:tc>
          <w:tcPr>
            <w:tcW w:w="3960" w:type="dxa"/>
            <w:tcMar>
              <w:top w:w="80" w:type="dxa"/>
              <w:left w:w="120" w:type="dxa"/>
              <w:bottom w:w="80" w:type="dxa"/>
              <w:right w:w="120" w:type="dxa"/>
            </w:tcMar>
            <w:vAlign w:val="center"/>
          </w:tcPr>
          <w:p w14:paraId="3890F6F7">
            <w:pPr>
              <w:spacing w:before="0" w:after="0" w:line="259" w:lineRule="auto"/>
            </w:pPr>
          </w:p>
        </w:tc>
      </w:tr>
    </w:tbl>
    <w:p w14:paraId="7B9F2934">
      <w:pPr>
        <w:spacing w:after="20"/>
      </w:pPr>
    </w:p>
    <w:p w14:paraId="1CC2AA36">
      <w:pPr>
        <w:pStyle w:val="6"/>
      </w:pPr>
      <w:r>
        <w:rPr>
          <w:rFonts w:ascii="Arial Unicode MS" w:hAnsi="Arial Unicode MS" w:eastAsia="Arial Unicode MS"/>
          <w:i/>
          <w:color w:val="1F4D78"/>
          <w:sz w:val="22"/>
        </w:rPr>
        <w:t>tags</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731254FD">
        <w:trPr>
          <w:tblHeader/>
        </w:trPr>
        <w:tc>
          <w:tcPr>
            <w:tcW w:w="1900" w:type="dxa"/>
            <w:shd w:val="clear" w:color="auto" w:fill="E8EEF5"/>
            <w:tcMar>
              <w:top w:w="80" w:type="dxa"/>
              <w:left w:w="120" w:type="dxa"/>
              <w:bottom w:w="80" w:type="dxa"/>
              <w:right w:w="120" w:type="dxa"/>
            </w:tcMar>
            <w:vAlign w:val="center"/>
          </w:tcPr>
          <w:p w14:paraId="7C210C37">
            <w:pPr>
              <w:spacing w:before="0" w:after="0" w:line="259" w:lineRule="auto"/>
            </w:pPr>
            <w:r>
              <w:rPr>
                <w:rFonts w:ascii="Arial Unicode MS" w:hAnsi="Arial Unicode MS" w:eastAsia="Arial Unicode MS"/>
                <w:b/>
                <w:color w:val="0B2545"/>
                <w:sz w:val="17"/>
              </w:rPr>
              <w:t>字段</w:t>
            </w:r>
          </w:p>
        </w:tc>
        <w:tc>
          <w:tcPr>
            <w:tcW w:w="3500" w:type="dxa"/>
            <w:shd w:val="clear" w:color="auto" w:fill="E8EEF5"/>
            <w:tcMar>
              <w:top w:w="80" w:type="dxa"/>
              <w:left w:w="120" w:type="dxa"/>
              <w:bottom w:w="80" w:type="dxa"/>
              <w:right w:w="120" w:type="dxa"/>
            </w:tcMar>
            <w:vAlign w:val="center"/>
          </w:tcPr>
          <w:p w14:paraId="199C54B9">
            <w:pPr>
              <w:spacing w:before="0" w:after="0" w:line="259" w:lineRule="auto"/>
            </w:pPr>
            <w:r>
              <w:rPr>
                <w:rFonts w:ascii="Arial Unicode MS" w:hAnsi="Arial Unicode MS" w:eastAsia="Arial Unicode MS"/>
                <w:b/>
                <w:color w:val="0B2545"/>
                <w:sz w:val="17"/>
              </w:rPr>
              <w:t>类型</w:t>
            </w:r>
          </w:p>
        </w:tc>
        <w:tc>
          <w:tcPr>
            <w:tcW w:w="3960" w:type="dxa"/>
            <w:shd w:val="clear" w:color="auto" w:fill="E8EEF5"/>
            <w:tcMar>
              <w:top w:w="80" w:type="dxa"/>
              <w:left w:w="120" w:type="dxa"/>
              <w:bottom w:w="80" w:type="dxa"/>
              <w:right w:w="120" w:type="dxa"/>
            </w:tcMar>
            <w:vAlign w:val="center"/>
          </w:tcPr>
          <w:p w14:paraId="55712F36">
            <w:pPr>
              <w:spacing w:before="0" w:after="0" w:line="259" w:lineRule="auto"/>
            </w:pPr>
            <w:r>
              <w:rPr>
                <w:rFonts w:ascii="Arial Unicode MS" w:hAnsi="Arial Unicode MS" w:eastAsia="Arial Unicode MS"/>
                <w:b/>
                <w:color w:val="0B2545"/>
                <w:sz w:val="17"/>
              </w:rPr>
              <w:t>约束/说明</w:t>
            </w:r>
          </w:p>
        </w:tc>
      </w:tr>
      <w:tr w14:paraId="2651ED84">
        <w:tc>
          <w:tcPr>
            <w:tcW w:w="1900" w:type="dxa"/>
            <w:tcMar>
              <w:top w:w="80" w:type="dxa"/>
              <w:left w:w="120" w:type="dxa"/>
              <w:bottom w:w="80" w:type="dxa"/>
              <w:right w:w="120" w:type="dxa"/>
            </w:tcMar>
            <w:vAlign w:val="center"/>
          </w:tcPr>
          <w:p w14:paraId="2989148A">
            <w:pPr>
              <w:spacing w:before="0" w:after="0" w:line="259" w:lineRule="auto"/>
            </w:pPr>
            <w:r>
              <w:rPr>
                <w:rFonts w:ascii="Arial Unicode MS" w:hAnsi="Arial Unicode MS" w:eastAsia="Arial Unicode MS"/>
                <w:i/>
                <w:color w:val="263342"/>
                <w:sz w:val="17"/>
              </w:rPr>
              <w:t>id</w:t>
            </w:r>
          </w:p>
        </w:tc>
        <w:tc>
          <w:tcPr>
            <w:tcW w:w="3500" w:type="dxa"/>
            <w:tcMar>
              <w:top w:w="80" w:type="dxa"/>
              <w:left w:w="120" w:type="dxa"/>
              <w:bottom w:w="80" w:type="dxa"/>
              <w:right w:w="120" w:type="dxa"/>
            </w:tcMar>
            <w:vAlign w:val="center"/>
          </w:tcPr>
          <w:p w14:paraId="5071DC50">
            <w:pPr>
              <w:spacing w:before="0" w:after="0" w:line="259" w:lineRule="auto"/>
            </w:pPr>
            <w:r>
              <w:rPr>
                <w:rFonts w:ascii="Arial Unicode MS" w:hAnsi="Arial Unicode MS" w:eastAsia="Arial Unicode MS"/>
                <w:color w:val="263342"/>
                <w:sz w:val="17"/>
              </w:rPr>
              <w:t>uuid PK</w:t>
            </w:r>
          </w:p>
        </w:tc>
        <w:tc>
          <w:tcPr>
            <w:tcW w:w="3960" w:type="dxa"/>
            <w:tcMar>
              <w:top w:w="80" w:type="dxa"/>
              <w:left w:w="120" w:type="dxa"/>
              <w:bottom w:w="80" w:type="dxa"/>
              <w:right w:w="120" w:type="dxa"/>
            </w:tcMar>
            <w:vAlign w:val="center"/>
          </w:tcPr>
          <w:p w14:paraId="4113963B">
            <w:pPr>
              <w:spacing w:before="0" w:after="0" w:line="259" w:lineRule="auto"/>
            </w:pPr>
          </w:p>
        </w:tc>
      </w:tr>
      <w:tr w14:paraId="0C236995">
        <w:tc>
          <w:tcPr>
            <w:tcW w:w="1900" w:type="dxa"/>
            <w:tcMar>
              <w:top w:w="80" w:type="dxa"/>
              <w:left w:w="120" w:type="dxa"/>
              <w:bottom w:w="80" w:type="dxa"/>
              <w:right w:w="120" w:type="dxa"/>
            </w:tcMar>
            <w:vAlign w:val="center"/>
          </w:tcPr>
          <w:p w14:paraId="0009E62D">
            <w:pPr>
              <w:spacing w:before="0" w:after="0" w:line="259" w:lineRule="auto"/>
            </w:pPr>
            <w:r>
              <w:rPr>
                <w:rFonts w:ascii="Arial Unicode MS" w:hAnsi="Arial Unicode MS" w:eastAsia="Arial Unicode MS"/>
                <w:i/>
                <w:color w:val="263342"/>
                <w:sz w:val="17"/>
              </w:rPr>
              <w:t>taxonomy_version_id</w:t>
            </w:r>
          </w:p>
        </w:tc>
        <w:tc>
          <w:tcPr>
            <w:tcW w:w="3500" w:type="dxa"/>
            <w:tcMar>
              <w:top w:w="80" w:type="dxa"/>
              <w:left w:w="120" w:type="dxa"/>
              <w:bottom w:w="80" w:type="dxa"/>
              <w:right w:w="120" w:type="dxa"/>
            </w:tcMar>
            <w:vAlign w:val="center"/>
          </w:tcPr>
          <w:p w14:paraId="5C3216C3">
            <w:pPr>
              <w:spacing w:before="0" w:after="0" w:line="259" w:lineRule="auto"/>
            </w:pPr>
            <w:r>
              <w:rPr>
                <w:rFonts w:ascii="Arial Unicode MS" w:hAnsi="Arial Unicode MS" w:eastAsia="Arial Unicode MS"/>
                <w:color w:val="263342"/>
                <w:sz w:val="17"/>
              </w:rPr>
              <w:t>uuid FK</w:t>
            </w:r>
          </w:p>
        </w:tc>
        <w:tc>
          <w:tcPr>
            <w:tcW w:w="3960" w:type="dxa"/>
            <w:tcMar>
              <w:top w:w="80" w:type="dxa"/>
              <w:left w:w="120" w:type="dxa"/>
              <w:bottom w:w="80" w:type="dxa"/>
              <w:right w:w="120" w:type="dxa"/>
            </w:tcMar>
            <w:vAlign w:val="center"/>
          </w:tcPr>
          <w:p w14:paraId="69EAB229">
            <w:pPr>
              <w:spacing w:before="0" w:after="0" w:line="259" w:lineRule="auto"/>
            </w:pPr>
          </w:p>
        </w:tc>
      </w:tr>
      <w:tr w14:paraId="563398C1">
        <w:tc>
          <w:tcPr>
            <w:tcW w:w="1900" w:type="dxa"/>
            <w:tcMar>
              <w:top w:w="80" w:type="dxa"/>
              <w:left w:w="120" w:type="dxa"/>
              <w:bottom w:w="80" w:type="dxa"/>
              <w:right w:w="120" w:type="dxa"/>
            </w:tcMar>
            <w:vAlign w:val="center"/>
          </w:tcPr>
          <w:p w14:paraId="7D790E52">
            <w:pPr>
              <w:spacing w:before="0" w:after="0" w:line="259" w:lineRule="auto"/>
            </w:pPr>
            <w:r>
              <w:rPr>
                <w:rFonts w:ascii="Arial Unicode MS" w:hAnsi="Arial Unicode MS" w:eastAsia="Arial Unicode MS"/>
                <w:i/>
                <w:color w:val="263342"/>
                <w:sz w:val="17"/>
              </w:rPr>
              <w:t>tag_key</w:t>
            </w:r>
          </w:p>
        </w:tc>
        <w:tc>
          <w:tcPr>
            <w:tcW w:w="3500" w:type="dxa"/>
            <w:tcMar>
              <w:top w:w="80" w:type="dxa"/>
              <w:left w:w="120" w:type="dxa"/>
              <w:bottom w:w="80" w:type="dxa"/>
              <w:right w:w="120" w:type="dxa"/>
            </w:tcMar>
            <w:vAlign w:val="center"/>
          </w:tcPr>
          <w:p w14:paraId="2A52CE43">
            <w:pPr>
              <w:spacing w:before="0" w:after="0" w:line="259" w:lineRule="auto"/>
            </w:pPr>
            <w:r>
              <w:rPr>
                <w:rFonts w:ascii="Arial Unicode MS" w:hAnsi="Arial Unicode MS" w:eastAsia="Arial Unicode MS"/>
                <w:color w:val="263342"/>
                <w:sz w:val="17"/>
              </w:rPr>
              <w:t>varchar(128)</w:t>
            </w:r>
          </w:p>
        </w:tc>
        <w:tc>
          <w:tcPr>
            <w:tcW w:w="3960" w:type="dxa"/>
            <w:tcMar>
              <w:top w:w="80" w:type="dxa"/>
              <w:left w:w="120" w:type="dxa"/>
              <w:bottom w:w="80" w:type="dxa"/>
              <w:right w:w="120" w:type="dxa"/>
            </w:tcMar>
            <w:vAlign w:val="center"/>
          </w:tcPr>
          <w:p w14:paraId="5A7F796A">
            <w:pPr>
              <w:spacing w:before="0" w:after="0" w:line="259" w:lineRule="auto"/>
            </w:pPr>
            <w:r>
              <w:rPr>
                <w:rFonts w:ascii="Arial Unicode MS" w:hAnsi="Arial Unicode MS" w:eastAsia="Arial Unicode MS"/>
                <w:color w:val="263342"/>
                <w:sz w:val="17"/>
              </w:rPr>
              <w:t xml:space="preserve">版本内唯一；如 </w:t>
            </w:r>
            <w:r>
              <w:rPr>
                <w:rFonts w:ascii="Arial Unicode MS" w:hAnsi="Arial Unicode MS" w:eastAsia="Arial Unicode MS"/>
                <w:i/>
                <w:color w:val="263342"/>
                <w:sz w:val="17"/>
              </w:rPr>
              <w:t>constraint:knee</w:t>
            </w:r>
          </w:p>
        </w:tc>
      </w:tr>
      <w:tr w14:paraId="5D996A39">
        <w:tc>
          <w:tcPr>
            <w:tcW w:w="1900" w:type="dxa"/>
            <w:tcMar>
              <w:top w:w="80" w:type="dxa"/>
              <w:left w:w="120" w:type="dxa"/>
              <w:bottom w:w="80" w:type="dxa"/>
              <w:right w:w="120" w:type="dxa"/>
            </w:tcMar>
            <w:vAlign w:val="center"/>
          </w:tcPr>
          <w:p w14:paraId="2765F073">
            <w:pPr>
              <w:spacing w:before="0" w:after="0" w:line="259" w:lineRule="auto"/>
            </w:pPr>
            <w:r>
              <w:rPr>
                <w:rFonts w:ascii="Arial Unicode MS" w:hAnsi="Arial Unicode MS" w:eastAsia="Arial Unicode MS"/>
                <w:i/>
                <w:color w:val="263342"/>
                <w:sz w:val="17"/>
              </w:rPr>
              <w:t>tag_group_key</w:t>
            </w:r>
          </w:p>
        </w:tc>
        <w:tc>
          <w:tcPr>
            <w:tcW w:w="3500" w:type="dxa"/>
            <w:tcMar>
              <w:top w:w="80" w:type="dxa"/>
              <w:left w:w="120" w:type="dxa"/>
              <w:bottom w:w="80" w:type="dxa"/>
              <w:right w:w="120" w:type="dxa"/>
            </w:tcMar>
            <w:vAlign w:val="center"/>
          </w:tcPr>
          <w:p w14:paraId="35FA0066">
            <w:pPr>
              <w:spacing w:before="0" w:after="0" w:line="259" w:lineRule="auto"/>
            </w:pPr>
            <w:r>
              <w:rPr>
                <w:rFonts w:ascii="Arial Unicode MS" w:hAnsi="Arial Unicode MS" w:eastAsia="Arial Unicode MS"/>
                <w:color w:val="263342"/>
                <w:sz w:val="17"/>
              </w:rPr>
              <w:t>varchar(64)</w:t>
            </w:r>
          </w:p>
        </w:tc>
        <w:tc>
          <w:tcPr>
            <w:tcW w:w="3960" w:type="dxa"/>
            <w:tcMar>
              <w:top w:w="80" w:type="dxa"/>
              <w:left w:w="120" w:type="dxa"/>
              <w:bottom w:w="80" w:type="dxa"/>
              <w:right w:w="120" w:type="dxa"/>
            </w:tcMar>
            <w:vAlign w:val="center"/>
          </w:tcPr>
          <w:p w14:paraId="248D4207">
            <w:pPr>
              <w:spacing w:before="0" w:after="0" w:line="259" w:lineRule="auto"/>
            </w:pPr>
            <w:r>
              <w:rPr>
                <w:rFonts w:ascii="Arial Unicode MS" w:hAnsi="Arial Unicode MS" w:eastAsia="Arial Unicode MS"/>
                <w:color w:val="263342"/>
                <w:sz w:val="17"/>
              </w:rPr>
              <w:t>冗余便于查询，必须引用分组</w:t>
            </w:r>
          </w:p>
        </w:tc>
      </w:tr>
      <w:tr w14:paraId="025FF888">
        <w:tc>
          <w:tcPr>
            <w:tcW w:w="1900" w:type="dxa"/>
            <w:tcMar>
              <w:top w:w="80" w:type="dxa"/>
              <w:left w:w="120" w:type="dxa"/>
              <w:bottom w:w="80" w:type="dxa"/>
              <w:right w:w="120" w:type="dxa"/>
            </w:tcMar>
            <w:vAlign w:val="center"/>
          </w:tcPr>
          <w:p w14:paraId="7F91A470">
            <w:pPr>
              <w:spacing w:before="0" w:after="0" w:line="259" w:lineRule="auto"/>
            </w:pPr>
            <w:r>
              <w:rPr>
                <w:rFonts w:ascii="Arial Unicode MS" w:hAnsi="Arial Unicode MS" w:eastAsia="Arial Unicode MS"/>
                <w:i/>
                <w:color w:val="263342"/>
                <w:sz w:val="17"/>
              </w:rPr>
              <w:t>scope</w:t>
            </w:r>
          </w:p>
        </w:tc>
        <w:tc>
          <w:tcPr>
            <w:tcW w:w="3500" w:type="dxa"/>
            <w:tcMar>
              <w:top w:w="80" w:type="dxa"/>
              <w:left w:w="120" w:type="dxa"/>
              <w:bottom w:w="80" w:type="dxa"/>
              <w:right w:w="120" w:type="dxa"/>
            </w:tcMar>
            <w:vAlign w:val="center"/>
          </w:tcPr>
          <w:p w14:paraId="13A0CC04">
            <w:pPr>
              <w:spacing w:before="0" w:after="0" w:line="259" w:lineRule="auto"/>
            </w:pPr>
            <w:r>
              <w:rPr>
                <w:rFonts w:ascii="Arial Unicode MS" w:hAnsi="Arial Unicode MS" w:eastAsia="Arial Unicode MS"/>
                <w:color w:val="263342"/>
                <w:sz w:val="17"/>
              </w:rPr>
              <w:t>varchar(16)</w:t>
            </w:r>
          </w:p>
        </w:tc>
        <w:tc>
          <w:tcPr>
            <w:tcW w:w="3960" w:type="dxa"/>
            <w:tcMar>
              <w:top w:w="80" w:type="dxa"/>
              <w:left w:w="120" w:type="dxa"/>
              <w:bottom w:w="80" w:type="dxa"/>
              <w:right w:w="120" w:type="dxa"/>
            </w:tcMar>
            <w:vAlign w:val="center"/>
          </w:tcPr>
          <w:p w14:paraId="21050C1A">
            <w:pPr>
              <w:spacing w:before="0" w:after="0" w:line="259" w:lineRule="auto"/>
            </w:pPr>
            <w:r>
              <w:rPr>
                <w:rFonts w:ascii="Arial Unicode MS" w:hAnsi="Arial Unicode MS" w:eastAsia="Arial Unicode MS"/>
                <w:i/>
                <w:color w:val="263342"/>
                <w:sz w:val="17"/>
              </w:rPr>
              <w:t>user</w:t>
            </w:r>
            <w:r>
              <w:rPr>
                <w:rFonts w:ascii="Arial Unicode MS" w:hAnsi="Arial Unicode MS" w:eastAsia="Arial Unicode MS"/>
                <w:color w:val="263342"/>
                <w:sz w:val="17"/>
              </w:rPr>
              <w:t>、</w:t>
            </w:r>
            <w:r>
              <w:rPr>
                <w:rFonts w:ascii="Arial Unicode MS" w:hAnsi="Arial Unicode MS" w:eastAsia="Arial Unicode MS"/>
                <w:i/>
                <w:color w:val="263342"/>
                <w:sz w:val="17"/>
              </w:rPr>
              <w:t>course</w:t>
            </w:r>
            <w:r>
              <w:rPr>
                <w:rFonts w:ascii="Arial Unicode MS" w:hAnsi="Arial Unicode MS" w:eastAsia="Arial Unicode MS"/>
                <w:color w:val="263342"/>
                <w:sz w:val="17"/>
              </w:rPr>
              <w:t>、</w:t>
            </w:r>
            <w:r>
              <w:rPr>
                <w:rFonts w:ascii="Arial Unicode MS" w:hAnsi="Arial Unicode MS" w:eastAsia="Arial Unicode MS"/>
                <w:i/>
                <w:color w:val="263342"/>
                <w:sz w:val="17"/>
              </w:rPr>
              <w:t>both</w:t>
            </w:r>
            <w:r>
              <w:rPr>
                <w:rFonts w:ascii="Arial Unicode MS" w:hAnsi="Arial Unicode MS" w:eastAsia="Arial Unicode MS"/>
                <w:color w:val="263342"/>
                <w:sz w:val="17"/>
              </w:rPr>
              <w:t>、</w:t>
            </w:r>
            <w:r>
              <w:rPr>
                <w:rFonts w:ascii="Arial Unicode MS" w:hAnsi="Arial Unicode MS" w:eastAsia="Arial Unicode MS"/>
                <w:i/>
                <w:color w:val="263342"/>
                <w:sz w:val="17"/>
              </w:rPr>
              <w:t>system</w:t>
            </w:r>
          </w:p>
        </w:tc>
      </w:tr>
      <w:tr w14:paraId="2829DE4C">
        <w:tc>
          <w:tcPr>
            <w:tcW w:w="1900" w:type="dxa"/>
            <w:tcMar>
              <w:top w:w="80" w:type="dxa"/>
              <w:left w:w="120" w:type="dxa"/>
              <w:bottom w:w="80" w:type="dxa"/>
              <w:right w:w="120" w:type="dxa"/>
            </w:tcMar>
            <w:vAlign w:val="center"/>
          </w:tcPr>
          <w:p w14:paraId="5670B673">
            <w:pPr>
              <w:spacing w:before="0" w:after="0" w:line="259" w:lineRule="auto"/>
            </w:pPr>
            <w:r>
              <w:rPr>
                <w:rFonts w:ascii="Arial Unicode MS" w:hAnsi="Arial Unicode MS" w:eastAsia="Arial Unicode MS"/>
                <w:i/>
                <w:color w:val="263342"/>
                <w:sz w:val="17"/>
              </w:rPr>
              <w:t>decision_layer</w:t>
            </w:r>
          </w:p>
        </w:tc>
        <w:tc>
          <w:tcPr>
            <w:tcW w:w="3500" w:type="dxa"/>
            <w:tcMar>
              <w:top w:w="80" w:type="dxa"/>
              <w:left w:w="120" w:type="dxa"/>
              <w:bottom w:w="80" w:type="dxa"/>
              <w:right w:w="120" w:type="dxa"/>
            </w:tcMar>
            <w:vAlign w:val="center"/>
          </w:tcPr>
          <w:p w14:paraId="27B81777">
            <w:pPr>
              <w:spacing w:before="0" w:after="0" w:line="259" w:lineRule="auto"/>
            </w:pPr>
            <w:r>
              <w:rPr>
                <w:rFonts w:ascii="Arial Unicode MS" w:hAnsi="Arial Unicode MS" w:eastAsia="Arial Unicode MS"/>
                <w:color w:val="263342"/>
                <w:sz w:val="17"/>
              </w:rPr>
              <w:t>varchar(24)</w:t>
            </w:r>
          </w:p>
        </w:tc>
        <w:tc>
          <w:tcPr>
            <w:tcW w:w="3960" w:type="dxa"/>
            <w:tcMar>
              <w:top w:w="80" w:type="dxa"/>
              <w:left w:w="120" w:type="dxa"/>
              <w:bottom w:w="80" w:type="dxa"/>
              <w:right w:w="120" w:type="dxa"/>
            </w:tcMar>
            <w:vAlign w:val="center"/>
          </w:tcPr>
          <w:p w14:paraId="003F0359">
            <w:pPr>
              <w:spacing w:before="0" w:after="0" w:line="259" w:lineRule="auto"/>
            </w:pPr>
            <w:r>
              <w:rPr>
                <w:rFonts w:ascii="Arial Unicode MS" w:hAnsi="Arial Unicode MS" w:eastAsia="Arial Unicode MS"/>
                <w:i/>
                <w:color w:val="263342"/>
                <w:sz w:val="17"/>
              </w:rPr>
              <w:t>hard_filter</w:t>
            </w:r>
            <w:r>
              <w:rPr>
                <w:rFonts w:ascii="Arial Unicode MS" w:hAnsi="Arial Unicode MS" w:eastAsia="Arial Unicode MS"/>
                <w:color w:val="263342"/>
                <w:sz w:val="17"/>
              </w:rPr>
              <w:t>、</w:t>
            </w:r>
            <w:r>
              <w:rPr>
                <w:rFonts w:ascii="Arial Unicode MS" w:hAnsi="Arial Unicode MS" w:eastAsia="Arial Unicode MS"/>
                <w:i/>
                <w:color w:val="263342"/>
                <w:sz w:val="17"/>
              </w:rPr>
              <w:t>context</w:t>
            </w:r>
            <w:r>
              <w:rPr>
                <w:rFonts w:ascii="Arial Unicode MS" w:hAnsi="Arial Unicode MS" w:eastAsia="Arial Unicode MS"/>
                <w:color w:val="263342"/>
                <w:sz w:val="17"/>
              </w:rPr>
              <w:t>、</w:t>
            </w:r>
            <w:r>
              <w:rPr>
                <w:rFonts w:ascii="Arial Unicode MS" w:hAnsi="Arial Unicode MS" w:eastAsia="Arial Unicode MS"/>
                <w:i/>
                <w:color w:val="263342"/>
                <w:sz w:val="17"/>
              </w:rPr>
              <w:t>soft_preference</w:t>
            </w:r>
            <w:r>
              <w:rPr>
                <w:rFonts w:ascii="Arial Unicode MS" w:hAnsi="Arial Unicode MS" w:eastAsia="Arial Unicode MS"/>
                <w:color w:val="263342"/>
                <w:sz w:val="17"/>
              </w:rPr>
              <w:t>、</w:t>
            </w:r>
            <w:r>
              <w:rPr>
                <w:rFonts w:ascii="Arial Unicode MS" w:hAnsi="Arial Unicode MS" w:eastAsia="Arial Unicode MS"/>
                <w:i/>
                <w:color w:val="263342"/>
                <w:sz w:val="17"/>
              </w:rPr>
              <w:t>system</w:t>
            </w:r>
          </w:p>
        </w:tc>
      </w:tr>
      <w:tr w14:paraId="403EA1E0">
        <w:tc>
          <w:tcPr>
            <w:tcW w:w="1900" w:type="dxa"/>
            <w:tcMar>
              <w:top w:w="80" w:type="dxa"/>
              <w:left w:w="120" w:type="dxa"/>
              <w:bottom w:w="80" w:type="dxa"/>
              <w:right w:w="120" w:type="dxa"/>
            </w:tcMar>
            <w:vAlign w:val="center"/>
          </w:tcPr>
          <w:p w14:paraId="664F7B75">
            <w:pPr>
              <w:spacing w:before="0" w:after="0" w:line="259" w:lineRule="auto"/>
            </w:pPr>
            <w:r>
              <w:rPr>
                <w:rFonts w:ascii="Arial Unicode MS" w:hAnsi="Arial Unicode MS" w:eastAsia="Arial Unicode MS"/>
                <w:i/>
                <w:color w:val="263342"/>
                <w:sz w:val="17"/>
              </w:rPr>
              <w:t>value_type</w:t>
            </w:r>
          </w:p>
        </w:tc>
        <w:tc>
          <w:tcPr>
            <w:tcW w:w="3500" w:type="dxa"/>
            <w:tcMar>
              <w:top w:w="80" w:type="dxa"/>
              <w:left w:w="120" w:type="dxa"/>
              <w:bottom w:w="80" w:type="dxa"/>
              <w:right w:w="120" w:type="dxa"/>
            </w:tcMar>
            <w:vAlign w:val="center"/>
          </w:tcPr>
          <w:p w14:paraId="65A28A63">
            <w:pPr>
              <w:spacing w:before="0" w:after="0" w:line="259" w:lineRule="auto"/>
            </w:pPr>
            <w:r>
              <w:rPr>
                <w:rFonts w:ascii="Arial Unicode MS" w:hAnsi="Arial Unicode MS" w:eastAsia="Arial Unicode MS"/>
                <w:color w:val="263342"/>
                <w:sz w:val="17"/>
              </w:rPr>
              <w:t>varchar(16)</w:t>
            </w:r>
          </w:p>
        </w:tc>
        <w:tc>
          <w:tcPr>
            <w:tcW w:w="3960" w:type="dxa"/>
            <w:tcMar>
              <w:top w:w="80" w:type="dxa"/>
              <w:left w:w="120" w:type="dxa"/>
              <w:bottom w:w="80" w:type="dxa"/>
              <w:right w:w="120" w:type="dxa"/>
            </w:tcMar>
            <w:vAlign w:val="center"/>
          </w:tcPr>
          <w:p w14:paraId="5704FF8B">
            <w:pPr>
              <w:spacing w:before="0" w:after="0" w:line="259" w:lineRule="auto"/>
            </w:pPr>
            <w:r>
              <w:rPr>
                <w:rFonts w:ascii="Arial Unicode MS" w:hAnsi="Arial Unicode MS" w:eastAsia="Arial Unicode MS"/>
                <w:i/>
                <w:color w:val="263342"/>
                <w:sz w:val="17"/>
              </w:rPr>
              <w:t>boolean</w:t>
            </w:r>
            <w:r>
              <w:rPr>
                <w:rFonts w:ascii="Arial Unicode MS" w:hAnsi="Arial Unicode MS" w:eastAsia="Arial Unicode MS"/>
                <w:color w:val="263342"/>
                <w:sz w:val="17"/>
              </w:rPr>
              <w:t>、</w:t>
            </w:r>
            <w:r>
              <w:rPr>
                <w:rFonts w:ascii="Arial Unicode MS" w:hAnsi="Arial Unicode MS" w:eastAsia="Arial Unicode MS"/>
                <w:i/>
                <w:color w:val="263342"/>
                <w:sz w:val="17"/>
              </w:rPr>
              <w:t>enum</w:t>
            </w:r>
            <w:r>
              <w:rPr>
                <w:rFonts w:ascii="Arial Unicode MS" w:hAnsi="Arial Unicode MS" w:eastAsia="Arial Unicode MS"/>
                <w:color w:val="263342"/>
                <w:sz w:val="17"/>
              </w:rPr>
              <w:t>、</w:t>
            </w:r>
            <w:r>
              <w:rPr>
                <w:rFonts w:ascii="Arial Unicode MS" w:hAnsi="Arial Unicode MS" w:eastAsia="Arial Unicode MS"/>
                <w:i/>
                <w:color w:val="263342"/>
                <w:sz w:val="17"/>
              </w:rPr>
              <w:t>integer</w:t>
            </w:r>
            <w:r>
              <w:rPr>
                <w:rFonts w:ascii="Arial Unicode MS" w:hAnsi="Arial Unicode MS" w:eastAsia="Arial Unicode MS"/>
                <w:color w:val="263342"/>
                <w:sz w:val="17"/>
              </w:rPr>
              <w:t>、</w:t>
            </w:r>
            <w:r>
              <w:rPr>
                <w:rFonts w:ascii="Arial Unicode MS" w:hAnsi="Arial Unicode MS" w:eastAsia="Arial Unicode MS"/>
                <w:i/>
                <w:color w:val="263342"/>
                <w:sz w:val="17"/>
              </w:rPr>
              <w:t>decimal</w:t>
            </w:r>
            <w:r>
              <w:rPr>
                <w:rFonts w:ascii="Arial Unicode MS" w:hAnsi="Arial Unicode MS" w:eastAsia="Arial Unicode MS"/>
                <w:color w:val="263342"/>
                <w:sz w:val="17"/>
              </w:rPr>
              <w:t>、</w:t>
            </w:r>
            <w:r>
              <w:rPr>
                <w:rFonts w:ascii="Arial Unicode MS" w:hAnsi="Arial Unicode MS" w:eastAsia="Arial Unicode MS"/>
                <w:i/>
                <w:color w:val="263342"/>
                <w:sz w:val="17"/>
              </w:rPr>
              <w:t>string</w:t>
            </w:r>
            <w:r>
              <w:rPr>
                <w:rFonts w:ascii="Arial Unicode MS" w:hAnsi="Arial Unicode MS" w:eastAsia="Arial Unicode MS"/>
                <w:color w:val="263342"/>
                <w:sz w:val="17"/>
              </w:rPr>
              <w:t>、</w:t>
            </w:r>
            <w:r>
              <w:rPr>
                <w:rFonts w:ascii="Arial Unicode MS" w:hAnsi="Arial Unicode MS" w:eastAsia="Arial Unicode MS"/>
                <w:i/>
                <w:color w:val="263342"/>
                <w:sz w:val="17"/>
              </w:rPr>
              <w:t>set</w:t>
            </w:r>
          </w:p>
        </w:tc>
      </w:tr>
      <w:tr w14:paraId="4BC94E1D">
        <w:tc>
          <w:tcPr>
            <w:tcW w:w="1900" w:type="dxa"/>
            <w:tcMar>
              <w:top w:w="80" w:type="dxa"/>
              <w:left w:w="120" w:type="dxa"/>
              <w:bottom w:w="80" w:type="dxa"/>
              <w:right w:w="120" w:type="dxa"/>
            </w:tcMar>
            <w:vAlign w:val="center"/>
          </w:tcPr>
          <w:p w14:paraId="2E0F9247">
            <w:pPr>
              <w:spacing w:before="0" w:after="0" w:line="259" w:lineRule="auto"/>
            </w:pPr>
            <w:r>
              <w:rPr>
                <w:rFonts w:ascii="Arial Unicode MS" w:hAnsi="Arial Unicode MS" w:eastAsia="Arial Unicode MS"/>
                <w:i/>
                <w:color w:val="263342"/>
                <w:sz w:val="17"/>
              </w:rPr>
              <w:t>sensitivity</w:t>
            </w:r>
          </w:p>
        </w:tc>
        <w:tc>
          <w:tcPr>
            <w:tcW w:w="3500" w:type="dxa"/>
            <w:tcMar>
              <w:top w:w="80" w:type="dxa"/>
              <w:left w:w="120" w:type="dxa"/>
              <w:bottom w:w="80" w:type="dxa"/>
              <w:right w:w="120" w:type="dxa"/>
            </w:tcMar>
            <w:vAlign w:val="center"/>
          </w:tcPr>
          <w:p w14:paraId="096941B2">
            <w:pPr>
              <w:spacing w:before="0" w:after="0" w:line="259" w:lineRule="auto"/>
            </w:pPr>
            <w:r>
              <w:rPr>
                <w:rFonts w:ascii="Arial Unicode MS" w:hAnsi="Arial Unicode MS" w:eastAsia="Arial Unicode MS"/>
                <w:color w:val="263342"/>
                <w:sz w:val="17"/>
              </w:rPr>
              <w:t>varchar(16)</w:t>
            </w:r>
          </w:p>
        </w:tc>
        <w:tc>
          <w:tcPr>
            <w:tcW w:w="3960" w:type="dxa"/>
            <w:tcMar>
              <w:top w:w="80" w:type="dxa"/>
              <w:left w:w="120" w:type="dxa"/>
              <w:bottom w:w="80" w:type="dxa"/>
              <w:right w:w="120" w:type="dxa"/>
            </w:tcMar>
            <w:vAlign w:val="center"/>
          </w:tcPr>
          <w:p w14:paraId="67B6B294">
            <w:pPr>
              <w:spacing w:before="0" w:after="0" w:line="259" w:lineRule="auto"/>
            </w:pPr>
            <w:r>
              <w:rPr>
                <w:rFonts w:ascii="Arial Unicode MS" w:hAnsi="Arial Unicode MS" w:eastAsia="Arial Unicode MS"/>
                <w:i/>
                <w:color w:val="263342"/>
                <w:sz w:val="17"/>
              </w:rPr>
              <w:t>normal</w:t>
            </w:r>
            <w:r>
              <w:rPr>
                <w:rFonts w:ascii="Arial Unicode MS" w:hAnsi="Arial Unicode MS" w:eastAsia="Arial Unicode MS"/>
                <w:color w:val="263342"/>
                <w:sz w:val="17"/>
              </w:rPr>
              <w:t>、</w:t>
            </w:r>
            <w:r>
              <w:rPr>
                <w:rFonts w:ascii="Arial Unicode MS" w:hAnsi="Arial Unicode MS" w:eastAsia="Arial Unicode MS"/>
                <w:i/>
                <w:color w:val="263342"/>
                <w:sz w:val="17"/>
              </w:rPr>
              <w:t>sensitive</w:t>
            </w:r>
            <w:r>
              <w:rPr>
                <w:rFonts w:ascii="Arial Unicode MS" w:hAnsi="Arial Unicode MS" w:eastAsia="Arial Unicode MS"/>
                <w:color w:val="263342"/>
                <w:sz w:val="17"/>
              </w:rPr>
              <w:t>、</w:t>
            </w:r>
            <w:r>
              <w:rPr>
                <w:rFonts w:ascii="Arial Unicode MS" w:hAnsi="Arial Unicode MS" w:eastAsia="Arial Unicode MS"/>
                <w:i/>
                <w:color w:val="263342"/>
                <w:sz w:val="17"/>
              </w:rPr>
              <w:t>restricted</w:t>
            </w:r>
          </w:p>
        </w:tc>
      </w:tr>
      <w:tr w14:paraId="75BE4420">
        <w:tc>
          <w:tcPr>
            <w:tcW w:w="1900" w:type="dxa"/>
            <w:tcMar>
              <w:top w:w="80" w:type="dxa"/>
              <w:left w:w="120" w:type="dxa"/>
              <w:bottom w:w="80" w:type="dxa"/>
              <w:right w:w="120" w:type="dxa"/>
            </w:tcMar>
            <w:vAlign w:val="center"/>
          </w:tcPr>
          <w:p w14:paraId="2D8791E3">
            <w:pPr>
              <w:spacing w:before="0" w:after="0" w:line="259" w:lineRule="auto"/>
            </w:pPr>
            <w:r>
              <w:rPr>
                <w:rFonts w:ascii="Arial Unicode MS" w:hAnsi="Arial Unicode MS" w:eastAsia="Arial Unicode MS"/>
                <w:i/>
                <w:color w:val="263342"/>
                <w:sz w:val="17"/>
              </w:rPr>
              <w:t>unknown_policy</w:t>
            </w:r>
          </w:p>
        </w:tc>
        <w:tc>
          <w:tcPr>
            <w:tcW w:w="3500" w:type="dxa"/>
            <w:tcMar>
              <w:top w:w="80" w:type="dxa"/>
              <w:left w:w="120" w:type="dxa"/>
              <w:bottom w:w="80" w:type="dxa"/>
              <w:right w:w="120" w:type="dxa"/>
            </w:tcMar>
            <w:vAlign w:val="center"/>
          </w:tcPr>
          <w:p w14:paraId="782B2475">
            <w:pPr>
              <w:spacing w:before="0" w:after="0" w:line="259" w:lineRule="auto"/>
            </w:pPr>
            <w:r>
              <w:rPr>
                <w:rFonts w:ascii="Arial Unicode MS" w:hAnsi="Arial Unicode MS" w:eastAsia="Arial Unicode MS"/>
                <w:color w:val="263342"/>
                <w:sz w:val="17"/>
              </w:rPr>
              <w:t>varchar(32)</w:t>
            </w:r>
          </w:p>
        </w:tc>
        <w:tc>
          <w:tcPr>
            <w:tcW w:w="3960" w:type="dxa"/>
            <w:tcMar>
              <w:top w:w="80" w:type="dxa"/>
              <w:left w:w="120" w:type="dxa"/>
              <w:bottom w:w="80" w:type="dxa"/>
              <w:right w:w="120" w:type="dxa"/>
            </w:tcMar>
            <w:vAlign w:val="center"/>
          </w:tcPr>
          <w:p w14:paraId="56EC5087">
            <w:pPr>
              <w:spacing w:before="0" w:after="0" w:line="259" w:lineRule="auto"/>
            </w:pPr>
            <w:r>
              <w:rPr>
                <w:rFonts w:ascii="Arial Unicode MS" w:hAnsi="Arial Unicode MS" w:eastAsia="Arial Unicode MS"/>
                <w:color w:val="263342"/>
                <w:sz w:val="17"/>
              </w:rPr>
              <w:t>默认缺失策略</w:t>
            </w:r>
          </w:p>
        </w:tc>
      </w:tr>
      <w:tr w14:paraId="0996586B">
        <w:tc>
          <w:tcPr>
            <w:tcW w:w="1900" w:type="dxa"/>
            <w:tcMar>
              <w:top w:w="80" w:type="dxa"/>
              <w:left w:w="120" w:type="dxa"/>
              <w:bottom w:w="80" w:type="dxa"/>
              <w:right w:w="120" w:type="dxa"/>
            </w:tcMar>
            <w:vAlign w:val="center"/>
          </w:tcPr>
          <w:p w14:paraId="347022DC">
            <w:pPr>
              <w:spacing w:before="0" w:after="0" w:line="259" w:lineRule="auto"/>
            </w:pPr>
            <w:r>
              <w:rPr>
                <w:rFonts w:ascii="Arial Unicode MS" w:hAnsi="Arial Unicode MS" w:eastAsia="Arial Unicode MS"/>
                <w:i/>
                <w:color w:val="263342"/>
                <w:sz w:val="17"/>
              </w:rPr>
              <w:t>display_name</w:t>
            </w:r>
            <w:r>
              <w:rPr>
                <w:rFonts w:ascii="Arial Unicode MS" w:hAnsi="Arial Unicode MS" w:eastAsia="Arial Unicode MS"/>
                <w:color w:val="263342"/>
                <w:sz w:val="17"/>
              </w:rPr>
              <w:t xml:space="preserve"> / </w:t>
            </w:r>
            <w:r>
              <w:rPr>
                <w:rFonts w:ascii="Arial Unicode MS" w:hAnsi="Arial Unicode MS" w:eastAsia="Arial Unicode MS"/>
                <w:i/>
                <w:color w:val="263342"/>
                <w:sz w:val="17"/>
              </w:rPr>
              <w:t>description</w:t>
            </w:r>
          </w:p>
        </w:tc>
        <w:tc>
          <w:tcPr>
            <w:tcW w:w="3500" w:type="dxa"/>
            <w:tcMar>
              <w:top w:w="80" w:type="dxa"/>
              <w:left w:w="120" w:type="dxa"/>
              <w:bottom w:w="80" w:type="dxa"/>
              <w:right w:w="120" w:type="dxa"/>
            </w:tcMar>
            <w:vAlign w:val="center"/>
          </w:tcPr>
          <w:p w14:paraId="0E332B63">
            <w:pPr>
              <w:spacing w:before="0" w:after="0" w:line="259" w:lineRule="auto"/>
            </w:pPr>
            <w:r>
              <w:rPr>
                <w:rFonts w:ascii="Arial Unicode MS" w:hAnsi="Arial Unicode MS" w:eastAsia="Arial Unicode MS"/>
                <w:color w:val="263342"/>
                <w:sz w:val="17"/>
              </w:rPr>
              <w:t>jsonb</w:t>
            </w:r>
          </w:p>
        </w:tc>
        <w:tc>
          <w:tcPr>
            <w:tcW w:w="3960" w:type="dxa"/>
            <w:tcMar>
              <w:top w:w="80" w:type="dxa"/>
              <w:left w:w="120" w:type="dxa"/>
              <w:bottom w:w="80" w:type="dxa"/>
              <w:right w:w="120" w:type="dxa"/>
            </w:tcMar>
            <w:vAlign w:val="center"/>
          </w:tcPr>
          <w:p w14:paraId="7FD34989">
            <w:pPr>
              <w:spacing w:before="0" w:after="0" w:line="259" w:lineRule="auto"/>
            </w:pPr>
            <w:r>
              <w:rPr>
                <w:rFonts w:ascii="Arial Unicode MS" w:hAnsi="Arial Unicode MS" w:eastAsia="Arial Unicode MS"/>
                <w:color w:val="263342"/>
                <w:sz w:val="17"/>
              </w:rPr>
              <w:t>多语言</w:t>
            </w:r>
          </w:p>
        </w:tc>
      </w:tr>
      <w:tr w14:paraId="7DC27608">
        <w:tc>
          <w:tcPr>
            <w:tcW w:w="1900" w:type="dxa"/>
            <w:tcMar>
              <w:top w:w="80" w:type="dxa"/>
              <w:left w:w="120" w:type="dxa"/>
              <w:bottom w:w="80" w:type="dxa"/>
              <w:right w:w="120" w:type="dxa"/>
            </w:tcMar>
            <w:vAlign w:val="center"/>
          </w:tcPr>
          <w:p w14:paraId="3E5CBA7B">
            <w:pPr>
              <w:spacing w:before="0" w:after="0" w:line="259" w:lineRule="auto"/>
            </w:pPr>
            <w:r>
              <w:rPr>
                <w:rFonts w:ascii="Arial Unicode MS" w:hAnsi="Arial Unicode MS" w:eastAsia="Arial Unicode MS"/>
                <w:i/>
                <w:color w:val="263342"/>
                <w:sz w:val="17"/>
              </w:rPr>
              <w:t>source_field_keys</w:t>
            </w:r>
          </w:p>
        </w:tc>
        <w:tc>
          <w:tcPr>
            <w:tcW w:w="3500" w:type="dxa"/>
            <w:tcMar>
              <w:top w:w="80" w:type="dxa"/>
              <w:left w:w="120" w:type="dxa"/>
              <w:bottom w:w="80" w:type="dxa"/>
              <w:right w:w="120" w:type="dxa"/>
            </w:tcMar>
            <w:vAlign w:val="center"/>
          </w:tcPr>
          <w:p w14:paraId="08AEA3F9">
            <w:pPr>
              <w:spacing w:before="0" w:after="0" w:line="259" w:lineRule="auto"/>
            </w:pPr>
            <w:r>
              <w:rPr>
                <w:rFonts w:ascii="Arial Unicode MS" w:hAnsi="Arial Unicode MS" w:eastAsia="Arial Unicode MS"/>
                <w:color w:val="263342"/>
                <w:sz w:val="17"/>
              </w:rPr>
              <w:t>jsonb</w:t>
            </w:r>
          </w:p>
        </w:tc>
        <w:tc>
          <w:tcPr>
            <w:tcW w:w="3960" w:type="dxa"/>
            <w:tcMar>
              <w:top w:w="80" w:type="dxa"/>
              <w:left w:w="120" w:type="dxa"/>
              <w:bottom w:w="80" w:type="dxa"/>
              <w:right w:w="120" w:type="dxa"/>
            </w:tcMar>
            <w:vAlign w:val="center"/>
          </w:tcPr>
          <w:p w14:paraId="7949B3CA">
            <w:pPr>
              <w:spacing w:before="0" w:after="0" w:line="259" w:lineRule="auto"/>
            </w:pPr>
            <w:r>
              <w:rPr>
                <w:rFonts w:ascii="Arial Unicode MS" w:hAnsi="Arial Unicode MS" w:eastAsia="Arial Unicode MS"/>
                <w:color w:val="263342"/>
                <w:sz w:val="17"/>
              </w:rPr>
              <w:t>字段依赖</w:t>
            </w:r>
          </w:p>
        </w:tc>
      </w:tr>
      <w:tr w14:paraId="2E43718D">
        <w:tc>
          <w:tcPr>
            <w:tcW w:w="1900" w:type="dxa"/>
            <w:tcMar>
              <w:top w:w="80" w:type="dxa"/>
              <w:left w:w="120" w:type="dxa"/>
              <w:bottom w:w="80" w:type="dxa"/>
              <w:right w:w="120" w:type="dxa"/>
            </w:tcMar>
            <w:vAlign w:val="center"/>
          </w:tcPr>
          <w:p w14:paraId="6DF144E2">
            <w:pPr>
              <w:spacing w:before="0" w:after="0" w:line="259" w:lineRule="auto"/>
            </w:pPr>
            <w:r>
              <w:rPr>
                <w:rFonts w:ascii="Arial Unicode MS" w:hAnsi="Arial Unicode MS" w:eastAsia="Arial Unicode MS"/>
                <w:i/>
                <w:color w:val="263342"/>
                <w:sz w:val="17"/>
              </w:rPr>
              <w:t>is_user_visible</w:t>
            </w:r>
          </w:p>
        </w:tc>
        <w:tc>
          <w:tcPr>
            <w:tcW w:w="3500" w:type="dxa"/>
            <w:tcMar>
              <w:top w:w="80" w:type="dxa"/>
              <w:left w:w="120" w:type="dxa"/>
              <w:bottom w:w="80" w:type="dxa"/>
              <w:right w:w="120" w:type="dxa"/>
            </w:tcMar>
            <w:vAlign w:val="center"/>
          </w:tcPr>
          <w:p w14:paraId="002151E5">
            <w:pPr>
              <w:spacing w:before="0" w:after="0" w:line="259" w:lineRule="auto"/>
            </w:pPr>
            <w:r>
              <w:rPr>
                <w:rFonts w:ascii="Arial Unicode MS" w:hAnsi="Arial Unicode MS" w:eastAsia="Arial Unicode MS"/>
                <w:color w:val="263342"/>
                <w:sz w:val="17"/>
              </w:rPr>
              <w:t>boolean</w:t>
            </w:r>
          </w:p>
        </w:tc>
        <w:tc>
          <w:tcPr>
            <w:tcW w:w="3960" w:type="dxa"/>
            <w:tcMar>
              <w:top w:w="80" w:type="dxa"/>
              <w:left w:w="120" w:type="dxa"/>
              <w:bottom w:w="80" w:type="dxa"/>
              <w:right w:w="120" w:type="dxa"/>
            </w:tcMar>
            <w:vAlign w:val="center"/>
          </w:tcPr>
          <w:p w14:paraId="41DC3693">
            <w:pPr>
              <w:spacing w:before="0" w:after="0" w:line="259" w:lineRule="auto"/>
            </w:pPr>
          </w:p>
        </w:tc>
      </w:tr>
      <w:tr w14:paraId="77B7DF4A">
        <w:tc>
          <w:tcPr>
            <w:tcW w:w="1900" w:type="dxa"/>
            <w:tcMar>
              <w:top w:w="80" w:type="dxa"/>
              <w:left w:w="120" w:type="dxa"/>
              <w:bottom w:w="80" w:type="dxa"/>
              <w:right w:w="120" w:type="dxa"/>
            </w:tcMar>
            <w:vAlign w:val="center"/>
          </w:tcPr>
          <w:p w14:paraId="44BC52C4">
            <w:pPr>
              <w:spacing w:before="0" w:after="0" w:line="259" w:lineRule="auto"/>
            </w:pPr>
            <w:r>
              <w:rPr>
                <w:rFonts w:ascii="Arial Unicode MS" w:hAnsi="Arial Unicode MS" w:eastAsia="Arial Unicode MS"/>
                <w:i/>
                <w:color w:val="263342"/>
                <w:sz w:val="17"/>
              </w:rPr>
              <w:t>status</w:t>
            </w:r>
          </w:p>
        </w:tc>
        <w:tc>
          <w:tcPr>
            <w:tcW w:w="3500" w:type="dxa"/>
            <w:tcMar>
              <w:top w:w="80" w:type="dxa"/>
              <w:left w:w="120" w:type="dxa"/>
              <w:bottom w:w="80" w:type="dxa"/>
              <w:right w:w="120" w:type="dxa"/>
            </w:tcMar>
            <w:vAlign w:val="center"/>
          </w:tcPr>
          <w:p w14:paraId="6AE93B98">
            <w:pPr>
              <w:spacing w:before="0" w:after="0" w:line="259" w:lineRule="auto"/>
            </w:pPr>
            <w:r>
              <w:rPr>
                <w:rFonts w:ascii="Arial Unicode MS" w:hAnsi="Arial Unicode MS" w:eastAsia="Arial Unicode MS"/>
                <w:color w:val="263342"/>
                <w:sz w:val="17"/>
              </w:rPr>
              <w:t>varchar(16)</w:t>
            </w:r>
          </w:p>
        </w:tc>
        <w:tc>
          <w:tcPr>
            <w:tcW w:w="3960" w:type="dxa"/>
            <w:tcMar>
              <w:top w:w="80" w:type="dxa"/>
              <w:left w:w="120" w:type="dxa"/>
              <w:bottom w:w="80" w:type="dxa"/>
              <w:right w:w="120" w:type="dxa"/>
            </w:tcMar>
            <w:vAlign w:val="center"/>
          </w:tcPr>
          <w:p w14:paraId="676E2762">
            <w:pPr>
              <w:spacing w:before="0" w:after="0" w:line="259" w:lineRule="auto"/>
            </w:pPr>
          </w:p>
        </w:tc>
      </w:tr>
      <w:tr w14:paraId="6A9533CD">
        <w:tc>
          <w:tcPr>
            <w:tcW w:w="1900" w:type="dxa"/>
            <w:tcMar>
              <w:top w:w="80" w:type="dxa"/>
              <w:left w:w="120" w:type="dxa"/>
              <w:bottom w:w="80" w:type="dxa"/>
              <w:right w:w="120" w:type="dxa"/>
            </w:tcMar>
            <w:vAlign w:val="center"/>
          </w:tcPr>
          <w:p w14:paraId="1C3B8D29">
            <w:pPr>
              <w:spacing w:before="0" w:after="0" w:line="259" w:lineRule="auto"/>
            </w:pPr>
            <w:r>
              <w:rPr>
                <w:rFonts w:ascii="Arial Unicode MS" w:hAnsi="Arial Unicode MS" w:eastAsia="Arial Unicode MS"/>
                <w:i/>
                <w:color w:val="263342"/>
                <w:sz w:val="17"/>
              </w:rPr>
              <w:t>created_at</w:t>
            </w:r>
            <w:r>
              <w:rPr>
                <w:rFonts w:ascii="Arial Unicode MS" w:hAnsi="Arial Unicode MS" w:eastAsia="Arial Unicode MS"/>
                <w:color w:val="263342"/>
                <w:sz w:val="17"/>
              </w:rPr>
              <w:t xml:space="preserve"> / </w:t>
            </w:r>
            <w:r>
              <w:rPr>
                <w:rFonts w:ascii="Arial Unicode MS" w:hAnsi="Arial Unicode MS" w:eastAsia="Arial Unicode MS"/>
                <w:i/>
                <w:color w:val="263342"/>
                <w:sz w:val="17"/>
              </w:rPr>
              <w:t>updated_at</w:t>
            </w:r>
          </w:p>
        </w:tc>
        <w:tc>
          <w:tcPr>
            <w:tcW w:w="3500" w:type="dxa"/>
            <w:tcMar>
              <w:top w:w="80" w:type="dxa"/>
              <w:left w:w="120" w:type="dxa"/>
              <w:bottom w:w="80" w:type="dxa"/>
              <w:right w:w="120" w:type="dxa"/>
            </w:tcMar>
            <w:vAlign w:val="center"/>
          </w:tcPr>
          <w:p w14:paraId="40552669">
            <w:pPr>
              <w:spacing w:before="0" w:after="0" w:line="259" w:lineRule="auto"/>
            </w:pPr>
            <w:r>
              <w:rPr>
                <w:rFonts w:ascii="Arial Unicode MS" w:hAnsi="Arial Unicode MS" w:eastAsia="Arial Unicode MS"/>
                <w:color w:val="263342"/>
                <w:sz w:val="17"/>
              </w:rPr>
              <w:t>timestamptz</w:t>
            </w:r>
          </w:p>
        </w:tc>
        <w:tc>
          <w:tcPr>
            <w:tcW w:w="3960" w:type="dxa"/>
            <w:tcMar>
              <w:top w:w="80" w:type="dxa"/>
              <w:left w:w="120" w:type="dxa"/>
              <w:bottom w:w="80" w:type="dxa"/>
              <w:right w:w="120" w:type="dxa"/>
            </w:tcMar>
            <w:vAlign w:val="center"/>
          </w:tcPr>
          <w:p w14:paraId="26414C4A">
            <w:pPr>
              <w:spacing w:before="0" w:after="0" w:line="259" w:lineRule="auto"/>
            </w:pPr>
          </w:p>
        </w:tc>
      </w:tr>
    </w:tbl>
    <w:p w14:paraId="7E84DB50">
      <w:pPr>
        <w:spacing w:after="20"/>
      </w:pPr>
    </w:p>
    <w:p w14:paraId="732C9F05">
      <w:pPr>
        <w:keepLines w:val="0"/>
      </w:pPr>
      <w:r>
        <w:rPr>
          <w:rFonts w:ascii="Arial Unicode MS" w:hAnsi="Arial Unicode MS" w:eastAsia="Arial Unicode MS"/>
          <w:color w:val="1F2937"/>
          <w:sz w:val="21"/>
        </w:rPr>
        <w:t>唯一约束：</w:t>
      </w:r>
      <w:r>
        <w:rPr>
          <w:rFonts w:ascii="Arial Unicode MS" w:hAnsi="Arial Unicode MS" w:eastAsia="Arial Unicode MS"/>
          <w:i/>
          <w:color w:val="1F2937"/>
          <w:sz w:val="21"/>
        </w:rPr>
        <w:t>UNIQUE (taxonomy_version_id, tag_key)</w:t>
      </w:r>
      <w:r>
        <w:rPr>
          <w:rFonts w:ascii="Arial Unicode MS" w:hAnsi="Arial Unicode MS" w:eastAsia="Arial Unicode MS"/>
          <w:color w:val="1F2937"/>
          <w:sz w:val="21"/>
        </w:rPr>
        <w:t xml:space="preserve">。已发布版本禁止修改 </w:t>
      </w:r>
      <w:r>
        <w:rPr>
          <w:rFonts w:ascii="Arial Unicode MS" w:hAnsi="Arial Unicode MS" w:eastAsia="Arial Unicode MS"/>
          <w:i/>
          <w:color w:val="1F2937"/>
          <w:sz w:val="21"/>
        </w:rPr>
        <w:t>tag_key</w:t>
      </w:r>
      <w:r>
        <w:rPr>
          <w:rFonts w:ascii="Arial Unicode MS" w:hAnsi="Arial Unicode MS" w:eastAsia="Arial Unicode MS"/>
          <w:color w:val="1F2937"/>
          <w:sz w:val="21"/>
        </w:rPr>
        <w:t>、</w:t>
      </w:r>
      <w:r>
        <w:rPr>
          <w:rFonts w:ascii="Arial Unicode MS" w:hAnsi="Arial Unicode MS" w:eastAsia="Arial Unicode MS"/>
          <w:i/>
          <w:color w:val="1F2937"/>
          <w:sz w:val="21"/>
        </w:rPr>
        <w:t>scope</w:t>
      </w:r>
      <w:r>
        <w:rPr>
          <w:rFonts w:ascii="Arial Unicode MS" w:hAnsi="Arial Unicode MS" w:eastAsia="Arial Unicode MS"/>
          <w:color w:val="1F2937"/>
          <w:sz w:val="21"/>
        </w:rPr>
        <w:t>、</w:t>
      </w:r>
      <w:r>
        <w:rPr>
          <w:rFonts w:ascii="Arial Unicode MS" w:hAnsi="Arial Unicode MS" w:eastAsia="Arial Unicode MS"/>
          <w:i/>
          <w:color w:val="1F2937"/>
          <w:sz w:val="21"/>
        </w:rPr>
        <w:t>decision_layer</w:t>
      </w:r>
      <w:r>
        <w:rPr>
          <w:rFonts w:ascii="Arial Unicode MS" w:hAnsi="Arial Unicode MS" w:eastAsia="Arial Unicode MS"/>
          <w:color w:val="1F2937"/>
          <w:sz w:val="21"/>
        </w:rPr>
        <w:t>、</w:t>
      </w:r>
      <w:r>
        <w:rPr>
          <w:rFonts w:ascii="Arial Unicode MS" w:hAnsi="Arial Unicode MS" w:eastAsia="Arial Unicode MS"/>
          <w:i/>
          <w:color w:val="1F2937"/>
          <w:sz w:val="21"/>
        </w:rPr>
        <w:t>value_type</w:t>
      </w:r>
      <w:r>
        <w:rPr>
          <w:rFonts w:ascii="Arial Unicode MS" w:hAnsi="Arial Unicode MS" w:eastAsia="Arial Unicode MS"/>
          <w:color w:val="1F2937"/>
          <w:sz w:val="21"/>
        </w:rPr>
        <w:t>。</w:t>
      </w:r>
    </w:p>
    <w:p w14:paraId="1FF86D82">
      <w:pPr>
        <w:pStyle w:val="6"/>
      </w:pPr>
      <w:r>
        <w:rPr>
          <w:rFonts w:ascii="Arial Unicode MS" w:hAnsi="Arial Unicode MS" w:eastAsia="Arial Unicode MS"/>
          <w:i/>
          <w:color w:val="1F4D78"/>
          <w:sz w:val="22"/>
        </w:rPr>
        <w:t>questionnaires</w:t>
      </w:r>
      <w:r>
        <w:rPr>
          <w:rFonts w:ascii="Arial Unicode MS" w:hAnsi="Arial Unicode MS" w:eastAsia="Arial Unicode MS"/>
          <w:color w:val="1F4D78"/>
          <w:sz w:val="22"/>
        </w:rPr>
        <w:t xml:space="preserve"> / </w:t>
      </w:r>
      <w:r>
        <w:rPr>
          <w:rFonts w:ascii="Arial Unicode MS" w:hAnsi="Arial Unicode MS" w:eastAsia="Arial Unicode MS"/>
          <w:i/>
          <w:color w:val="1F4D78"/>
          <w:sz w:val="22"/>
        </w:rPr>
        <w:t>questionnaire_versions</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1F4117FC">
        <w:trPr>
          <w:tblHeader/>
        </w:trPr>
        <w:tc>
          <w:tcPr>
            <w:tcW w:w="1900" w:type="dxa"/>
            <w:shd w:val="clear" w:color="auto" w:fill="E8EEF5"/>
            <w:tcMar>
              <w:top w:w="80" w:type="dxa"/>
              <w:left w:w="120" w:type="dxa"/>
              <w:bottom w:w="80" w:type="dxa"/>
              <w:right w:w="120" w:type="dxa"/>
            </w:tcMar>
            <w:vAlign w:val="center"/>
          </w:tcPr>
          <w:p w14:paraId="563D2DA6">
            <w:pPr>
              <w:spacing w:before="0" w:after="0" w:line="259" w:lineRule="auto"/>
            </w:pPr>
            <w:r>
              <w:rPr>
                <w:rFonts w:ascii="Arial Unicode MS" w:hAnsi="Arial Unicode MS" w:eastAsia="Arial Unicode MS"/>
                <w:b/>
                <w:color w:val="0B2545"/>
                <w:sz w:val="17"/>
              </w:rPr>
              <w:t>表</w:t>
            </w:r>
          </w:p>
        </w:tc>
        <w:tc>
          <w:tcPr>
            <w:tcW w:w="3500" w:type="dxa"/>
            <w:shd w:val="clear" w:color="auto" w:fill="E8EEF5"/>
            <w:tcMar>
              <w:top w:w="80" w:type="dxa"/>
              <w:left w:w="120" w:type="dxa"/>
              <w:bottom w:w="80" w:type="dxa"/>
              <w:right w:w="120" w:type="dxa"/>
            </w:tcMar>
            <w:vAlign w:val="center"/>
          </w:tcPr>
          <w:p w14:paraId="1CF6AF99">
            <w:pPr>
              <w:spacing w:before="0" w:after="0" w:line="259" w:lineRule="auto"/>
            </w:pPr>
            <w:r>
              <w:rPr>
                <w:rFonts w:ascii="Arial Unicode MS" w:hAnsi="Arial Unicode MS" w:eastAsia="Arial Unicode MS"/>
                <w:b/>
                <w:color w:val="0B2545"/>
                <w:sz w:val="17"/>
              </w:rPr>
              <w:t>字段</w:t>
            </w:r>
          </w:p>
        </w:tc>
        <w:tc>
          <w:tcPr>
            <w:tcW w:w="3960" w:type="dxa"/>
            <w:shd w:val="clear" w:color="auto" w:fill="E8EEF5"/>
            <w:tcMar>
              <w:top w:w="80" w:type="dxa"/>
              <w:left w:w="120" w:type="dxa"/>
              <w:bottom w:w="80" w:type="dxa"/>
              <w:right w:w="120" w:type="dxa"/>
            </w:tcMar>
            <w:vAlign w:val="center"/>
          </w:tcPr>
          <w:p w14:paraId="5BACE290">
            <w:pPr>
              <w:spacing w:before="0" w:after="0" w:line="259" w:lineRule="auto"/>
            </w:pPr>
            <w:r>
              <w:rPr>
                <w:rFonts w:ascii="Arial Unicode MS" w:hAnsi="Arial Unicode MS" w:eastAsia="Arial Unicode MS"/>
                <w:b/>
                <w:color w:val="0B2545"/>
                <w:sz w:val="17"/>
              </w:rPr>
              <w:t>说明</w:t>
            </w:r>
          </w:p>
        </w:tc>
      </w:tr>
      <w:tr w14:paraId="095C8EC2">
        <w:tc>
          <w:tcPr>
            <w:tcW w:w="1900" w:type="dxa"/>
            <w:tcMar>
              <w:top w:w="80" w:type="dxa"/>
              <w:left w:w="120" w:type="dxa"/>
              <w:bottom w:w="80" w:type="dxa"/>
              <w:right w:w="120" w:type="dxa"/>
            </w:tcMar>
            <w:vAlign w:val="center"/>
          </w:tcPr>
          <w:p w14:paraId="677D23F0">
            <w:pPr>
              <w:spacing w:before="0" w:after="0" w:line="259" w:lineRule="auto"/>
            </w:pPr>
            <w:r>
              <w:rPr>
                <w:rFonts w:ascii="Arial Unicode MS" w:hAnsi="Arial Unicode MS" w:eastAsia="Arial Unicode MS"/>
                <w:i/>
                <w:color w:val="263342"/>
                <w:sz w:val="17"/>
              </w:rPr>
              <w:t>questionnaires</w:t>
            </w:r>
          </w:p>
        </w:tc>
        <w:tc>
          <w:tcPr>
            <w:tcW w:w="3500" w:type="dxa"/>
            <w:tcMar>
              <w:top w:w="80" w:type="dxa"/>
              <w:left w:w="120" w:type="dxa"/>
              <w:bottom w:w="80" w:type="dxa"/>
              <w:right w:w="120" w:type="dxa"/>
            </w:tcMar>
            <w:vAlign w:val="center"/>
          </w:tcPr>
          <w:p w14:paraId="4FC194A7">
            <w:pPr>
              <w:spacing w:before="0" w:after="0" w:line="259" w:lineRule="auto"/>
            </w:pPr>
            <w:r>
              <w:rPr>
                <w:rFonts w:ascii="Arial Unicode MS" w:hAnsi="Arial Unicode MS" w:eastAsia="Arial Unicode MS"/>
                <w:i/>
                <w:color w:val="263342"/>
                <w:sz w:val="17"/>
              </w:rPr>
              <w:t>id</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code</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questionnaire_type</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status</w:t>
            </w:r>
          </w:p>
        </w:tc>
        <w:tc>
          <w:tcPr>
            <w:tcW w:w="3960" w:type="dxa"/>
            <w:tcMar>
              <w:top w:w="80" w:type="dxa"/>
              <w:left w:w="120" w:type="dxa"/>
              <w:bottom w:w="80" w:type="dxa"/>
              <w:right w:w="120" w:type="dxa"/>
            </w:tcMar>
            <w:vAlign w:val="center"/>
          </w:tcPr>
          <w:p w14:paraId="2B9132A9">
            <w:pPr>
              <w:spacing w:before="0" w:after="0" w:line="259" w:lineRule="auto"/>
            </w:pPr>
            <w:r>
              <w:rPr>
                <w:rFonts w:ascii="Arial Unicode MS" w:hAnsi="Arial Unicode MS" w:eastAsia="Arial Unicode MS"/>
                <w:i/>
                <w:color w:val="263342"/>
                <w:sz w:val="17"/>
              </w:rPr>
              <w:t>code=onboarding</w:t>
            </w:r>
            <w:r>
              <w:rPr>
                <w:rFonts w:ascii="Arial Unicode MS" w:hAnsi="Arial Unicode MS" w:eastAsia="Arial Unicode MS"/>
                <w:color w:val="263342"/>
                <w:sz w:val="17"/>
              </w:rPr>
              <w:t>；保留主实体</w:t>
            </w:r>
          </w:p>
        </w:tc>
      </w:tr>
      <w:tr w14:paraId="6BEE0A1C">
        <w:tc>
          <w:tcPr>
            <w:tcW w:w="1900" w:type="dxa"/>
            <w:tcMar>
              <w:top w:w="80" w:type="dxa"/>
              <w:left w:w="120" w:type="dxa"/>
              <w:bottom w:w="80" w:type="dxa"/>
              <w:right w:w="120" w:type="dxa"/>
            </w:tcMar>
            <w:vAlign w:val="center"/>
          </w:tcPr>
          <w:p w14:paraId="64D3A67A">
            <w:pPr>
              <w:spacing w:before="0" w:after="0" w:line="259" w:lineRule="auto"/>
            </w:pPr>
            <w:r>
              <w:rPr>
                <w:rFonts w:ascii="Arial Unicode MS" w:hAnsi="Arial Unicode MS" w:eastAsia="Arial Unicode MS"/>
                <w:i/>
                <w:color w:val="263342"/>
                <w:sz w:val="17"/>
              </w:rPr>
              <w:t>questionnaire_versions</w:t>
            </w:r>
          </w:p>
        </w:tc>
        <w:tc>
          <w:tcPr>
            <w:tcW w:w="3500" w:type="dxa"/>
            <w:tcMar>
              <w:top w:w="80" w:type="dxa"/>
              <w:left w:w="120" w:type="dxa"/>
              <w:bottom w:w="80" w:type="dxa"/>
              <w:right w:w="120" w:type="dxa"/>
            </w:tcMar>
            <w:vAlign w:val="center"/>
          </w:tcPr>
          <w:p w14:paraId="0D5EE725">
            <w:pPr>
              <w:spacing w:before="0" w:after="0" w:line="259" w:lineRule="auto"/>
            </w:pPr>
            <w:r>
              <w:rPr>
                <w:rFonts w:ascii="Arial Unicode MS" w:hAnsi="Arial Unicode MS" w:eastAsia="Arial Unicode MS"/>
                <w:i/>
                <w:color w:val="263342"/>
                <w:sz w:val="17"/>
              </w:rPr>
              <w:t>id</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questionnaire_id</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version</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taxonomy_version_id</w:t>
            </w:r>
          </w:p>
        </w:tc>
        <w:tc>
          <w:tcPr>
            <w:tcW w:w="3960" w:type="dxa"/>
            <w:tcMar>
              <w:top w:w="80" w:type="dxa"/>
              <w:left w:w="120" w:type="dxa"/>
              <w:bottom w:w="80" w:type="dxa"/>
              <w:right w:w="120" w:type="dxa"/>
            </w:tcMar>
            <w:vAlign w:val="center"/>
          </w:tcPr>
          <w:p w14:paraId="2E8CC511">
            <w:pPr>
              <w:spacing w:before="0" w:after="0" w:line="259" w:lineRule="auto"/>
            </w:pPr>
            <w:r>
              <w:rPr>
                <w:rFonts w:ascii="Arial Unicode MS" w:hAnsi="Arial Unicode MS" w:eastAsia="Arial Unicode MS"/>
                <w:color w:val="263342"/>
                <w:sz w:val="17"/>
              </w:rPr>
              <w:t>绑定字典</w:t>
            </w:r>
          </w:p>
        </w:tc>
      </w:tr>
      <w:tr w14:paraId="0ACD72D5">
        <w:tc>
          <w:tcPr>
            <w:tcW w:w="1900" w:type="dxa"/>
            <w:tcMar>
              <w:top w:w="80" w:type="dxa"/>
              <w:left w:w="120" w:type="dxa"/>
              <w:bottom w:w="80" w:type="dxa"/>
              <w:right w:w="120" w:type="dxa"/>
            </w:tcMar>
            <w:vAlign w:val="center"/>
          </w:tcPr>
          <w:p w14:paraId="74A2D311">
            <w:pPr>
              <w:spacing w:before="0" w:after="0" w:line="259" w:lineRule="auto"/>
            </w:pPr>
          </w:p>
        </w:tc>
        <w:tc>
          <w:tcPr>
            <w:tcW w:w="3500" w:type="dxa"/>
            <w:tcMar>
              <w:top w:w="80" w:type="dxa"/>
              <w:left w:w="120" w:type="dxa"/>
              <w:bottom w:w="80" w:type="dxa"/>
              <w:right w:w="120" w:type="dxa"/>
            </w:tcMar>
            <w:vAlign w:val="center"/>
          </w:tcPr>
          <w:p w14:paraId="5293D161">
            <w:pPr>
              <w:spacing w:before="0" w:after="0" w:line="259" w:lineRule="auto"/>
            </w:pPr>
            <w:r>
              <w:rPr>
                <w:rFonts w:ascii="Arial Unicode MS" w:hAnsi="Arial Unicode MS" w:eastAsia="Arial Unicode MS"/>
                <w:i/>
                <w:color w:val="263342"/>
                <w:sz w:val="17"/>
              </w:rPr>
              <w:t>status</w:t>
            </w:r>
          </w:p>
        </w:tc>
        <w:tc>
          <w:tcPr>
            <w:tcW w:w="3960" w:type="dxa"/>
            <w:tcMar>
              <w:top w:w="80" w:type="dxa"/>
              <w:left w:w="120" w:type="dxa"/>
              <w:bottom w:w="80" w:type="dxa"/>
              <w:right w:w="120" w:type="dxa"/>
            </w:tcMar>
            <w:vAlign w:val="center"/>
          </w:tcPr>
          <w:p w14:paraId="1AF17C3F">
            <w:pPr>
              <w:spacing w:before="0" w:after="0" w:line="259" w:lineRule="auto"/>
            </w:pPr>
            <w:r>
              <w:rPr>
                <w:rFonts w:ascii="Arial Unicode MS" w:hAnsi="Arial Unicode MS" w:eastAsia="Arial Unicode MS"/>
                <w:i/>
                <w:color w:val="263342"/>
                <w:sz w:val="17"/>
              </w:rPr>
              <w:t>draft</w:t>
            </w:r>
            <w:r>
              <w:rPr>
                <w:rFonts w:ascii="Arial Unicode MS" w:hAnsi="Arial Unicode MS" w:eastAsia="Arial Unicode MS"/>
                <w:color w:val="263342"/>
                <w:sz w:val="17"/>
              </w:rPr>
              <w:t>、</w:t>
            </w:r>
            <w:r>
              <w:rPr>
                <w:rFonts w:ascii="Arial Unicode MS" w:hAnsi="Arial Unicode MS" w:eastAsia="Arial Unicode MS"/>
                <w:i/>
                <w:color w:val="263342"/>
                <w:sz w:val="17"/>
              </w:rPr>
              <w:t>pending_review</w:t>
            </w:r>
            <w:r>
              <w:rPr>
                <w:rFonts w:ascii="Arial Unicode MS" w:hAnsi="Arial Unicode MS" w:eastAsia="Arial Unicode MS"/>
                <w:color w:val="263342"/>
                <w:sz w:val="17"/>
              </w:rPr>
              <w:t>、</w:t>
            </w:r>
            <w:r>
              <w:rPr>
                <w:rFonts w:ascii="Arial Unicode MS" w:hAnsi="Arial Unicode MS" w:eastAsia="Arial Unicode MS"/>
                <w:i/>
                <w:color w:val="263342"/>
                <w:sz w:val="17"/>
              </w:rPr>
              <w:t>published</w:t>
            </w:r>
            <w:r>
              <w:rPr>
                <w:rFonts w:ascii="Arial Unicode MS" w:hAnsi="Arial Unicode MS" w:eastAsia="Arial Unicode MS"/>
                <w:color w:val="263342"/>
                <w:sz w:val="17"/>
              </w:rPr>
              <w:t>、</w:t>
            </w:r>
            <w:r>
              <w:rPr>
                <w:rFonts w:ascii="Arial Unicode MS" w:hAnsi="Arial Unicode MS" w:eastAsia="Arial Unicode MS"/>
                <w:i/>
                <w:color w:val="263342"/>
                <w:sz w:val="17"/>
              </w:rPr>
              <w:t>archived</w:t>
            </w:r>
          </w:p>
        </w:tc>
      </w:tr>
      <w:tr w14:paraId="4FD7CEE9">
        <w:tc>
          <w:tcPr>
            <w:tcW w:w="1900" w:type="dxa"/>
            <w:tcMar>
              <w:top w:w="80" w:type="dxa"/>
              <w:left w:w="120" w:type="dxa"/>
              <w:bottom w:w="80" w:type="dxa"/>
              <w:right w:w="120" w:type="dxa"/>
            </w:tcMar>
            <w:vAlign w:val="center"/>
          </w:tcPr>
          <w:p w14:paraId="0600F62F">
            <w:pPr>
              <w:spacing w:before="0" w:after="0" w:line="259" w:lineRule="auto"/>
            </w:pPr>
          </w:p>
        </w:tc>
        <w:tc>
          <w:tcPr>
            <w:tcW w:w="3500" w:type="dxa"/>
            <w:tcMar>
              <w:top w:w="80" w:type="dxa"/>
              <w:left w:w="120" w:type="dxa"/>
              <w:bottom w:w="80" w:type="dxa"/>
              <w:right w:w="120" w:type="dxa"/>
            </w:tcMar>
            <w:vAlign w:val="center"/>
          </w:tcPr>
          <w:p w14:paraId="02CA1D8A">
            <w:pPr>
              <w:spacing w:before="0" w:after="0" w:line="259" w:lineRule="auto"/>
            </w:pPr>
            <w:r>
              <w:rPr>
                <w:rFonts w:ascii="Arial Unicode MS" w:hAnsi="Arial Unicode MS" w:eastAsia="Arial Unicode MS"/>
                <w:i/>
                <w:color w:val="263342"/>
                <w:sz w:val="17"/>
              </w:rPr>
              <w:t>min_client_version</w:t>
            </w:r>
          </w:p>
        </w:tc>
        <w:tc>
          <w:tcPr>
            <w:tcW w:w="3960" w:type="dxa"/>
            <w:tcMar>
              <w:top w:w="80" w:type="dxa"/>
              <w:left w:w="120" w:type="dxa"/>
              <w:bottom w:w="80" w:type="dxa"/>
              <w:right w:w="120" w:type="dxa"/>
            </w:tcMar>
            <w:vAlign w:val="center"/>
          </w:tcPr>
          <w:p w14:paraId="56251781">
            <w:pPr>
              <w:spacing w:before="0" w:after="0" w:line="259" w:lineRule="auto"/>
            </w:pPr>
            <w:r>
              <w:rPr>
                <w:rFonts w:ascii="Arial Unicode MS" w:hAnsi="Arial Unicode MS" w:eastAsia="Arial Unicode MS"/>
                <w:color w:val="263342"/>
                <w:sz w:val="17"/>
              </w:rPr>
              <w:t>移动端兼容门槛</w:t>
            </w:r>
          </w:p>
        </w:tc>
      </w:tr>
      <w:tr w14:paraId="3B06D880">
        <w:tc>
          <w:tcPr>
            <w:tcW w:w="1900" w:type="dxa"/>
            <w:tcMar>
              <w:top w:w="80" w:type="dxa"/>
              <w:left w:w="120" w:type="dxa"/>
              <w:bottom w:w="80" w:type="dxa"/>
              <w:right w:w="120" w:type="dxa"/>
            </w:tcMar>
            <w:vAlign w:val="center"/>
          </w:tcPr>
          <w:p w14:paraId="46375C97">
            <w:pPr>
              <w:spacing w:before="0" w:after="0" w:line="259" w:lineRule="auto"/>
            </w:pPr>
          </w:p>
        </w:tc>
        <w:tc>
          <w:tcPr>
            <w:tcW w:w="3500" w:type="dxa"/>
            <w:tcMar>
              <w:top w:w="80" w:type="dxa"/>
              <w:left w:w="120" w:type="dxa"/>
              <w:bottom w:w="80" w:type="dxa"/>
              <w:right w:w="120" w:type="dxa"/>
            </w:tcMar>
            <w:vAlign w:val="center"/>
          </w:tcPr>
          <w:p w14:paraId="6D2031C4">
            <w:pPr>
              <w:spacing w:before="0" w:after="0" w:line="259" w:lineRule="auto"/>
            </w:pPr>
            <w:r>
              <w:rPr>
                <w:rFonts w:ascii="Arial Unicode MS" w:hAnsi="Arial Unicode MS" w:eastAsia="Arial Unicode MS"/>
                <w:i/>
                <w:color w:val="263342"/>
                <w:sz w:val="17"/>
              </w:rPr>
              <w:t>definition_hash</w:t>
            </w:r>
          </w:p>
        </w:tc>
        <w:tc>
          <w:tcPr>
            <w:tcW w:w="3960" w:type="dxa"/>
            <w:tcMar>
              <w:top w:w="80" w:type="dxa"/>
              <w:left w:w="120" w:type="dxa"/>
              <w:bottom w:w="80" w:type="dxa"/>
              <w:right w:w="120" w:type="dxa"/>
            </w:tcMar>
            <w:vAlign w:val="center"/>
          </w:tcPr>
          <w:p w14:paraId="603F7AE7">
            <w:pPr>
              <w:spacing w:before="0" w:after="0" w:line="259" w:lineRule="auto"/>
            </w:pPr>
            <w:r>
              <w:rPr>
                <w:rFonts w:ascii="Arial Unicode MS" w:hAnsi="Arial Unicode MS" w:eastAsia="Arial Unicode MS"/>
                <w:color w:val="263342"/>
                <w:sz w:val="17"/>
              </w:rPr>
              <w:t>问卷定义 hash</w:t>
            </w:r>
          </w:p>
        </w:tc>
      </w:tr>
      <w:tr w14:paraId="6D5AE95A">
        <w:tc>
          <w:tcPr>
            <w:tcW w:w="1900" w:type="dxa"/>
            <w:tcMar>
              <w:top w:w="80" w:type="dxa"/>
              <w:left w:w="120" w:type="dxa"/>
              <w:bottom w:w="80" w:type="dxa"/>
              <w:right w:w="120" w:type="dxa"/>
            </w:tcMar>
            <w:vAlign w:val="center"/>
          </w:tcPr>
          <w:p w14:paraId="52ACBD09">
            <w:pPr>
              <w:spacing w:before="0" w:after="0" w:line="259" w:lineRule="auto"/>
            </w:pPr>
          </w:p>
        </w:tc>
        <w:tc>
          <w:tcPr>
            <w:tcW w:w="3500" w:type="dxa"/>
            <w:tcMar>
              <w:top w:w="80" w:type="dxa"/>
              <w:left w:w="120" w:type="dxa"/>
              <w:bottom w:w="80" w:type="dxa"/>
              <w:right w:w="120" w:type="dxa"/>
            </w:tcMar>
            <w:vAlign w:val="center"/>
          </w:tcPr>
          <w:p w14:paraId="40586432">
            <w:pPr>
              <w:spacing w:before="0" w:after="0" w:line="259" w:lineRule="auto"/>
            </w:pPr>
            <w:r>
              <w:rPr>
                <w:rFonts w:ascii="Arial Unicode MS" w:hAnsi="Arial Unicode MS" w:eastAsia="Arial Unicode MS"/>
                <w:i/>
                <w:color w:val="263342"/>
                <w:sz w:val="17"/>
              </w:rPr>
              <w:t>published_at</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published_by</w:t>
            </w:r>
          </w:p>
        </w:tc>
        <w:tc>
          <w:tcPr>
            <w:tcW w:w="3960" w:type="dxa"/>
            <w:tcMar>
              <w:top w:w="80" w:type="dxa"/>
              <w:left w:w="120" w:type="dxa"/>
              <w:bottom w:w="80" w:type="dxa"/>
              <w:right w:w="120" w:type="dxa"/>
            </w:tcMar>
            <w:vAlign w:val="center"/>
          </w:tcPr>
          <w:p w14:paraId="544AD79E">
            <w:pPr>
              <w:spacing w:before="0" w:after="0" w:line="259" w:lineRule="auto"/>
            </w:pPr>
            <w:r>
              <w:rPr>
                <w:rFonts w:ascii="Arial Unicode MS" w:hAnsi="Arial Unicode MS" w:eastAsia="Arial Unicode MS"/>
                <w:color w:val="263342"/>
                <w:sz w:val="17"/>
              </w:rPr>
              <w:t>发布信息</w:t>
            </w:r>
          </w:p>
        </w:tc>
      </w:tr>
      <w:tr w14:paraId="525D16B5">
        <w:tc>
          <w:tcPr>
            <w:tcW w:w="1900" w:type="dxa"/>
            <w:tcMar>
              <w:top w:w="80" w:type="dxa"/>
              <w:left w:w="120" w:type="dxa"/>
              <w:bottom w:w="80" w:type="dxa"/>
              <w:right w:w="120" w:type="dxa"/>
            </w:tcMar>
            <w:vAlign w:val="center"/>
          </w:tcPr>
          <w:p w14:paraId="1F2B6665">
            <w:pPr>
              <w:spacing w:before="0" w:after="0" w:line="259" w:lineRule="auto"/>
            </w:pPr>
          </w:p>
        </w:tc>
        <w:tc>
          <w:tcPr>
            <w:tcW w:w="3500" w:type="dxa"/>
            <w:tcMar>
              <w:top w:w="80" w:type="dxa"/>
              <w:left w:w="120" w:type="dxa"/>
              <w:bottom w:w="80" w:type="dxa"/>
              <w:right w:w="120" w:type="dxa"/>
            </w:tcMar>
            <w:vAlign w:val="center"/>
          </w:tcPr>
          <w:p w14:paraId="10C482E1">
            <w:pPr>
              <w:spacing w:before="0" w:after="0" w:line="259" w:lineRule="auto"/>
            </w:pPr>
            <w:r>
              <w:rPr>
                <w:rFonts w:ascii="Arial Unicode MS" w:hAnsi="Arial Unicode MS" w:eastAsia="Arial Unicode MS"/>
                <w:i/>
                <w:color w:val="263342"/>
                <w:sz w:val="17"/>
              </w:rPr>
              <w:t>privacy_notice_version</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consent_version</w:t>
            </w:r>
          </w:p>
        </w:tc>
        <w:tc>
          <w:tcPr>
            <w:tcW w:w="3960" w:type="dxa"/>
            <w:tcMar>
              <w:top w:w="80" w:type="dxa"/>
              <w:left w:w="120" w:type="dxa"/>
              <w:bottom w:w="80" w:type="dxa"/>
              <w:right w:w="120" w:type="dxa"/>
            </w:tcMar>
            <w:vAlign w:val="center"/>
          </w:tcPr>
          <w:p w14:paraId="061CCBBF">
            <w:pPr>
              <w:spacing w:before="0" w:after="0" w:line="259" w:lineRule="auto"/>
            </w:pPr>
            <w:r>
              <w:rPr>
                <w:rFonts w:ascii="Arial Unicode MS" w:hAnsi="Arial Unicode MS" w:eastAsia="Arial Unicode MS"/>
                <w:color w:val="263342"/>
                <w:sz w:val="17"/>
              </w:rPr>
              <w:t>敏感信息说明</w:t>
            </w:r>
          </w:p>
        </w:tc>
      </w:tr>
    </w:tbl>
    <w:p w14:paraId="769BFB23">
      <w:pPr>
        <w:spacing w:after="20"/>
      </w:pPr>
    </w:p>
    <w:p w14:paraId="2A925FB0">
      <w:pPr>
        <w:pStyle w:val="6"/>
      </w:pPr>
      <w:r>
        <w:rPr>
          <w:rFonts w:ascii="Arial Unicode MS" w:hAnsi="Arial Unicode MS" w:eastAsia="Arial Unicode MS"/>
          <w:i/>
          <w:color w:val="1F4D78"/>
          <w:sz w:val="22"/>
        </w:rPr>
        <w:t>quiz_questions</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63327EDF">
        <w:trPr>
          <w:tblHeader/>
        </w:trPr>
        <w:tc>
          <w:tcPr>
            <w:tcW w:w="1900" w:type="dxa"/>
            <w:shd w:val="clear" w:color="auto" w:fill="E8EEF5"/>
            <w:tcMar>
              <w:top w:w="80" w:type="dxa"/>
              <w:left w:w="120" w:type="dxa"/>
              <w:bottom w:w="80" w:type="dxa"/>
              <w:right w:w="120" w:type="dxa"/>
            </w:tcMar>
            <w:vAlign w:val="center"/>
          </w:tcPr>
          <w:p w14:paraId="55BB8871">
            <w:pPr>
              <w:spacing w:before="0" w:after="0" w:line="259" w:lineRule="auto"/>
            </w:pPr>
            <w:r>
              <w:rPr>
                <w:rFonts w:ascii="Arial Unicode MS" w:hAnsi="Arial Unicode MS" w:eastAsia="Arial Unicode MS"/>
                <w:b/>
                <w:color w:val="0B2545"/>
                <w:sz w:val="17"/>
              </w:rPr>
              <w:t>字段</w:t>
            </w:r>
          </w:p>
        </w:tc>
        <w:tc>
          <w:tcPr>
            <w:tcW w:w="3500" w:type="dxa"/>
            <w:shd w:val="clear" w:color="auto" w:fill="E8EEF5"/>
            <w:tcMar>
              <w:top w:w="80" w:type="dxa"/>
              <w:left w:w="120" w:type="dxa"/>
              <w:bottom w:w="80" w:type="dxa"/>
              <w:right w:w="120" w:type="dxa"/>
            </w:tcMar>
            <w:vAlign w:val="center"/>
          </w:tcPr>
          <w:p w14:paraId="5DE19C03">
            <w:pPr>
              <w:spacing w:before="0" w:after="0" w:line="259" w:lineRule="auto"/>
            </w:pPr>
            <w:r>
              <w:rPr>
                <w:rFonts w:ascii="Arial Unicode MS" w:hAnsi="Arial Unicode MS" w:eastAsia="Arial Unicode MS"/>
                <w:b/>
                <w:color w:val="0B2545"/>
                <w:sz w:val="17"/>
              </w:rPr>
              <w:t>类型</w:t>
            </w:r>
          </w:p>
        </w:tc>
        <w:tc>
          <w:tcPr>
            <w:tcW w:w="3960" w:type="dxa"/>
            <w:shd w:val="clear" w:color="auto" w:fill="E8EEF5"/>
            <w:tcMar>
              <w:top w:w="80" w:type="dxa"/>
              <w:left w:w="120" w:type="dxa"/>
              <w:bottom w:w="80" w:type="dxa"/>
              <w:right w:w="120" w:type="dxa"/>
            </w:tcMar>
            <w:vAlign w:val="center"/>
          </w:tcPr>
          <w:p w14:paraId="6AF02B8F">
            <w:pPr>
              <w:spacing w:before="0" w:after="0" w:line="259" w:lineRule="auto"/>
            </w:pPr>
            <w:r>
              <w:rPr>
                <w:rFonts w:ascii="Arial Unicode MS" w:hAnsi="Arial Unicode MS" w:eastAsia="Arial Unicode MS"/>
                <w:b/>
                <w:color w:val="0B2545"/>
                <w:sz w:val="17"/>
              </w:rPr>
              <w:t>说明</w:t>
            </w:r>
          </w:p>
        </w:tc>
      </w:tr>
      <w:tr w14:paraId="33A602C6">
        <w:tc>
          <w:tcPr>
            <w:tcW w:w="1900" w:type="dxa"/>
            <w:tcMar>
              <w:top w:w="80" w:type="dxa"/>
              <w:left w:w="120" w:type="dxa"/>
              <w:bottom w:w="80" w:type="dxa"/>
              <w:right w:w="120" w:type="dxa"/>
            </w:tcMar>
            <w:vAlign w:val="center"/>
          </w:tcPr>
          <w:p w14:paraId="1A26435A">
            <w:pPr>
              <w:spacing w:before="0" w:after="0" w:line="259" w:lineRule="auto"/>
            </w:pPr>
            <w:r>
              <w:rPr>
                <w:rFonts w:ascii="Arial Unicode MS" w:hAnsi="Arial Unicode MS" w:eastAsia="Arial Unicode MS"/>
                <w:i/>
                <w:color w:val="263342"/>
                <w:sz w:val="17"/>
              </w:rPr>
              <w:t>id</w:t>
            </w:r>
          </w:p>
        </w:tc>
        <w:tc>
          <w:tcPr>
            <w:tcW w:w="3500" w:type="dxa"/>
            <w:tcMar>
              <w:top w:w="80" w:type="dxa"/>
              <w:left w:w="120" w:type="dxa"/>
              <w:bottom w:w="80" w:type="dxa"/>
              <w:right w:w="120" w:type="dxa"/>
            </w:tcMar>
            <w:vAlign w:val="center"/>
          </w:tcPr>
          <w:p w14:paraId="7FE6A1F5">
            <w:pPr>
              <w:spacing w:before="0" w:after="0" w:line="259" w:lineRule="auto"/>
            </w:pPr>
            <w:r>
              <w:rPr>
                <w:rFonts w:ascii="Arial Unicode MS" w:hAnsi="Arial Unicode MS" w:eastAsia="Arial Unicode MS"/>
                <w:color w:val="263342"/>
                <w:sz w:val="17"/>
              </w:rPr>
              <w:t>uuid PK</w:t>
            </w:r>
          </w:p>
        </w:tc>
        <w:tc>
          <w:tcPr>
            <w:tcW w:w="3960" w:type="dxa"/>
            <w:tcMar>
              <w:top w:w="80" w:type="dxa"/>
              <w:left w:w="120" w:type="dxa"/>
              <w:bottom w:w="80" w:type="dxa"/>
              <w:right w:w="120" w:type="dxa"/>
            </w:tcMar>
            <w:vAlign w:val="center"/>
          </w:tcPr>
          <w:p w14:paraId="75DA4B0C">
            <w:pPr>
              <w:spacing w:before="0" w:after="0" w:line="259" w:lineRule="auto"/>
            </w:pPr>
          </w:p>
        </w:tc>
      </w:tr>
      <w:tr w14:paraId="74DB177A">
        <w:tc>
          <w:tcPr>
            <w:tcW w:w="1900" w:type="dxa"/>
            <w:tcMar>
              <w:top w:w="80" w:type="dxa"/>
              <w:left w:w="120" w:type="dxa"/>
              <w:bottom w:w="80" w:type="dxa"/>
              <w:right w:w="120" w:type="dxa"/>
            </w:tcMar>
            <w:vAlign w:val="center"/>
          </w:tcPr>
          <w:p w14:paraId="32DAD081">
            <w:pPr>
              <w:spacing w:before="0" w:after="0" w:line="259" w:lineRule="auto"/>
            </w:pPr>
            <w:r>
              <w:rPr>
                <w:rFonts w:ascii="Arial Unicode MS" w:hAnsi="Arial Unicode MS" w:eastAsia="Arial Unicode MS"/>
                <w:i/>
                <w:color w:val="263342"/>
                <w:sz w:val="17"/>
              </w:rPr>
              <w:t>questionnaire_version_id</w:t>
            </w:r>
          </w:p>
        </w:tc>
        <w:tc>
          <w:tcPr>
            <w:tcW w:w="3500" w:type="dxa"/>
            <w:tcMar>
              <w:top w:w="80" w:type="dxa"/>
              <w:left w:w="120" w:type="dxa"/>
              <w:bottom w:w="80" w:type="dxa"/>
              <w:right w:w="120" w:type="dxa"/>
            </w:tcMar>
            <w:vAlign w:val="center"/>
          </w:tcPr>
          <w:p w14:paraId="585DE495">
            <w:pPr>
              <w:spacing w:before="0" w:after="0" w:line="259" w:lineRule="auto"/>
            </w:pPr>
            <w:r>
              <w:rPr>
                <w:rFonts w:ascii="Arial Unicode MS" w:hAnsi="Arial Unicode MS" w:eastAsia="Arial Unicode MS"/>
                <w:color w:val="263342"/>
                <w:sz w:val="17"/>
              </w:rPr>
              <w:t>uuid FK</w:t>
            </w:r>
          </w:p>
        </w:tc>
        <w:tc>
          <w:tcPr>
            <w:tcW w:w="3960" w:type="dxa"/>
            <w:tcMar>
              <w:top w:w="80" w:type="dxa"/>
              <w:left w:w="120" w:type="dxa"/>
              <w:bottom w:w="80" w:type="dxa"/>
              <w:right w:w="120" w:type="dxa"/>
            </w:tcMar>
            <w:vAlign w:val="center"/>
          </w:tcPr>
          <w:p w14:paraId="4A496048">
            <w:pPr>
              <w:spacing w:before="0" w:after="0" w:line="259" w:lineRule="auto"/>
            </w:pPr>
          </w:p>
        </w:tc>
      </w:tr>
      <w:tr w14:paraId="60900C70">
        <w:tc>
          <w:tcPr>
            <w:tcW w:w="1900" w:type="dxa"/>
            <w:tcMar>
              <w:top w:w="80" w:type="dxa"/>
              <w:left w:w="120" w:type="dxa"/>
              <w:bottom w:w="80" w:type="dxa"/>
              <w:right w:w="120" w:type="dxa"/>
            </w:tcMar>
            <w:vAlign w:val="center"/>
          </w:tcPr>
          <w:p w14:paraId="0586E9EE">
            <w:pPr>
              <w:spacing w:before="0" w:after="0" w:line="259" w:lineRule="auto"/>
            </w:pPr>
            <w:r>
              <w:rPr>
                <w:rFonts w:ascii="Arial Unicode MS" w:hAnsi="Arial Unicode MS" w:eastAsia="Arial Unicode MS"/>
                <w:i/>
                <w:color w:val="263342"/>
                <w:sz w:val="17"/>
              </w:rPr>
              <w:t>question_key</w:t>
            </w:r>
          </w:p>
        </w:tc>
        <w:tc>
          <w:tcPr>
            <w:tcW w:w="3500" w:type="dxa"/>
            <w:tcMar>
              <w:top w:w="80" w:type="dxa"/>
              <w:left w:w="120" w:type="dxa"/>
              <w:bottom w:w="80" w:type="dxa"/>
              <w:right w:w="120" w:type="dxa"/>
            </w:tcMar>
            <w:vAlign w:val="center"/>
          </w:tcPr>
          <w:p w14:paraId="4E015E27">
            <w:pPr>
              <w:spacing w:before="0" w:after="0" w:line="259" w:lineRule="auto"/>
            </w:pPr>
            <w:r>
              <w:rPr>
                <w:rFonts w:ascii="Arial Unicode MS" w:hAnsi="Arial Unicode MS" w:eastAsia="Arial Unicode MS"/>
                <w:color w:val="263342"/>
                <w:sz w:val="17"/>
              </w:rPr>
              <w:t>varchar(32)</w:t>
            </w:r>
          </w:p>
        </w:tc>
        <w:tc>
          <w:tcPr>
            <w:tcW w:w="3960" w:type="dxa"/>
            <w:tcMar>
              <w:top w:w="80" w:type="dxa"/>
              <w:left w:w="120" w:type="dxa"/>
              <w:bottom w:w="80" w:type="dxa"/>
              <w:right w:w="120" w:type="dxa"/>
            </w:tcMar>
            <w:vAlign w:val="center"/>
          </w:tcPr>
          <w:p w14:paraId="71E94530">
            <w:pPr>
              <w:spacing w:before="0" w:after="0" w:line="259" w:lineRule="auto"/>
            </w:pPr>
            <w:r>
              <w:rPr>
                <w:rFonts w:ascii="Arial Unicode MS" w:hAnsi="Arial Unicode MS" w:eastAsia="Arial Unicode MS"/>
                <w:i/>
                <w:color w:val="263342"/>
                <w:sz w:val="17"/>
              </w:rPr>
              <w:t>Q01</w:t>
            </w:r>
            <w:r>
              <w:rPr>
                <w:rFonts w:ascii="Arial Unicode MS" w:hAnsi="Arial Unicode MS" w:eastAsia="Arial Unicode MS"/>
                <w:color w:val="263342"/>
                <w:sz w:val="17"/>
              </w:rPr>
              <w:t>–</w:t>
            </w:r>
            <w:r>
              <w:rPr>
                <w:rFonts w:ascii="Arial Unicode MS" w:hAnsi="Arial Unicode MS" w:eastAsia="Arial Unicode MS"/>
                <w:i/>
                <w:color w:val="263342"/>
                <w:sz w:val="17"/>
              </w:rPr>
              <w:t>Q15</w:t>
            </w:r>
            <w:r>
              <w:rPr>
                <w:rFonts w:ascii="Arial Unicode MS" w:hAnsi="Arial Unicode MS" w:eastAsia="Arial Unicode MS"/>
                <w:color w:val="263342"/>
                <w:sz w:val="17"/>
              </w:rPr>
              <w:t xml:space="preserve">，分支题用 </w:t>
            </w:r>
            <w:r>
              <w:rPr>
                <w:rFonts w:ascii="Arial Unicode MS" w:hAnsi="Arial Unicode MS" w:eastAsia="Arial Unicode MS"/>
                <w:i/>
                <w:color w:val="263342"/>
                <w:sz w:val="17"/>
              </w:rPr>
              <w:t>L1_Q01</w:t>
            </w:r>
          </w:p>
        </w:tc>
      </w:tr>
      <w:tr w14:paraId="6726BB8C">
        <w:tc>
          <w:tcPr>
            <w:tcW w:w="1900" w:type="dxa"/>
            <w:tcMar>
              <w:top w:w="80" w:type="dxa"/>
              <w:left w:w="120" w:type="dxa"/>
              <w:bottom w:w="80" w:type="dxa"/>
              <w:right w:w="120" w:type="dxa"/>
            </w:tcMar>
            <w:vAlign w:val="center"/>
          </w:tcPr>
          <w:p w14:paraId="21CDDBD2">
            <w:pPr>
              <w:spacing w:before="0" w:after="0" w:line="259" w:lineRule="auto"/>
            </w:pPr>
            <w:r>
              <w:rPr>
                <w:rFonts w:ascii="Arial Unicode MS" w:hAnsi="Arial Unicode MS" w:eastAsia="Arial Unicode MS"/>
                <w:i/>
                <w:color w:val="263342"/>
                <w:sz w:val="17"/>
              </w:rPr>
              <w:t>field_key</w:t>
            </w:r>
          </w:p>
        </w:tc>
        <w:tc>
          <w:tcPr>
            <w:tcW w:w="3500" w:type="dxa"/>
            <w:tcMar>
              <w:top w:w="80" w:type="dxa"/>
              <w:left w:w="120" w:type="dxa"/>
              <w:bottom w:w="80" w:type="dxa"/>
              <w:right w:w="120" w:type="dxa"/>
            </w:tcMar>
            <w:vAlign w:val="center"/>
          </w:tcPr>
          <w:p w14:paraId="2D0BAA78">
            <w:pPr>
              <w:spacing w:before="0" w:after="0" w:line="259" w:lineRule="auto"/>
            </w:pPr>
            <w:r>
              <w:rPr>
                <w:rFonts w:ascii="Arial Unicode MS" w:hAnsi="Arial Unicode MS" w:eastAsia="Arial Unicode MS"/>
                <w:color w:val="263342"/>
                <w:sz w:val="17"/>
              </w:rPr>
              <w:t>varchar(128)</w:t>
            </w:r>
          </w:p>
        </w:tc>
        <w:tc>
          <w:tcPr>
            <w:tcW w:w="3960" w:type="dxa"/>
            <w:tcMar>
              <w:top w:w="80" w:type="dxa"/>
              <w:left w:w="120" w:type="dxa"/>
              <w:bottom w:w="80" w:type="dxa"/>
              <w:right w:w="120" w:type="dxa"/>
            </w:tcMar>
            <w:vAlign w:val="center"/>
          </w:tcPr>
          <w:p w14:paraId="68B8A4B1">
            <w:pPr>
              <w:spacing w:before="0" w:after="0" w:line="259" w:lineRule="auto"/>
            </w:pPr>
            <w:r>
              <w:rPr>
                <w:rFonts w:ascii="Arial Unicode MS" w:hAnsi="Arial Unicode MS" w:eastAsia="Arial Unicode MS"/>
                <w:color w:val="263342"/>
                <w:sz w:val="17"/>
              </w:rPr>
              <w:t>规范输入字段，可为空</w:t>
            </w:r>
          </w:p>
        </w:tc>
      </w:tr>
      <w:tr w14:paraId="4AF1EFAC">
        <w:tc>
          <w:tcPr>
            <w:tcW w:w="1900" w:type="dxa"/>
            <w:tcMar>
              <w:top w:w="80" w:type="dxa"/>
              <w:left w:w="120" w:type="dxa"/>
              <w:bottom w:w="80" w:type="dxa"/>
              <w:right w:w="120" w:type="dxa"/>
            </w:tcMar>
            <w:vAlign w:val="center"/>
          </w:tcPr>
          <w:p w14:paraId="6BB3CC43">
            <w:pPr>
              <w:spacing w:before="0" w:after="0" w:line="259" w:lineRule="auto"/>
            </w:pPr>
            <w:r>
              <w:rPr>
                <w:rFonts w:ascii="Arial Unicode MS" w:hAnsi="Arial Unicode MS" w:eastAsia="Arial Unicode MS"/>
                <w:i/>
                <w:color w:val="263342"/>
                <w:sz w:val="17"/>
              </w:rPr>
              <w:t>question_type</w:t>
            </w:r>
          </w:p>
        </w:tc>
        <w:tc>
          <w:tcPr>
            <w:tcW w:w="3500" w:type="dxa"/>
            <w:tcMar>
              <w:top w:w="80" w:type="dxa"/>
              <w:left w:w="120" w:type="dxa"/>
              <w:bottom w:w="80" w:type="dxa"/>
              <w:right w:w="120" w:type="dxa"/>
            </w:tcMar>
            <w:vAlign w:val="center"/>
          </w:tcPr>
          <w:p w14:paraId="303E5F1D">
            <w:pPr>
              <w:spacing w:before="0" w:after="0" w:line="259" w:lineRule="auto"/>
            </w:pPr>
            <w:r>
              <w:rPr>
                <w:rFonts w:ascii="Arial Unicode MS" w:hAnsi="Arial Unicode MS" w:eastAsia="Arial Unicode MS"/>
                <w:color w:val="263342"/>
                <w:sz w:val="17"/>
              </w:rPr>
              <w:t>varchar(24)</w:t>
            </w:r>
          </w:p>
        </w:tc>
        <w:tc>
          <w:tcPr>
            <w:tcW w:w="3960" w:type="dxa"/>
            <w:tcMar>
              <w:top w:w="80" w:type="dxa"/>
              <w:left w:w="120" w:type="dxa"/>
              <w:bottom w:w="80" w:type="dxa"/>
              <w:right w:w="120" w:type="dxa"/>
            </w:tcMar>
            <w:vAlign w:val="center"/>
          </w:tcPr>
          <w:p w14:paraId="28874F3B">
            <w:pPr>
              <w:spacing w:before="0" w:after="0" w:line="259" w:lineRule="auto"/>
            </w:pPr>
            <w:r>
              <w:rPr>
                <w:rFonts w:ascii="Arial Unicode MS" w:hAnsi="Arial Unicode MS" w:eastAsia="Arial Unicode MS"/>
                <w:i/>
                <w:color w:val="263342"/>
                <w:sz w:val="17"/>
              </w:rPr>
              <w:t>single</w:t>
            </w:r>
            <w:r>
              <w:rPr>
                <w:rFonts w:ascii="Arial Unicode MS" w:hAnsi="Arial Unicode MS" w:eastAsia="Arial Unicode MS"/>
                <w:color w:val="263342"/>
                <w:sz w:val="17"/>
              </w:rPr>
              <w:t>、</w:t>
            </w:r>
            <w:r>
              <w:rPr>
                <w:rFonts w:ascii="Arial Unicode MS" w:hAnsi="Arial Unicode MS" w:eastAsia="Arial Unicode MS"/>
                <w:i/>
                <w:color w:val="263342"/>
                <w:sz w:val="17"/>
              </w:rPr>
              <w:t>multi</w:t>
            </w:r>
            <w:r>
              <w:rPr>
                <w:rFonts w:ascii="Arial Unicode MS" w:hAnsi="Arial Unicode MS" w:eastAsia="Arial Unicode MS"/>
                <w:color w:val="263342"/>
                <w:sz w:val="17"/>
              </w:rPr>
              <w:t>、</w:t>
            </w:r>
            <w:r>
              <w:rPr>
                <w:rFonts w:ascii="Arial Unicode MS" w:hAnsi="Arial Unicode MS" w:eastAsia="Arial Unicode MS"/>
                <w:i/>
                <w:color w:val="263342"/>
                <w:sz w:val="17"/>
              </w:rPr>
              <w:t>number</w:t>
            </w:r>
            <w:r>
              <w:rPr>
                <w:rFonts w:ascii="Arial Unicode MS" w:hAnsi="Arial Unicode MS" w:eastAsia="Arial Unicode MS"/>
                <w:color w:val="263342"/>
                <w:sz w:val="17"/>
              </w:rPr>
              <w:t>、</w:t>
            </w:r>
            <w:r>
              <w:rPr>
                <w:rFonts w:ascii="Arial Unicode MS" w:hAnsi="Arial Unicode MS" w:eastAsia="Arial Unicode MS"/>
                <w:i/>
                <w:color w:val="263342"/>
                <w:sz w:val="17"/>
              </w:rPr>
              <w:t>date</w:t>
            </w:r>
            <w:r>
              <w:rPr>
                <w:rFonts w:ascii="Arial Unicode MS" w:hAnsi="Arial Unicode MS" w:eastAsia="Arial Unicode MS"/>
                <w:color w:val="263342"/>
                <w:sz w:val="17"/>
              </w:rPr>
              <w:t>、</w:t>
            </w:r>
            <w:r>
              <w:rPr>
                <w:rFonts w:ascii="Arial Unicode MS" w:hAnsi="Arial Unicode MS" w:eastAsia="Arial Unicode MS"/>
                <w:i/>
                <w:color w:val="263342"/>
                <w:sz w:val="17"/>
              </w:rPr>
              <w:t>text</w:t>
            </w:r>
          </w:p>
        </w:tc>
      </w:tr>
      <w:tr w14:paraId="103BA84F">
        <w:tc>
          <w:tcPr>
            <w:tcW w:w="1900" w:type="dxa"/>
            <w:tcMar>
              <w:top w:w="80" w:type="dxa"/>
              <w:left w:w="120" w:type="dxa"/>
              <w:bottom w:w="80" w:type="dxa"/>
              <w:right w:w="120" w:type="dxa"/>
            </w:tcMar>
            <w:vAlign w:val="center"/>
          </w:tcPr>
          <w:p w14:paraId="679758A2">
            <w:pPr>
              <w:spacing w:before="0" w:after="0" w:line="259" w:lineRule="auto"/>
            </w:pPr>
            <w:r>
              <w:rPr>
                <w:rFonts w:ascii="Arial Unicode MS" w:hAnsi="Arial Unicode MS" w:eastAsia="Arial Unicode MS"/>
                <w:i/>
                <w:color w:val="263342"/>
                <w:sz w:val="17"/>
              </w:rPr>
              <w:t>display_order</w:t>
            </w:r>
          </w:p>
        </w:tc>
        <w:tc>
          <w:tcPr>
            <w:tcW w:w="3500" w:type="dxa"/>
            <w:tcMar>
              <w:top w:w="80" w:type="dxa"/>
              <w:left w:w="120" w:type="dxa"/>
              <w:bottom w:w="80" w:type="dxa"/>
              <w:right w:w="120" w:type="dxa"/>
            </w:tcMar>
            <w:vAlign w:val="center"/>
          </w:tcPr>
          <w:p w14:paraId="206AF067">
            <w:pPr>
              <w:spacing w:before="0" w:after="0" w:line="259" w:lineRule="auto"/>
            </w:pPr>
            <w:r>
              <w:rPr>
                <w:rFonts w:ascii="Arial Unicode MS" w:hAnsi="Arial Unicode MS" w:eastAsia="Arial Unicode MS"/>
                <w:color w:val="263342"/>
                <w:sz w:val="17"/>
              </w:rPr>
              <w:t>integer</w:t>
            </w:r>
          </w:p>
        </w:tc>
        <w:tc>
          <w:tcPr>
            <w:tcW w:w="3960" w:type="dxa"/>
            <w:tcMar>
              <w:top w:w="80" w:type="dxa"/>
              <w:left w:w="120" w:type="dxa"/>
              <w:bottom w:w="80" w:type="dxa"/>
              <w:right w:w="120" w:type="dxa"/>
            </w:tcMar>
            <w:vAlign w:val="center"/>
          </w:tcPr>
          <w:p w14:paraId="60146031">
            <w:pPr>
              <w:spacing w:before="0" w:after="0" w:line="259" w:lineRule="auto"/>
            </w:pPr>
          </w:p>
        </w:tc>
      </w:tr>
      <w:tr w14:paraId="66D72606">
        <w:tc>
          <w:tcPr>
            <w:tcW w:w="1900" w:type="dxa"/>
            <w:tcMar>
              <w:top w:w="80" w:type="dxa"/>
              <w:left w:w="120" w:type="dxa"/>
              <w:bottom w:w="80" w:type="dxa"/>
              <w:right w:w="120" w:type="dxa"/>
            </w:tcMar>
            <w:vAlign w:val="center"/>
          </w:tcPr>
          <w:p w14:paraId="7646D4F3">
            <w:pPr>
              <w:spacing w:before="0" w:after="0" w:line="259" w:lineRule="auto"/>
            </w:pPr>
            <w:r>
              <w:rPr>
                <w:rFonts w:ascii="Arial Unicode MS" w:hAnsi="Arial Unicode MS" w:eastAsia="Arial Unicode MS"/>
                <w:i/>
                <w:color w:val="263342"/>
                <w:sz w:val="17"/>
              </w:rPr>
              <w:t>required</w:t>
            </w:r>
          </w:p>
        </w:tc>
        <w:tc>
          <w:tcPr>
            <w:tcW w:w="3500" w:type="dxa"/>
            <w:tcMar>
              <w:top w:w="80" w:type="dxa"/>
              <w:left w:w="120" w:type="dxa"/>
              <w:bottom w:w="80" w:type="dxa"/>
              <w:right w:w="120" w:type="dxa"/>
            </w:tcMar>
            <w:vAlign w:val="center"/>
          </w:tcPr>
          <w:p w14:paraId="440455AA">
            <w:pPr>
              <w:spacing w:before="0" w:after="0" w:line="259" w:lineRule="auto"/>
            </w:pPr>
            <w:r>
              <w:rPr>
                <w:rFonts w:ascii="Arial Unicode MS" w:hAnsi="Arial Unicode MS" w:eastAsia="Arial Unicode MS"/>
                <w:color w:val="263342"/>
                <w:sz w:val="17"/>
              </w:rPr>
              <w:t>boolean</w:t>
            </w:r>
          </w:p>
        </w:tc>
        <w:tc>
          <w:tcPr>
            <w:tcW w:w="3960" w:type="dxa"/>
            <w:tcMar>
              <w:top w:w="80" w:type="dxa"/>
              <w:left w:w="120" w:type="dxa"/>
              <w:bottom w:w="80" w:type="dxa"/>
              <w:right w:w="120" w:type="dxa"/>
            </w:tcMar>
            <w:vAlign w:val="center"/>
          </w:tcPr>
          <w:p w14:paraId="096E9C8F">
            <w:pPr>
              <w:spacing w:before="0" w:after="0" w:line="259" w:lineRule="auto"/>
            </w:pPr>
            <w:r>
              <w:rPr>
                <w:rFonts w:ascii="Arial Unicode MS" w:hAnsi="Arial Unicode MS" w:eastAsia="Arial Unicode MS"/>
                <w:color w:val="263342"/>
                <w:sz w:val="17"/>
              </w:rPr>
              <w:t>允许由分支规则覆盖</w:t>
            </w:r>
          </w:p>
        </w:tc>
      </w:tr>
      <w:tr w14:paraId="3D06EAA9">
        <w:tc>
          <w:tcPr>
            <w:tcW w:w="1900" w:type="dxa"/>
            <w:tcMar>
              <w:top w:w="80" w:type="dxa"/>
              <w:left w:w="120" w:type="dxa"/>
              <w:bottom w:w="80" w:type="dxa"/>
              <w:right w:w="120" w:type="dxa"/>
            </w:tcMar>
            <w:vAlign w:val="center"/>
          </w:tcPr>
          <w:p w14:paraId="2339D172">
            <w:pPr>
              <w:spacing w:before="0" w:after="0" w:line="259" w:lineRule="auto"/>
            </w:pPr>
            <w:r>
              <w:rPr>
                <w:rFonts w:ascii="Arial Unicode MS" w:hAnsi="Arial Unicode MS" w:eastAsia="Arial Unicode MS"/>
                <w:i/>
                <w:color w:val="263342"/>
                <w:sz w:val="17"/>
              </w:rPr>
              <w:t>sensitive_level</w:t>
            </w:r>
          </w:p>
        </w:tc>
        <w:tc>
          <w:tcPr>
            <w:tcW w:w="3500" w:type="dxa"/>
            <w:tcMar>
              <w:top w:w="80" w:type="dxa"/>
              <w:left w:w="120" w:type="dxa"/>
              <w:bottom w:w="80" w:type="dxa"/>
              <w:right w:w="120" w:type="dxa"/>
            </w:tcMar>
            <w:vAlign w:val="center"/>
          </w:tcPr>
          <w:p w14:paraId="35C096CD">
            <w:pPr>
              <w:spacing w:before="0" w:after="0" w:line="259" w:lineRule="auto"/>
            </w:pPr>
            <w:r>
              <w:rPr>
                <w:rFonts w:ascii="Arial Unicode MS" w:hAnsi="Arial Unicode MS" w:eastAsia="Arial Unicode MS"/>
                <w:color w:val="263342"/>
                <w:sz w:val="17"/>
              </w:rPr>
              <w:t>varchar(16)</w:t>
            </w:r>
          </w:p>
        </w:tc>
        <w:tc>
          <w:tcPr>
            <w:tcW w:w="3960" w:type="dxa"/>
            <w:tcMar>
              <w:top w:w="80" w:type="dxa"/>
              <w:left w:w="120" w:type="dxa"/>
              <w:bottom w:w="80" w:type="dxa"/>
              <w:right w:w="120" w:type="dxa"/>
            </w:tcMar>
            <w:vAlign w:val="center"/>
          </w:tcPr>
          <w:p w14:paraId="67960AAA">
            <w:pPr>
              <w:spacing w:before="0" w:after="0" w:line="259" w:lineRule="auto"/>
            </w:pPr>
            <w:r>
              <w:rPr>
                <w:rFonts w:ascii="Arial Unicode MS" w:hAnsi="Arial Unicode MS" w:eastAsia="Arial Unicode MS"/>
                <w:i/>
                <w:color w:val="263342"/>
                <w:sz w:val="17"/>
              </w:rPr>
              <w:t>normal</w:t>
            </w:r>
            <w:r>
              <w:rPr>
                <w:rFonts w:ascii="Arial Unicode MS" w:hAnsi="Arial Unicode MS" w:eastAsia="Arial Unicode MS"/>
                <w:color w:val="263342"/>
                <w:sz w:val="17"/>
              </w:rPr>
              <w:t>、</w:t>
            </w:r>
            <w:r>
              <w:rPr>
                <w:rFonts w:ascii="Arial Unicode MS" w:hAnsi="Arial Unicode MS" w:eastAsia="Arial Unicode MS"/>
                <w:i/>
                <w:color w:val="263342"/>
                <w:sz w:val="17"/>
              </w:rPr>
              <w:t>sensitive</w:t>
            </w:r>
            <w:r>
              <w:rPr>
                <w:rFonts w:ascii="Arial Unicode MS" w:hAnsi="Arial Unicode MS" w:eastAsia="Arial Unicode MS"/>
                <w:color w:val="263342"/>
                <w:sz w:val="17"/>
              </w:rPr>
              <w:t>、</w:t>
            </w:r>
            <w:r>
              <w:rPr>
                <w:rFonts w:ascii="Arial Unicode MS" w:hAnsi="Arial Unicode MS" w:eastAsia="Arial Unicode MS"/>
                <w:i/>
                <w:color w:val="263342"/>
                <w:sz w:val="17"/>
              </w:rPr>
              <w:t>restricted</w:t>
            </w:r>
          </w:p>
        </w:tc>
      </w:tr>
      <w:tr w14:paraId="5CA400B5">
        <w:tc>
          <w:tcPr>
            <w:tcW w:w="1900" w:type="dxa"/>
            <w:tcMar>
              <w:top w:w="80" w:type="dxa"/>
              <w:left w:w="120" w:type="dxa"/>
              <w:bottom w:w="80" w:type="dxa"/>
              <w:right w:w="120" w:type="dxa"/>
            </w:tcMar>
            <w:vAlign w:val="center"/>
          </w:tcPr>
          <w:p w14:paraId="43168B3D">
            <w:pPr>
              <w:spacing w:before="0" w:after="0" w:line="259" w:lineRule="auto"/>
            </w:pPr>
            <w:r>
              <w:rPr>
                <w:rFonts w:ascii="Arial Unicode MS" w:hAnsi="Arial Unicode MS" w:eastAsia="Arial Unicode MS"/>
                <w:i/>
                <w:color w:val="263342"/>
                <w:sz w:val="17"/>
              </w:rPr>
              <w:t>help_text</w:t>
            </w:r>
          </w:p>
        </w:tc>
        <w:tc>
          <w:tcPr>
            <w:tcW w:w="3500" w:type="dxa"/>
            <w:tcMar>
              <w:top w:w="80" w:type="dxa"/>
              <w:left w:w="120" w:type="dxa"/>
              <w:bottom w:w="80" w:type="dxa"/>
              <w:right w:w="120" w:type="dxa"/>
            </w:tcMar>
            <w:vAlign w:val="center"/>
          </w:tcPr>
          <w:p w14:paraId="3F1B1E70">
            <w:pPr>
              <w:spacing w:before="0" w:after="0" w:line="259" w:lineRule="auto"/>
            </w:pPr>
            <w:r>
              <w:rPr>
                <w:rFonts w:ascii="Arial Unicode MS" w:hAnsi="Arial Unicode MS" w:eastAsia="Arial Unicode MS"/>
                <w:color w:val="263342"/>
                <w:sz w:val="17"/>
              </w:rPr>
              <w:t>jsonb</w:t>
            </w:r>
          </w:p>
        </w:tc>
        <w:tc>
          <w:tcPr>
            <w:tcW w:w="3960" w:type="dxa"/>
            <w:tcMar>
              <w:top w:w="80" w:type="dxa"/>
              <w:left w:w="120" w:type="dxa"/>
              <w:bottom w:w="80" w:type="dxa"/>
              <w:right w:w="120" w:type="dxa"/>
            </w:tcMar>
            <w:vAlign w:val="center"/>
          </w:tcPr>
          <w:p w14:paraId="7A8F8949">
            <w:pPr>
              <w:spacing w:before="0" w:after="0" w:line="259" w:lineRule="auto"/>
            </w:pPr>
            <w:r>
              <w:rPr>
                <w:rFonts w:ascii="Arial Unicode MS" w:hAnsi="Arial Unicode MS" w:eastAsia="Arial Unicode MS"/>
                <w:color w:val="263342"/>
                <w:sz w:val="17"/>
              </w:rPr>
              <w:t>数据用途和提示</w:t>
            </w:r>
          </w:p>
        </w:tc>
      </w:tr>
      <w:tr w14:paraId="0EACCE7A">
        <w:tc>
          <w:tcPr>
            <w:tcW w:w="1900" w:type="dxa"/>
            <w:tcMar>
              <w:top w:w="80" w:type="dxa"/>
              <w:left w:w="120" w:type="dxa"/>
              <w:bottom w:w="80" w:type="dxa"/>
              <w:right w:w="120" w:type="dxa"/>
            </w:tcMar>
            <w:vAlign w:val="center"/>
          </w:tcPr>
          <w:p w14:paraId="6D4A0B49">
            <w:pPr>
              <w:spacing w:before="0" w:after="0" w:line="259" w:lineRule="auto"/>
            </w:pPr>
            <w:r>
              <w:rPr>
                <w:rFonts w:ascii="Arial Unicode MS" w:hAnsi="Arial Unicode MS" w:eastAsia="Arial Unicode MS"/>
                <w:i/>
                <w:color w:val="263342"/>
                <w:sz w:val="17"/>
              </w:rPr>
              <w:t>validation_json</w:t>
            </w:r>
          </w:p>
        </w:tc>
        <w:tc>
          <w:tcPr>
            <w:tcW w:w="3500" w:type="dxa"/>
            <w:tcMar>
              <w:top w:w="80" w:type="dxa"/>
              <w:left w:w="120" w:type="dxa"/>
              <w:bottom w:w="80" w:type="dxa"/>
              <w:right w:w="120" w:type="dxa"/>
            </w:tcMar>
            <w:vAlign w:val="center"/>
          </w:tcPr>
          <w:p w14:paraId="082B81F0">
            <w:pPr>
              <w:spacing w:before="0" w:after="0" w:line="259" w:lineRule="auto"/>
            </w:pPr>
            <w:r>
              <w:rPr>
                <w:rFonts w:ascii="Arial Unicode MS" w:hAnsi="Arial Unicode MS" w:eastAsia="Arial Unicode MS"/>
                <w:color w:val="263342"/>
                <w:sz w:val="17"/>
              </w:rPr>
              <w:t>jsonb</w:t>
            </w:r>
          </w:p>
        </w:tc>
        <w:tc>
          <w:tcPr>
            <w:tcW w:w="3960" w:type="dxa"/>
            <w:tcMar>
              <w:top w:w="80" w:type="dxa"/>
              <w:left w:w="120" w:type="dxa"/>
              <w:bottom w:w="80" w:type="dxa"/>
              <w:right w:w="120" w:type="dxa"/>
            </w:tcMar>
            <w:vAlign w:val="center"/>
          </w:tcPr>
          <w:p w14:paraId="0E8F9277">
            <w:pPr>
              <w:spacing w:before="0" w:after="0" w:line="259" w:lineRule="auto"/>
            </w:pPr>
            <w:r>
              <w:rPr>
                <w:rFonts w:ascii="Arial Unicode MS" w:hAnsi="Arial Unicode MS" w:eastAsia="Arial Unicode MS"/>
                <w:color w:val="263342"/>
                <w:sz w:val="17"/>
              </w:rPr>
              <w:t>范围、最大选择数、格式</w:t>
            </w:r>
          </w:p>
        </w:tc>
      </w:tr>
      <w:tr w14:paraId="56E0E04A">
        <w:tc>
          <w:tcPr>
            <w:tcW w:w="1900" w:type="dxa"/>
            <w:tcMar>
              <w:top w:w="80" w:type="dxa"/>
              <w:left w:w="120" w:type="dxa"/>
              <w:bottom w:w="80" w:type="dxa"/>
              <w:right w:w="120" w:type="dxa"/>
            </w:tcMar>
            <w:vAlign w:val="center"/>
          </w:tcPr>
          <w:p w14:paraId="0FF8742B">
            <w:pPr>
              <w:spacing w:before="0" w:after="0" w:line="259" w:lineRule="auto"/>
            </w:pPr>
            <w:r>
              <w:rPr>
                <w:rFonts w:ascii="Arial Unicode MS" w:hAnsi="Arial Unicode MS" w:eastAsia="Arial Unicode MS"/>
                <w:i/>
                <w:color w:val="263342"/>
                <w:sz w:val="17"/>
              </w:rPr>
              <w:t>status</w:t>
            </w:r>
          </w:p>
        </w:tc>
        <w:tc>
          <w:tcPr>
            <w:tcW w:w="3500" w:type="dxa"/>
            <w:tcMar>
              <w:top w:w="80" w:type="dxa"/>
              <w:left w:w="120" w:type="dxa"/>
              <w:bottom w:w="80" w:type="dxa"/>
              <w:right w:w="120" w:type="dxa"/>
            </w:tcMar>
            <w:vAlign w:val="center"/>
          </w:tcPr>
          <w:p w14:paraId="53FED72E">
            <w:pPr>
              <w:spacing w:before="0" w:after="0" w:line="259" w:lineRule="auto"/>
            </w:pPr>
            <w:r>
              <w:rPr>
                <w:rFonts w:ascii="Arial Unicode MS" w:hAnsi="Arial Unicode MS" w:eastAsia="Arial Unicode MS"/>
                <w:color w:val="263342"/>
                <w:sz w:val="17"/>
              </w:rPr>
              <w:t>varchar(16)</w:t>
            </w:r>
          </w:p>
        </w:tc>
        <w:tc>
          <w:tcPr>
            <w:tcW w:w="3960" w:type="dxa"/>
            <w:tcMar>
              <w:top w:w="80" w:type="dxa"/>
              <w:left w:w="120" w:type="dxa"/>
              <w:bottom w:w="80" w:type="dxa"/>
              <w:right w:w="120" w:type="dxa"/>
            </w:tcMar>
            <w:vAlign w:val="center"/>
          </w:tcPr>
          <w:p w14:paraId="756454FE">
            <w:pPr>
              <w:spacing w:before="0" w:after="0" w:line="259" w:lineRule="auto"/>
            </w:pPr>
          </w:p>
        </w:tc>
      </w:tr>
    </w:tbl>
    <w:p w14:paraId="1D6FCB1B">
      <w:pPr>
        <w:spacing w:after="20"/>
      </w:pPr>
    </w:p>
    <w:p w14:paraId="46B8144D">
      <w:pPr>
        <w:pStyle w:val="6"/>
      </w:pPr>
      <w:r>
        <w:rPr>
          <w:rFonts w:ascii="Arial Unicode MS" w:hAnsi="Arial Unicode MS" w:eastAsia="Arial Unicode MS"/>
          <w:i/>
          <w:color w:val="1F4D78"/>
          <w:sz w:val="22"/>
        </w:rPr>
        <w:t>quiz_options</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03B3F6D1">
        <w:trPr>
          <w:tblHeader/>
        </w:trPr>
        <w:tc>
          <w:tcPr>
            <w:tcW w:w="1900" w:type="dxa"/>
            <w:shd w:val="clear" w:color="auto" w:fill="E8EEF5"/>
            <w:tcMar>
              <w:top w:w="80" w:type="dxa"/>
              <w:left w:w="120" w:type="dxa"/>
              <w:bottom w:w="80" w:type="dxa"/>
              <w:right w:w="120" w:type="dxa"/>
            </w:tcMar>
            <w:vAlign w:val="center"/>
          </w:tcPr>
          <w:p w14:paraId="0A03FE69">
            <w:pPr>
              <w:spacing w:before="0" w:after="0" w:line="259" w:lineRule="auto"/>
            </w:pPr>
            <w:r>
              <w:rPr>
                <w:rFonts w:ascii="Arial Unicode MS" w:hAnsi="Arial Unicode MS" w:eastAsia="Arial Unicode MS"/>
                <w:b/>
                <w:color w:val="0B2545"/>
                <w:sz w:val="17"/>
              </w:rPr>
              <w:t>字段</w:t>
            </w:r>
          </w:p>
        </w:tc>
        <w:tc>
          <w:tcPr>
            <w:tcW w:w="3500" w:type="dxa"/>
            <w:shd w:val="clear" w:color="auto" w:fill="E8EEF5"/>
            <w:tcMar>
              <w:top w:w="80" w:type="dxa"/>
              <w:left w:w="120" w:type="dxa"/>
              <w:bottom w:w="80" w:type="dxa"/>
              <w:right w:w="120" w:type="dxa"/>
            </w:tcMar>
            <w:vAlign w:val="center"/>
          </w:tcPr>
          <w:p w14:paraId="36343F75">
            <w:pPr>
              <w:spacing w:before="0" w:after="0" w:line="259" w:lineRule="auto"/>
            </w:pPr>
            <w:r>
              <w:rPr>
                <w:rFonts w:ascii="Arial Unicode MS" w:hAnsi="Arial Unicode MS" w:eastAsia="Arial Unicode MS"/>
                <w:b/>
                <w:color w:val="0B2545"/>
                <w:sz w:val="17"/>
              </w:rPr>
              <w:t>类型</w:t>
            </w:r>
          </w:p>
        </w:tc>
        <w:tc>
          <w:tcPr>
            <w:tcW w:w="3960" w:type="dxa"/>
            <w:shd w:val="clear" w:color="auto" w:fill="E8EEF5"/>
            <w:tcMar>
              <w:top w:w="80" w:type="dxa"/>
              <w:left w:w="120" w:type="dxa"/>
              <w:bottom w:w="80" w:type="dxa"/>
              <w:right w:w="120" w:type="dxa"/>
            </w:tcMar>
            <w:vAlign w:val="center"/>
          </w:tcPr>
          <w:p w14:paraId="2554917B">
            <w:pPr>
              <w:spacing w:before="0" w:after="0" w:line="259" w:lineRule="auto"/>
            </w:pPr>
            <w:r>
              <w:rPr>
                <w:rFonts w:ascii="Arial Unicode MS" w:hAnsi="Arial Unicode MS" w:eastAsia="Arial Unicode MS"/>
                <w:b/>
                <w:color w:val="0B2545"/>
                <w:sz w:val="17"/>
              </w:rPr>
              <w:t>说明</w:t>
            </w:r>
          </w:p>
        </w:tc>
      </w:tr>
      <w:tr w14:paraId="2AD0934A">
        <w:tc>
          <w:tcPr>
            <w:tcW w:w="1900" w:type="dxa"/>
            <w:tcMar>
              <w:top w:w="80" w:type="dxa"/>
              <w:left w:w="120" w:type="dxa"/>
              <w:bottom w:w="80" w:type="dxa"/>
              <w:right w:w="120" w:type="dxa"/>
            </w:tcMar>
            <w:vAlign w:val="center"/>
          </w:tcPr>
          <w:p w14:paraId="5D96399D">
            <w:pPr>
              <w:spacing w:before="0" w:after="0" w:line="259" w:lineRule="auto"/>
            </w:pPr>
            <w:r>
              <w:rPr>
                <w:rFonts w:ascii="Arial Unicode MS" w:hAnsi="Arial Unicode MS" w:eastAsia="Arial Unicode MS"/>
                <w:i/>
                <w:color w:val="263342"/>
                <w:sz w:val="17"/>
              </w:rPr>
              <w:t>id</w:t>
            </w:r>
          </w:p>
        </w:tc>
        <w:tc>
          <w:tcPr>
            <w:tcW w:w="3500" w:type="dxa"/>
            <w:tcMar>
              <w:top w:w="80" w:type="dxa"/>
              <w:left w:w="120" w:type="dxa"/>
              <w:bottom w:w="80" w:type="dxa"/>
              <w:right w:w="120" w:type="dxa"/>
            </w:tcMar>
            <w:vAlign w:val="center"/>
          </w:tcPr>
          <w:p w14:paraId="1B164DA9">
            <w:pPr>
              <w:spacing w:before="0" w:after="0" w:line="259" w:lineRule="auto"/>
            </w:pPr>
            <w:r>
              <w:rPr>
                <w:rFonts w:ascii="Arial Unicode MS" w:hAnsi="Arial Unicode MS" w:eastAsia="Arial Unicode MS"/>
                <w:color w:val="263342"/>
                <w:sz w:val="17"/>
              </w:rPr>
              <w:t>uuid PK</w:t>
            </w:r>
          </w:p>
        </w:tc>
        <w:tc>
          <w:tcPr>
            <w:tcW w:w="3960" w:type="dxa"/>
            <w:tcMar>
              <w:top w:w="80" w:type="dxa"/>
              <w:left w:w="120" w:type="dxa"/>
              <w:bottom w:w="80" w:type="dxa"/>
              <w:right w:w="120" w:type="dxa"/>
            </w:tcMar>
            <w:vAlign w:val="center"/>
          </w:tcPr>
          <w:p w14:paraId="686AF92F">
            <w:pPr>
              <w:spacing w:before="0" w:after="0" w:line="259" w:lineRule="auto"/>
            </w:pPr>
          </w:p>
        </w:tc>
      </w:tr>
      <w:tr w14:paraId="4D12B0E7">
        <w:tc>
          <w:tcPr>
            <w:tcW w:w="1900" w:type="dxa"/>
            <w:tcMar>
              <w:top w:w="80" w:type="dxa"/>
              <w:left w:w="120" w:type="dxa"/>
              <w:bottom w:w="80" w:type="dxa"/>
              <w:right w:w="120" w:type="dxa"/>
            </w:tcMar>
            <w:vAlign w:val="center"/>
          </w:tcPr>
          <w:p w14:paraId="25B9E224">
            <w:pPr>
              <w:spacing w:before="0" w:after="0" w:line="259" w:lineRule="auto"/>
            </w:pPr>
            <w:r>
              <w:rPr>
                <w:rFonts w:ascii="Arial Unicode MS" w:hAnsi="Arial Unicode MS" w:eastAsia="Arial Unicode MS"/>
                <w:i/>
                <w:color w:val="263342"/>
                <w:sz w:val="17"/>
              </w:rPr>
              <w:t>question_id</w:t>
            </w:r>
          </w:p>
        </w:tc>
        <w:tc>
          <w:tcPr>
            <w:tcW w:w="3500" w:type="dxa"/>
            <w:tcMar>
              <w:top w:w="80" w:type="dxa"/>
              <w:left w:w="120" w:type="dxa"/>
              <w:bottom w:w="80" w:type="dxa"/>
              <w:right w:w="120" w:type="dxa"/>
            </w:tcMar>
            <w:vAlign w:val="center"/>
          </w:tcPr>
          <w:p w14:paraId="5F54388D">
            <w:pPr>
              <w:spacing w:before="0" w:after="0" w:line="259" w:lineRule="auto"/>
            </w:pPr>
            <w:r>
              <w:rPr>
                <w:rFonts w:ascii="Arial Unicode MS" w:hAnsi="Arial Unicode MS" w:eastAsia="Arial Unicode MS"/>
                <w:color w:val="263342"/>
                <w:sz w:val="17"/>
              </w:rPr>
              <w:t>uuid FK</w:t>
            </w:r>
          </w:p>
        </w:tc>
        <w:tc>
          <w:tcPr>
            <w:tcW w:w="3960" w:type="dxa"/>
            <w:tcMar>
              <w:top w:w="80" w:type="dxa"/>
              <w:left w:w="120" w:type="dxa"/>
              <w:bottom w:w="80" w:type="dxa"/>
              <w:right w:w="120" w:type="dxa"/>
            </w:tcMar>
            <w:vAlign w:val="center"/>
          </w:tcPr>
          <w:p w14:paraId="6E173CCA">
            <w:pPr>
              <w:spacing w:before="0" w:after="0" w:line="259" w:lineRule="auto"/>
            </w:pPr>
          </w:p>
        </w:tc>
      </w:tr>
      <w:tr w14:paraId="7C54DF38">
        <w:tc>
          <w:tcPr>
            <w:tcW w:w="1900" w:type="dxa"/>
            <w:tcMar>
              <w:top w:w="80" w:type="dxa"/>
              <w:left w:w="120" w:type="dxa"/>
              <w:bottom w:w="80" w:type="dxa"/>
              <w:right w:w="120" w:type="dxa"/>
            </w:tcMar>
            <w:vAlign w:val="center"/>
          </w:tcPr>
          <w:p w14:paraId="2D401F56">
            <w:pPr>
              <w:spacing w:before="0" w:after="0" w:line="259" w:lineRule="auto"/>
            </w:pPr>
            <w:r>
              <w:rPr>
                <w:rFonts w:ascii="Arial Unicode MS" w:hAnsi="Arial Unicode MS" w:eastAsia="Arial Unicode MS"/>
                <w:i/>
                <w:color w:val="263342"/>
                <w:sz w:val="17"/>
              </w:rPr>
              <w:t>option_key</w:t>
            </w:r>
          </w:p>
        </w:tc>
        <w:tc>
          <w:tcPr>
            <w:tcW w:w="3500" w:type="dxa"/>
            <w:tcMar>
              <w:top w:w="80" w:type="dxa"/>
              <w:left w:w="120" w:type="dxa"/>
              <w:bottom w:w="80" w:type="dxa"/>
              <w:right w:w="120" w:type="dxa"/>
            </w:tcMar>
            <w:vAlign w:val="center"/>
          </w:tcPr>
          <w:p w14:paraId="5BF2A786">
            <w:pPr>
              <w:spacing w:before="0" w:after="0" w:line="259" w:lineRule="auto"/>
            </w:pPr>
            <w:r>
              <w:rPr>
                <w:rFonts w:ascii="Arial Unicode MS" w:hAnsi="Arial Unicode MS" w:eastAsia="Arial Unicode MS"/>
                <w:color w:val="263342"/>
                <w:sz w:val="17"/>
              </w:rPr>
              <w:t>varchar(64)</w:t>
            </w:r>
          </w:p>
        </w:tc>
        <w:tc>
          <w:tcPr>
            <w:tcW w:w="3960" w:type="dxa"/>
            <w:tcMar>
              <w:top w:w="80" w:type="dxa"/>
              <w:left w:w="120" w:type="dxa"/>
              <w:bottom w:w="80" w:type="dxa"/>
              <w:right w:w="120" w:type="dxa"/>
            </w:tcMar>
            <w:vAlign w:val="center"/>
          </w:tcPr>
          <w:p w14:paraId="70830A16">
            <w:pPr>
              <w:spacing w:before="0" w:after="0" w:line="259" w:lineRule="auto"/>
            </w:pPr>
            <w:r>
              <w:rPr>
                <w:rFonts w:ascii="Arial Unicode MS" w:hAnsi="Arial Unicode MS" w:eastAsia="Arial Unicode MS"/>
                <w:color w:val="263342"/>
                <w:sz w:val="17"/>
              </w:rPr>
              <w:t xml:space="preserve">稳定值，如 </w:t>
            </w:r>
            <w:r>
              <w:rPr>
                <w:rFonts w:ascii="Arial Unicode MS" w:hAnsi="Arial Unicode MS" w:eastAsia="Arial Unicode MS"/>
                <w:i/>
                <w:color w:val="263342"/>
                <w:sz w:val="17"/>
              </w:rPr>
              <w:t>avoid_jump</w:t>
            </w:r>
          </w:p>
        </w:tc>
      </w:tr>
      <w:tr w14:paraId="30E59DC5">
        <w:tc>
          <w:tcPr>
            <w:tcW w:w="1900" w:type="dxa"/>
            <w:tcMar>
              <w:top w:w="80" w:type="dxa"/>
              <w:left w:w="120" w:type="dxa"/>
              <w:bottom w:w="80" w:type="dxa"/>
              <w:right w:w="120" w:type="dxa"/>
            </w:tcMar>
            <w:vAlign w:val="center"/>
          </w:tcPr>
          <w:p w14:paraId="782F8684">
            <w:pPr>
              <w:spacing w:before="0" w:after="0" w:line="259" w:lineRule="auto"/>
            </w:pPr>
            <w:r>
              <w:rPr>
                <w:rFonts w:ascii="Arial Unicode MS" w:hAnsi="Arial Unicode MS" w:eastAsia="Arial Unicode MS"/>
                <w:i/>
                <w:color w:val="263342"/>
                <w:sz w:val="17"/>
              </w:rPr>
              <w:t>display_text</w:t>
            </w:r>
          </w:p>
        </w:tc>
        <w:tc>
          <w:tcPr>
            <w:tcW w:w="3500" w:type="dxa"/>
            <w:tcMar>
              <w:top w:w="80" w:type="dxa"/>
              <w:left w:w="120" w:type="dxa"/>
              <w:bottom w:w="80" w:type="dxa"/>
              <w:right w:w="120" w:type="dxa"/>
            </w:tcMar>
            <w:vAlign w:val="center"/>
          </w:tcPr>
          <w:p w14:paraId="4B777CCC">
            <w:pPr>
              <w:spacing w:before="0" w:after="0" w:line="259" w:lineRule="auto"/>
            </w:pPr>
            <w:r>
              <w:rPr>
                <w:rFonts w:ascii="Arial Unicode MS" w:hAnsi="Arial Unicode MS" w:eastAsia="Arial Unicode MS"/>
                <w:color w:val="263342"/>
                <w:sz w:val="17"/>
              </w:rPr>
              <w:t>jsonb</w:t>
            </w:r>
          </w:p>
        </w:tc>
        <w:tc>
          <w:tcPr>
            <w:tcW w:w="3960" w:type="dxa"/>
            <w:tcMar>
              <w:top w:w="80" w:type="dxa"/>
              <w:left w:w="120" w:type="dxa"/>
              <w:bottom w:w="80" w:type="dxa"/>
              <w:right w:w="120" w:type="dxa"/>
            </w:tcMar>
            <w:vAlign w:val="center"/>
          </w:tcPr>
          <w:p w14:paraId="3660F563">
            <w:pPr>
              <w:spacing w:before="0" w:after="0" w:line="259" w:lineRule="auto"/>
            </w:pPr>
            <w:r>
              <w:rPr>
                <w:rFonts w:ascii="Arial Unicode MS" w:hAnsi="Arial Unicode MS" w:eastAsia="Arial Unicode MS"/>
                <w:color w:val="263342"/>
                <w:sz w:val="17"/>
              </w:rPr>
              <w:t>前端展示</w:t>
            </w:r>
          </w:p>
        </w:tc>
      </w:tr>
      <w:tr w14:paraId="20C95EAA">
        <w:tc>
          <w:tcPr>
            <w:tcW w:w="1900" w:type="dxa"/>
            <w:tcMar>
              <w:top w:w="80" w:type="dxa"/>
              <w:left w:w="120" w:type="dxa"/>
              <w:bottom w:w="80" w:type="dxa"/>
              <w:right w:w="120" w:type="dxa"/>
            </w:tcMar>
            <w:vAlign w:val="center"/>
          </w:tcPr>
          <w:p w14:paraId="5A6DF474">
            <w:pPr>
              <w:spacing w:before="0" w:after="0" w:line="259" w:lineRule="auto"/>
            </w:pPr>
            <w:r>
              <w:rPr>
                <w:rFonts w:ascii="Arial Unicode MS" w:hAnsi="Arial Unicode MS" w:eastAsia="Arial Unicode MS"/>
                <w:i/>
                <w:color w:val="263342"/>
                <w:sz w:val="17"/>
              </w:rPr>
              <w:t>semantic_value</w:t>
            </w:r>
          </w:p>
        </w:tc>
        <w:tc>
          <w:tcPr>
            <w:tcW w:w="3500" w:type="dxa"/>
            <w:tcMar>
              <w:top w:w="80" w:type="dxa"/>
              <w:left w:w="120" w:type="dxa"/>
              <w:bottom w:w="80" w:type="dxa"/>
              <w:right w:w="120" w:type="dxa"/>
            </w:tcMar>
            <w:vAlign w:val="center"/>
          </w:tcPr>
          <w:p w14:paraId="57AEABFB">
            <w:pPr>
              <w:spacing w:before="0" w:after="0" w:line="259" w:lineRule="auto"/>
            </w:pPr>
            <w:r>
              <w:rPr>
                <w:rFonts w:ascii="Arial Unicode MS" w:hAnsi="Arial Unicode MS" w:eastAsia="Arial Unicode MS"/>
                <w:color w:val="263342"/>
                <w:sz w:val="17"/>
              </w:rPr>
              <w:t>jsonb</w:t>
            </w:r>
          </w:p>
        </w:tc>
        <w:tc>
          <w:tcPr>
            <w:tcW w:w="3960" w:type="dxa"/>
            <w:tcMar>
              <w:top w:w="80" w:type="dxa"/>
              <w:left w:w="120" w:type="dxa"/>
              <w:bottom w:w="80" w:type="dxa"/>
              <w:right w:w="120" w:type="dxa"/>
            </w:tcMar>
            <w:vAlign w:val="center"/>
          </w:tcPr>
          <w:p w14:paraId="1C5DC35D">
            <w:pPr>
              <w:spacing w:before="0" w:after="0" w:line="259" w:lineRule="auto"/>
            </w:pPr>
            <w:r>
              <w:rPr>
                <w:rFonts w:ascii="Arial Unicode MS" w:hAnsi="Arial Unicode MS" w:eastAsia="Arial Unicode MS"/>
                <w:color w:val="263342"/>
                <w:sz w:val="17"/>
              </w:rPr>
              <w:t>规范化值；不让客户端猜含义</w:t>
            </w:r>
          </w:p>
        </w:tc>
      </w:tr>
      <w:tr w14:paraId="3BCD39E2">
        <w:tc>
          <w:tcPr>
            <w:tcW w:w="1900" w:type="dxa"/>
            <w:tcMar>
              <w:top w:w="80" w:type="dxa"/>
              <w:left w:w="120" w:type="dxa"/>
              <w:bottom w:w="80" w:type="dxa"/>
              <w:right w:w="120" w:type="dxa"/>
            </w:tcMar>
            <w:vAlign w:val="center"/>
          </w:tcPr>
          <w:p w14:paraId="1DC0EBC1">
            <w:pPr>
              <w:spacing w:before="0" w:after="0" w:line="259" w:lineRule="auto"/>
            </w:pPr>
            <w:r>
              <w:rPr>
                <w:rFonts w:ascii="Arial Unicode MS" w:hAnsi="Arial Unicode MS" w:eastAsia="Arial Unicode MS"/>
                <w:i/>
                <w:color w:val="263342"/>
                <w:sz w:val="17"/>
              </w:rPr>
              <w:t>display_order</w:t>
            </w:r>
          </w:p>
        </w:tc>
        <w:tc>
          <w:tcPr>
            <w:tcW w:w="3500" w:type="dxa"/>
            <w:tcMar>
              <w:top w:w="80" w:type="dxa"/>
              <w:left w:w="120" w:type="dxa"/>
              <w:bottom w:w="80" w:type="dxa"/>
              <w:right w:w="120" w:type="dxa"/>
            </w:tcMar>
            <w:vAlign w:val="center"/>
          </w:tcPr>
          <w:p w14:paraId="7EA8ED8D">
            <w:pPr>
              <w:spacing w:before="0" w:after="0" w:line="259" w:lineRule="auto"/>
            </w:pPr>
            <w:r>
              <w:rPr>
                <w:rFonts w:ascii="Arial Unicode MS" w:hAnsi="Arial Unicode MS" w:eastAsia="Arial Unicode MS"/>
                <w:color w:val="263342"/>
                <w:sz w:val="17"/>
              </w:rPr>
              <w:t>integer</w:t>
            </w:r>
          </w:p>
        </w:tc>
        <w:tc>
          <w:tcPr>
            <w:tcW w:w="3960" w:type="dxa"/>
            <w:tcMar>
              <w:top w:w="80" w:type="dxa"/>
              <w:left w:w="120" w:type="dxa"/>
              <w:bottom w:w="80" w:type="dxa"/>
              <w:right w:w="120" w:type="dxa"/>
            </w:tcMar>
            <w:vAlign w:val="center"/>
          </w:tcPr>
          <w:p w14:paraId="42DBF1BE">
            <w:pPr>
              <w:spacing w:before="0" w:after="0" w:line="259" w:lineRule="auto"/>
            </w:pPr>
          </w:p>
        </w:tc>
      </w:tr>
      <w:tr w14:paraId="33CE6DCB">
        <w:tc>
          <w:tcPr>
            <w:tcW w:w="1900" w:type="dxa"/>
            <w:tcMar>
              <w:top w:w="80" w:type="dxa"/>
              <w:left w:w="120" w:type="dxa"/>
              <w:bottom w:w="80" w:type="dxa"/>
              <w:right w:w="120" w:type="dxa"/>
            </w:tcMar>
            <w:vAlign w:val="center"/>
          </w:tcPr>
          <w:p w14:paraId="3B857005">
            <w:pPr>
              <w:spacing w:before="0" w:after="0" w:line="259" w:lineRule="auto"/>
            </w:pPr>
            <w:r>
              <w:rPr>
                <w:rFonts w:ascii="Arial Unicode MS" w:hAnsi="Arial Unicode MS" w:eastAsia="Arial Unicode MS"/>
                <w:i/>
                <w:color w:val="263342"/>
                <w:sz w:val="17"/>
              </w:rPr>
              <w:t>is_unknown</w:t>
            </w:r>
          </w:p>
        </w:tc>
        <w:tc>
          <w:tcPr>
            <w:tcW w:w="3500" w:type="dxa"/>
            <w:tcMar>
              <w:top w:w="80" w:type="dxa"/>
              <w:left w:w="120" w:type="dxa"/>
              <w:bottom w:w="80" w:type="dxa"/>
              <w:right w:w="120" w:type="dxa"/>
            </w:tcMar>
            <w:vAlign w:val="center"/>
          </w:tcPr>
          <w:p w14:paraId="500F3092">
            <w:pPr>
              <w:spacing w:before="0" w:after="0" w:line="259" w:lineRule="auto"/>
            </w:pPr>
            <w:r>
              <w:rPr>
                <w:rFonts w:ascii="Arial Unicode MS" w:hAnsi="Arial Unicode MS" w:eastAsia="Arial Unicode MS"/>
                <w:color w:val="263342"/>
                <w:sz w:val="17"/>
              </w:rPr>
              <w:t>boolean</w:t>
            </w:r>
          </w:p>
        </w:tc>
        <w:tc>
          <w:tcPr>
            <w:tcW w:w="3960" w:type="dxa"/>
            <w:tcMar>
              <w:top w:w="80" w:type="dxa"/>
              <w:left w:w="120" w:type="dxa"/>
              <w:bottom w:w="80" w:type="dxa"/>
              <w:right w:w="120" w:type="dxa"/>
            </w:tcMar>
            <w:vAlign w:val="center"/>
          </w:tcPr>
          <w:p w14:paraId="088E9390">
            <w:pPr>
              <w:spacing w:before="0" w:after="0" w:line="259" w:lineRule="auto"/>
            </w:pPr>
            <w:r>
              <w:rPr>
                <w:rFonts w:ascii="Arial Unicode MS" w:hAnsi="Arial Unicode MS" w:eastAsia="Arial Unicode MS"/>
                <w:color w:val="263342"/>
                <w:sz w:val="17"/>
              </w:rPr>
              <w:t>“不确定”与普通选项区分</w:t>
            </w:r>
          </w:p>
        </w:tc>
      </w:tr>
      <w:tr w14:paraId="488776D9">
        <w:tc>
          <w:tcPr>
            <w:tcW w:w="1900" w:type="dxa"/>
            <w:tcMar>
              <w:top w:w="80" w:type="dxa"/>
              <w:left w:w="120" w:type="dxa"/>
              <w:bottom w:w="80" w:type="dxa"/>
              <w:right w:w="120" w:type="dxa"/>
            </w:tcMar>
            <w:vAlign w:val="center"/>
          </w:tcPr>
          <w:p w14:paraId="3DA0C67C">
            <w:pPr>
              <w:spacing w:before="0" w:after="0" w:line="259" w:lineRule="auto"/>
            </w:pPr>
            <w:r>
              <w:rPr>
                <w:rFonts w:ascii="Arial Unicode MS" w:hAnsi="Arial Unicode MS" w:eastAsia="Arial Unicode MS"/>
                <w:i/>
                <w:color w:val="263342"/>
                <w:sz w:val="17"/>
              </w:rPr>
              <w:t>is_prefer_not_to_answer</w:t>
            </w:r>
          </w:p>
        </w:tc>
        <w:tc>
          <w:tcPr>
            <w:tcW w:w="3500" w:type="dxa"/>
            <w:tcMar>
              <w:top w:w="80" w:type="dxa"/>
              <w:left w:w="120" w:type="dxa"/>
              <w:bottom w:w="80" w:type="dxa"/>
              <w:right w:w="120" w:type="dxa"/>
            </w:tcMar>
            <w:vAlign w:val="center"/>
          </w:tcPr>
          <w:p w14:paraId="1E86DCDD">
            <w:pPr>
              <w:spacing w:before="0" w:after="0" w:line="259" w:lineRule="auto"/>
            </w:pPr>
            <w:r>
              <w:rPr>
                <w:rFonts w:ascii="Arial Unicode MS" w:hAnsi="Arial Unicode MS" w:eastAsia="Arial Unicode MS"/>
                <w:color w:val="263342"/>
                <w:sz w:val="17"/>
              </w:rPr>
              <w:t>boolean</w:t>
            </w:r>
          </w:p>
        </w:tc>
        <w:tc>
          <w:tcPr>
            <w:tcW w:w="3960" w:type="dxa"/>
            <w:tcMar>
              <w:top w:w="80" w:type="dxa"/>
              <w:left w:w="120" w:type="dxa"/>
              <w:bottom w:w="80" w:type="dxa"/>
              <w:right w:w="120" w:type="dxa"/>
            </w:tcMar>
            <w:vAlign w:val="center"/>
          </w:tcPr>
          <w:p w14:paraId="3AC9A71D">
            <w:pPr>
              <w:spacing w:before="0" w:after="0" w:line="259" w:lineRule="auto"/>
            </w:pPr>
            <w:r>
              <w:rPr>
                <w:rFonts w:ascii="Arial Unicode MS" w:hAnsi="Arial Unicode MS" w:eastAsia="Arial Unicode MS"/>
                <w:color w:val="263342"/>
                <w:sz w:val="17"/>
              </w:rPr>
              <w:t>“不愿回答”与 unknown 区分</w:t>
            </w:r>
          </w:p>
        </w:tc>
      </w:tr>
      <w:tr w14:paraId="4C7F69BC">
        <w:tc>
          <w:tcPr>
            <w:tcW w:w="1900" w:type="dxa"/>
            <w:tcMar>
              <w:top w:w="80" w:type="dxa"/>
              <w:left w:w="120" w:type="dxa"/>
              <w:bottom w:w="80" w:type="dxa"/>
              <w:right w:w="120" w:type="dxa"/>
            </w:tcMar>
            <w:vAlign w:val="center"/>
          </w:tcPr>
          <w:p w14:paraId="137B2B14">
            <w:pPr>
              <w:spacing w:before="0" w:after="0" w:line="259" w:lineRule="auto"/>
            </w:pPr>
            <w:r>
              <w:rPr>
                <w:rFonts w:ascii="Arial Unicode MS" w:hAnsi="Arial Unicode MS" w:eastAsia="Arial Unicode MS"/>
                <w:i/>
                <w:color w:val="263342"/>
                <w:sz w:val="17"/>
              </w:rPr>
              <w:t>status</w:t>
            </w:r>
          </w:p>
        </w:tc>
        <w:tc>
          <w:tcPr>
            <w:tcW w:w="3500" w:type="dxa"/>
            <w:tcMar>
              <w:top w:w="80" w:type="dxa"/>
              <w:left w:w="120" w:type="dxa"/>
              <w:bottom w:w="80" w:type="dxa"/>
              <w:right w:w="120" w:type="dxa"/>
            </w:tcMar>
            <w:vAlign w:val="center"/>
          </w:tcPr>
          <w:p w14:paraId="31B82B04">
            <w:pPr>
              <w:spacing w:before="0" w:after="0" w:line="259" w:lineRule="auto"/>
            </w:pPr>
            <w:r>
              <w:rPr>
                <w:rFonts w:ascii="Arial Unicode MS" w:hAnsi="Arial Unicode MS" w:eastAsia="Arial Unicode MS"/>
                <w:color w:val="263342"/>
                <w:sz w:val="17"/>
              </w:rPr>
              <w:t>varchar(16)</w:t>
            </w:r>
          </w:p>
        </w:tc>
        <w:tc>
          <w:tcPr>
            <w:tcW w:w="3960" w:type="dxa"/>
            <w:tcMar>
              <w:top w:w="80" w:type="dxa"/>
              <w:left w:w="120" w:type="dxa"/>
              <w:bottom w:w="80" w:type="dxa"/>
              <w:right w:w="120" w:type="dxa"/>
            </w:tcMar>
            <w:vAlign w:val="center"/>
          </w:tcPr>
          <w:p w14:paraId="1749E8C1">
            <w:pPr>
              <w:spacing w:before="0" w:after="0" w:line="259" w:lineRule="auto"/>
            </w:pPr>
          </w:p>
        </w:tc>
      </w:tr>
    </w:tbl>
    <w:p w14:paraId="37C1099B">
      <w:pPr>
        <w:spacing w:after="20"/>
      </w:pPr>
    </w:p>
    <w:p w14:paraId="02B7E2C5">
      <w:pPr>
        <w:pStyle w:val="6"/>
      </w:pPr>
      <w:r>
        <w:rPr>
          <w:rFonts w:ascii="Arial Unicode MS" w:hAnsi="Arial Unicode MS" w:eastAsia="Arial Unicode MS"/>
          <w:i/>
          <w:color w:val="1F4D78"/>
          <w:sz w:val="22"/>
        </w:rPr>
        <w:t>question_branch_rules</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57739BF8">
        <w:trPr>
          <w:tblHeader/>
        </w:trPr>
        <w:tc>
          <w:tcPr>
            <w:tcW w:w="1900" w:type="dxa"/>
            <w:shd w:val="clear" w:color="auto" w:fill="E8EEF5"/>
            <w:tcMar>
              <w:top w:w="80" w:type="dxa"/>
              <w:left w:w="120" w:type="dxa"/>
              <w:bottom w:w="80" w:type="dxa"/>
              <w:right w:w="120" w:type="dxa"/>
            </w:tcMar>
            <w:vAlign w:val="center"/>
          </w:tcPr>
          <w:p w14:paraId="624E9B43">
            <w:pPr>
              <w:spacing w:before="0" w:after="0" w:line="259" w:lineRule="auto"/>
            </w:pPr>
            <w:r>
              <w:rPr>
                <w:rFonts w:ascii="Arial Unicode MS" w:hAnsi="Arial Unicode MS" w:eastAsia="Arial Unicode MS"/>
                <w:b/>
                <w:color w:val="0B2545"/>
                <w:sz w:val="17"/>
              </w:rPr>
              <w:t>字段</w:t>
            </w:r>
          </w:p>
        </w:tc>
        <w:tc>
          <w:tcPr>
            <w:tcW w:w="3500" w:type="dxa"/>
            <w:shd w:val="clear" w:color="auto" w:fill="E8EEF5"/>
            <w:tcMar>
              <w:top w:w="80" w:type="dxa"/>
              <w:left w:w="120" w:type="dxa"/>
              <w:bottom w:w="80" w:type="dxa"/>
              <w:right w:w="120" w:type="dxa"/>
            </w:tcMar>
            <w:vAlign w:val="center"/>
          </w:tcPr>
          <w:p w14:paraId="319A1CA1">
            <w:pPr>
              <w:spacing w:before="0" w:after="0" w:line="259" w:lineRule="auto"/>
            </w:pPr>
            <w:r>
              <w:rPr>
                <w:rFonts w:ascii="Arial Unicode MS" w:hAnsi="Arial Unicode MS" w:eastAsia="Arial Unicode MS"/>
                <w:b/>
                <w:color w:val="0B2545"/>
                <w:sz w:val="17"/>
              </w:rPr>
              <w:t>类型</w:t>
            </w:r>
          </w:p>
        </w:tc>
        <w:tc>
          <w:tcPr>
            <w:tcW w:w="3960" w:type="dxa"/>
            <w:shd w:val="clear" w:color="auto" w:fill="E8EEF5"/>
            <w:tcMar>
              <w:top w:w="80" w:type="dxa"/>
              <w:left w:w="120" w:type="dxa"/>
              <w:bottom w:w="80" w:type="dxa"/>
              <w:right w:w="120" w:type="dxa"/>
            </w:tcMar>
            <w:vAlign w:val="center"/>
          </w:tcPr>
          <w:p w14:paraId="2BF52EC6">
            <w:pPr>
              <w:spacing w:before="0" w:after="0" w:line="259" w:lineRule="auto"/>
            </w:pPr>
            <w:r>
              <w:rPr>
                <w:rFonts w:ascii="Arial Unicode MS" w:hAnsi="Arial Unicode MS" w:eastAsia="Arial Unicode MS"/>
                <w:b/>
                <w:color w:val="0B2545"/>
                <w:sz w:val="17"/>
              </w:rPr>
              <w:t>说明</w:t>
            </w:r>
          </w:p>
        </w:tc>
      </w:tr>
      <w:tr w14:paraId="28CE175D">
        <w:tc>
          <w:tcPr>
            <w:tcW w:w="1900" w:type="dxa"/>
            <w:tcMar>
              <w:top w:w="80" w:type="dxa"/>
              <w:left w:w="120" w:type="dxa"/>
              <w:bottom w:w="80" w:type="dxa"/>
              <w:right w:w="120" w:type="dxa"/>
            </w:tcMar>
            <w:vAlign w:val="center"/>
          </w:tcPr>
          <w:p w14:paraId="6B480B9A">
            <w:pPr>
              <w:spacing w:before="0" w:after="0" w:line="259" w:lineRule="auto"/>
            </w:pPr>
            <w:r>
              <w:rPr>
                <w:rFonts w:ascii="Arial Unicode MS" w:hAnsi="Arial Unicode MS" w:eastAsia="Arial Unicode MS"/>
                <w:i/>
                <w:color w:val="263342"/>
                <w:sz w:val="17"/>
              </w:rPr>
              <w:t>id</w:t>
            </w:r>
          </w:p>
        </w:tc>
        <w:tc>
          <w:tcPr>
            <w:tcW w:w="3500" w:type="dxa"/>
            <w:tcMar>
              <w:top w:w="80" w:type="dxa"/>
              <w:left w:w="120" w:type="dxa"/>
              <w:bottom w:w="80" w:type="dxa"/>
              <w:right w:w="120" w:type="dxa"/>
            </w:tcMar>
            <w:vAlign w:val="center"/>
          </w:tcPr>
          <w:p w14:paraId="7FA72C02">
            <w:pPr>
              <w:spacing w:before="0" w:after="0" w:line="259" w:lineRule="auto"/>
            </w:pPr>
            <w:r>
              <w:rPr>
                <w:rFonts w:ascii="Arial Unicode MS" w:hAnsi="Arial Unicode MS" w:eastAsia="Arial Unicode MS"/>
                <w:color w:val="263342"/>
                <w:sz w:val="17"/>
              </w:rPr>
              <w:t>uuid PK</w:t>
            </w:r>
          </w:p>
        </w:tc>
        <w:tc>
          <w:tcPr>
            <w:tcW w:w="3960" w:type="dxa"/>
            <w:tcMar>
              <w:top w:w="80" w:type="dxa"/>
              <w:left w:w="120" w:type="dxa"/>
              <w:bottom w:w="80" w:type="dxa"/>
              <w:right w:w="120" w:type="dxa"/>
            </w:tcMar>
            <w:vAlign w:val="center"/>
          </w:tcPr>
          <w:p w14:paraId="5EB069DD">
            <w:pPr>
              <w:spacing w:before="0" w:after="0" w:line="259" w:lineRule="auto"/>
            </w:pPr>
          </w:p>
        </w:tc>
      </w:tr>
      <w:tr w14:paraId="05866131">
        <w:tc>
          <w:tcPr>
            <w:tcW w:w="1900" w:type="dxa"/>
            <w:tcMar>
              <w:top w:w="80" w:type="dxa"/>
              <w:left w:w="120" w:type="dxa"/>
              <w:bottom w:w="80" w:type="dxa"/>
              <w:right w:w="120" w:type="dxa"/>
            </w:tcMar>
            <w:vAlign w:val="center"/>
          </w:tcPr>
          <w:p w14:paraId="63F5A388">
            <w:pPr>
              <w:spacing w:before="0" w:after="0" w:line="259" w:lineRule="auto"/>
            </w:pPr>
            <w:r>
              <w:rPr>
                <w:rFonts w:ascii="Arial Unicode MS" w:hAnsi="Arial Unicode MS" w:eastAsia="Arial Unicode MS"/>
                <w:i/>
                <w:color w:val="263342"/>
                <w:sz w:val="17"/>
              </w:rPr>
              <w:t>questionnaire_version_id</w:t>
            </w:r>
          </w:p>
        </w:tc>
        <w:tc>
          <w:tcPr>
            <w:tcW w:w="3500" w:type="dxa"/>
            <w:tcMar>
              <w:top w:w="80" w:type="dxa"/>
              <w:left w:w="120" w:type="dxa"/>
              <w:bottom w:w="80" w:type="dxa"/>
              <w:right w:w="120" w:type="dxa"/>
            </w:tcMar>
            <w:vAlign w:val="center"/>
          </w:tcPr>
          <w:p w14:paraId="62C71BCC">
            <w:pPr>
              <w:spacing w:before="0" w:after="0" w:line="259" w:lineRule="auto"/>
            </w:pPr>
            <w:r>
              <w:rPr>
                <w:rFonts w:ascii="Arial Unicode MS" w:hAnsi="Arial Unicode MS" w:eastAsia="Arial Unicode MS"/>
                <w:color w:val="263342"/>
                <w:sz w:val="17"/>
              </w:rPr>
              <w:t>uuid FK</w:t>
            </w:r>
          </w:p>
        </w:tc>
        <w:tc>
          <w:tcPr>
            <w:tcW w:w="3960" w:type="dxa"/>
            <w:tcMar>
              <w:top w:w="80" w:type="dxa"/>
              <w:left w:w="120" w:type="dxa"/>
              <w:bottom w:w="80" w:type="dxa"/>
              <w:right w:w="120" w:type="dxa"/>
            </w:tcMar>
            <w:vAlign w:val="center"/>
          </w:tcPr>
          <w:p w14:paraId="2FC1ED52">
            <w:pPr>
              <w:spacing w:before="0" w:after="0" w:line="259" w:lineRule="auto"/>
            </w:pPr>
          </w:p>
        </w:tc>
      </w:tr>
      <w:tr w14:paraId="5FEC18A7">
        <w:tc>
          <w:tcPr>
            <w:tcW w:w="1900" w:type="dxa"/>
            <w:tcMar>
              <w:top w:w="80" w:type="dxa"/>
              <w:left w:w="120" w:type="dxa"/>
              <w:bottom w:w="80" w:type="dxa"/>
              <w:right w:w="120" w:type="dxa"/>
            </w:tcMar>
            <w:vAlign w:val="center"/>
          </w:tcPr>
          <w:p w14:paraId="72CC3FED">
            <w:pPr>
              <w:spacing w:before="0" w:after="0" w:line="259" w:lineRule="auto"/>
            </w:pPr>
            <w:r>
              <w:rPr>
                <w:rFonts w:ascii="Arial Unicode MS" w:hAnsi="Arial Unicode MS" w:eastAsia="Arial Unicode MS"/>
                <w:i/>
                <w:color w:val="263342"/>
                <w:sz w:val="17"/>
              </w:rPr>
              <w:t>rule_key</w:t>
            </w:r>
          </w:p>
        </w:tc>
        <w:tc>
          <w:tcPr>
            <w:tcW w:w="3500" w:type="dxa"/>
            <w:tcMar>
              <w:top w:w="80" w:type="dxa"/>
              <w:left w:w="120" w:type="dxa"/>
              <w:bottom w:w="80" w:type="dxa"/>
              <w:right w:w="120" w:type="dxa"/>
            </w:tcMar>
            <w:vAlign w:val="center"/>
          </w:tcPr>
          <w:p w14:paraId="2B370024">
            <w:pPr>
              <w:spacing w:before="0" w:after="0" w:line="259" w:lineRule="auto"/>
            </w:pPr>
            <w:r>
              <w:rPr>
                <w:rFonts w:ascii="Arial Unicode MS" w:hAnsi="Arial Unicode MS" w:eastAsia="Arial Unicode MS"/>
                <w:color w:val="263342"/>
                <w:sz w:val="17"/>
              </w:rPr>
              <w:t>varchar(128)</w:t>
            </w:r>
          </w:p>
        </w:tc>
        <w:tc>
          <w:tcPr>
            <w:tcW w:w="3960" w:type="dxa"/>
            <w:tcMar>
              <w:top w:w="80" w:type="dxa"/>
              <w:left w:w="120" w:type="dxa"/>
              <w:bottom w:w="80" w:type="dxa"/>
              <w:right w:w="120" w:type="dxa"/>
            </w:tcMar>
            <w:vAlign w:val="center"/>
          </w:tcPr>
          <w:p w14:paraId="755EC24E">
            <w:pPr>
              <w:spacing w:before="0" w:after="0" w:line="259" w:lineRule="auto"/>
            </w:pPr>
            <w:r>
              <w:rPr>
                <w:rFonts w:ascii="Arial Unicode MS" w:hAnsi="Arial Unicode MS" w:eastAsia="Arial Unicode MS"/>
                <w:color w:val="263342"/>
                <w:sz w:val="17"/>
              </w:rPr>
              <w:t>稳定规则 key</w:t>
            </w:r>
          </w:p>
        </w:tc>
      </w:tr>
      <w:tr w14:paraId="6DFA904C">
        <w:tc>
          <w:tcPr>
            <w:tcW w:w="1900" w:type="dxa"/>
            <w:tcMar>
              <w:top w:w="80" w:type="dxa"/>
              <w:left w:w="120" w:type="dxa"/>
              <w:bottom w:w="80" w:type="dxa"/>
              <w:right w:w="120" w:type="dxa"/>
            </w:tcMar>
            <w:vAlign w:val="center"/>
          </w:tcPr>
          <w:p w14:paraId="324A1C88">
            <w:pPr>
              <w:spacing w:before="0" w:after="0" w:line="259" w:lineRule="auto"/>
            </w:pPr>
            <w:r>
              <w:rPr>
                <w:rFonts w:ascii="Arial Unicode MS" w:hAnsi="Arial Unicode MS" w:eastAsia="Arial Unicode MS"/>
                <w:i/>
                <w:color w:val="263342"/>
                <w:sz w:val="17"/>
              </w:rPr>
              <w:t>condition_json</w:t>
            </w:r>
          </w:p>
        </w:tc>
        <w:tc>
          <w:tcPr>
            <w:tcW w:w="3500" w:type="dxa"/>
            <w:tcMar>
              <w:top w:w="80" w:type="dxa"/>
              <w:left w:w="120" w:type="dxa"/>
              <w:bottom w:w="80" w:type="dxa"/>
              <w:right w:w="120" w:type="dxa"/>
            </w:tcMar>
            <w:vAlign w:val="center"/>
          </w:tcPr>
          <w:p w14:paraId="4EC3F100">
            <w:pPr>
              <w:spacing w:before="0" w:after="0" w:line="259" w:lineRule="auto"/>
            </w:pPr>
            <w:r>
              <w:rPr>
                <w:rFonts w:ascii="Arial Unicode MS" w:hAnsi="Arial Unicode MS" w:eastAsia="Arial Unicode MS"/>
                <w:color w:val="263342"/>
                <w:sz w:val="17"/>
              </w:rPr>
              <w:t>jsonb</w:t>
            </w:r>
          </w:p>
        </w:tc>
        <w:tc>
          <w:tcPr>
            <w:tcW w:w="3960" w:type="dxa"/>
            <w:tcMar>
              <w:top w:w="80" w:type="dxa"/>
              <w:left w:w="120" w:type="dxa"/>
              <w:bottom w:w="80" w:type="dxa"/>
              <w:right w:w="120" w:type="dxa"/>
            </w:tcMar>
            <w:vAlign w:val="center"/>
          </w:tcPr>
          <w:p w14:paraId="30C61613">
            <w:pPr>
              <w:spacing w:before="0" w:after="0" w:line="259" w:lineRule="auto"/>
            </w:pPr>
            <w:r>
              <w:rPr>
                <w:rFonts w:ascii="Arial Unicode MS" w:hAnsi="Arial Unicode MS" w:eastAsia="Arial Unicode MS"/>
                <w:color w:val="263342"/>
                <w:sz w:val="17"/>
              </w:rPr>
              <w:t>只允许受限 DSL，不执行脚本</w:t>
            </w:r>
          </w:p>
        </w:tc>
      </w:tr>
      <w:tr w14:paraId="2E769F15">
        <w:tc>
          <w:tcPr>
            <w:tcW w:w="1900" w:type="dxa"/>
            <w:tcMar>
              <w:top w:w="80" w:type="dxa"/>
              <w:left w:w="120" w:type="dxa"/>
              <w:bottom w:w="80" w:type="dxa"/>
              <w:right w:w="120" w:type="dxa"/>
            </w:tcMar>
            <w:vAlign w:val="center"/>
          </w:tcPr>
          <w:p w14:paraId="790ED3B3">
            <w:pPr>
              <w:spacing w:before="0" w:after="0" w:line="259" w:lineRule="auto"/>
            </w:pPr>
            <w:r>
              <w:rPr>
                <w:rFonts w:ascii="Arial Unicode MS" w:hAnsi="Arial Unicode MS" w:eastAsia="Arial Unicode MS"/>
                <w:i/>
                <w:color w:val="263342"/>
                <w:sz w:val="17"/>
              </w:rPr>
              <w:t>action</w:t>
            </w:r>
          </w:p>
        </w:tc>
        <w:tc>
          <w:tcPr>
            <w:tcW w:w="3500" w:type="dxa"/>
            <w:tcMar>
              <w:top w:w="80" w:type="dxa"/>
              <w:left w:w="120" w:type="dxa"/>
              <w:bottom w:w="80" w:type="dxa"/>
              <w:right w:w="120" w:type="dxa"/>
            </w:tcMar>
            <w:vAlign w:val="center"/>
          </w:tcPr>
          <w:p w14:paraId="2363E0DA">
            <w:pPr>
              <w:spacing w:before="0" w:after="0" w:line="259" w:lineRule="auto"/>
            </w:pPr>
            <w:r>
              <w:rPr>
                <w:rFonts w:ascii="Arial Unicode MS" w:hAnsi="Arial Unicode MS" w:eastAsia="Arial Unicode MS"/>
                <w:color w:val="263342"/>
                <w:sz w:val="17"/>
              </w:rPr>
              <w:t>varchar(24)</w:t>
            </w:r>
          </w:p>
        </w:tc>
        <w:tc>
          <w:tcPr>
            <w:tcW w:w="3960" w:type="dxa"/>
            <w:tcMar>
              <w:top w:w="80" w:type="dxa"/>
              <w:left w:w="120" w:type="dxa"/>
              <w:bottom w:w="80" w:type="dxa"/>
              <w:right w:w="120" w:type="dxa"/>
            </w:tcMar>
            <w:vAlign w:val="center"/>
          </w:tcPr>
          <w:p w14:paraId="69F58DC2">
            <w:pPr>
              <w:spacing w:before="0" w:after="0" w:line="259" w:lineRule="auto"/>
            </w:pPr>
            <w:r>
              <w:rPr>
                <w:rFonts w:ascii="Arial Unicode MS" w:hAnsi="Arial Unicode MS" w:eastAsia="Arial Unicode MS"/>
                <w:i/>
                <w:color w:val="263342"/>
                <w:sz w:val="17"/>
              </w:rPr>
              <w:t>show</w:t>
            </w:r>
            <w:r>
              <w:rPr>
                <w:rFonts w:ascii="Arial Unicode MS" w:hAnsi="Arial Unicode MS" w:eastAsia="Arial Unicode MS"/>
                <w:color w:val="263342"/>
                <w:sz w:val="17"/>
              </w:rPr>
              <w:t>、</w:t>
            </w:r>
            <w:r>
              <w:rPr>
                <w:rFonts w:ascii="Arial Unicode MS" w:hAnsi="Arial Unicode MS" w:eastAsia="Arial Unicode MS"/>
                <w:i/>
                <w:color w:val="263342"/>
                <w:sz w:val="17"/>
              </w:rPr>
              <w:t>hide</w:t>
            </w:r>
            <w:r>
              <w:rPr>
                <w:rFonts w:ascii="Arial Unicode MS" w:hAnsi="Arial Unicode MS" w:eastAsia="Arial Unicode MS"/>
                <w:color w:val="263342"/>
                <w:sz w:val="17"/>
              </w:rPr>
              <w:t>、</w:t>
            </w:r>
            <w:r>
              <w:rPr>
                <w:rFonts w:ascii="Arial Unicode MS" w:hAnsi="Arial Unicode MS" w:eastAsia="Arial Unicode MS"/>
                <w:i/>
                <w:color w:val="263342"/>
                <w:sz w:val="17"/>
              </w:rPr>
              <w:t>require</w:t>
            </w:r>
            <w:r>
              <w:rPr>
                <w:rFonts w:ascii="Arial Unicode MS" w:hAnsi="Arial Unicode MS" w:eastAsia="Arial Unicode MS"/>
                <w:color w:val="263342"/>
                <w:sz w:val="17"/>
              </w:rPr>
              <w:t>、</w:t>
            </w:r>
            <w:r>
              <w:rPr>
                <w:rFonts w:ascii="Arial Unicode MS" w:hAnsi="Arial Unicode MS" w:eastAsia="Arial Unicode MS"/>
                <w:i/>
                <w:color w:val="263342"/>
                <w:sz w:val="17"/>
              </w:rPr>
              <w:t>skip</w:t>
            </w:r>
            <w:r>
              <w:rPr>
                <w:rFonts w:ascii="Arial Unicode MS" w:hAnsi="Arial Unicode MS" w:eastAsia="Arial Unicode MS"/>
                <w:color w:val="263342"/>
                <w:sz w:val="17"/>
              </w:rPr>
              <w:t>、</w:t>
            </w:r>
            <w:r>
              <w:rPr>
                <w:rFonts w:ascii="Arial Unicode MS" w:hAnsi="Arial Unicode MS" w:eastAsia="Arial Unicode MS"/>
                <w:i/>
                <w:color w:val="263342"/>
                <w:sz w:val="17"/>
              </w:rPr>
              <w:t>block</w:t>
            </w:r>
            <w:r>
              <w:rPr>
                <w:rFonts w:ascii="Arial Unicode MS" w:hAnsi="Arial Unicode MS" w:eastAsia="Arial Unicode MS"/>
                <w:color w:val="263342"/>
                <w:sz w:val="17"/>
              </w:rPr>
              <w:t>、</w:t>
            </w:r>
            <w:r>
              <w:rPr>
                <w:rFonts w:ascii="Arial Unicode MS" w:hAnsi="Arial Unicode MS" w:eastAsia="Arial Unicode MS"/>
                <w:i/>
                <w:color w:val="263342"/>
                <w:sz w:val="17"/>
              </w:rPr>
              <w:t>notice</w:t>
            </w:r>
          </w:p>
        </w:tc>
      </w:tr>
      <w:tr w14:paraId="30B3EC7D">
        <w:tc>
          <w:tcPr>
            <w:tcW w:w="1900" w:type="dxa"/>
            <w:tcMar>
              <w:top w:w="80" w:type="dxa"/>
              <w:left w:w="120" w:type="dxa"/>
              <w:bottom w:w="80" w:type="dxa"/>
              <w:right w:w="120" w:type="dxa"/>
            </w:tcMar>
            <w:vAlign w:val="center"/>
          </w:tcPr>
          <w:p w14:paraId="76CCFBD0">
            <w:pPr>
              <w:spacing w:before="0" w:after="0" w:line="259" w:lineRule="auto"/>
            </w:pPr>
            <w:r>
              <w:rPr>
                <w:rFonts w:ascii="Arial Unicode MS" w:hAnsi="Arial Unicode MS" w:eastAsia="Arial Unicode MS"/>
                <w:i/>
                <w:color w:val="263342"/>
                <w:sz w:val="17"/>
              </w:rPr>
              <w:t>target_question_keys</w:t>
            </w:r>
          </w:p>
        </w:tc>
        <w:tc>
          <w:tcPr>
            <w:tcW w:w="3500" w:type="dxa"/>
            <w:tcMar>
              <w:top w:w="80" w:type="dxa"/>
              <w:left w:w="120" w:type="dxa"/>
              <w:bottom w:w="80" w:type="dxa"/>
              <w:right w:w="120" w:type="dxa"/>
            </w:tcMar>
            <w:vAlign w:val="center"/>
          </w:tcPr>
          <w:p w14:paraId="3FDB67FA">
            <w:pPr>
              <w:spacing w:before="0" w:after="0" w:line="259" w:lineRule="auto"/>
            </w:pPr>
            <w:r>
              <w:rPr>
                <w:rFonts w:ascii="Arial Unicode MS" w:hAnsi="Arial Unicode MS" w:eastAsia="Arial Unicode MS"/>
                <w:color w:val="263342"/>
                <w:sz w:val="17"/>
              </w:rPr>
              <w:t>jsonb</w:t>
            </w:r>
          </w:p>
        </w:tc>
        <w:tc>
          <w:tcPr>
            <w:tcW w:w="3960" w:type="dxa"/>
            <w:tcMar>
              <w:top w:w="80" w:type="dxa"/>
              <w:left w:w="120" w:type="dxa"/>
              <w:bottom w:w="80" w:type="dxa"/>
              <w:right w:w="120" w:type="dxa"/>
            </w:tcMar>
            <w:vAlign w:val="center"/>
          </w:tcPr>
          <w:p w14:paraId="181A2EED">
            <w:pPr>
              <w:spacing w:before="0" w:after="0" w:line="259" w:lineRule="auto"/>
            </w:pPr>
            <w:r>
              <w:rPr>
                <w:rFonts w:ascii="Arial Unicode MS" w:hAnsi="Arial Unicode MS" w:eastAsia="Arial Unicode MS"/>
                <w:color w:val="263342"/>
                <w:sz w:val="17"/>
              </w:rPr>
              <w:t>目标问题</w:t>
            </w:r>
          </w:p>
        </w:tc>
      </w:tr>
      <w:tr w14:paraId="0656B0F4">
        <w:tc>
          <w:tcPr>
            <w:tcW w:w="1900" w:type="dxa"/>
            <w:tcMar>
              <w:top w:w="80" w:type="dxa"/>
              <w:left w:w="120" w:type="dxa"/>
              <w:bottom w:w="80" w:type="dxa"/>
              <w:right w:w="120" w:type="dxa"/>
            </w:tcMar>
            <w:vAlign w:val="center"/>
          </w:tcPr>
          <w:p w14:paraId="45DE2BE2">
            <w:pPr>
              <w:spacing w:before="0" w:after="0" w:line="259" w:lineRule="auto"/>
            </w:pPr>
            <w:r>
              <w:rPr>
                <w:rFonts w:ascii="Arial Unicode MS" w:hAnsi="Arial Unicode MS" w:eastAsia="Arial Unicode MS"/>
                <w:i/>
                <w:color w:val="263342"/>
                <w:sz w:val="17"/>
              </w:rPr>
              <w:t>reason_code</w:t>
            </w:r>
          </w:p>
        </w:tc>
        <w:tc>
          <w:tcPr>
            <w:tcW w:w="3500" w:type="dxa"/>
            <w:tcMar>
              <w:top w:w="80" w:type="dxa"/>
              <w:left w:w="120" w:type="dxa"/>
              <w:bottom w:w="80" w:type="dxa"/>
              <w:right w:w="120" w:type="dxa"/>
            </w:tcMar>
            <w:vAlign w:val="center"/>
          </w:tcPr>
          <w:p w14:paraId="354EB70E">
            <w:pPr>
              <w:spacing w:before="0" w:after="0" w:line="259" w:lineRule="auto"/>
            </w:pPr>
            <w:r>
              <w:rPr>
                <w:rFonts w:ascii="Arial Unicode MS" w:hAnsi="Arial Unicode MS" w:eastAsia="Arial Unicode MS"/>
                <w:color w:val="263342"/>
                <w:sz w:val="17"/>
              </w:rPr>
              <w:t>varchar(64)</w:t>
            </w:r>
          </w:p>
        </w:tc>
        <w:tc>
          <w:tcPr>
            <w:tcW w:w="3960" w:type="dxa"/>
            <w:tcMar>
              <w:top w:w="80" w:type="dxa"/>
              <w:left w:w="120" w:type="dxa"/>
              <w:bottom w:w="80" w:type="dxa"/>
              <w:right w:w="120" w:type="dxa"/>
            </w:tcMar>
            <w:vAlign w:val="center"/>
          </w:tcPr>
          <w:p w14:paraId="539EE938">
            <w:pPr>
              <w:spacing w:before="0" w:after="0" w:line="259" w:lineRule="auto"/>
            </w:pPr>
            <w:r>
              <w:rPr>
                <w:rFonts w:ascii="Arial Unicode MS" w:hAnsi="Arial Unicode MS" w:eastAsia="Arial Unicode MS"/>
                <w:color w:val="263342"/>
                <w:sz w:val="17"/>
              </w:rPr>
              <w:t xml:space="preserve">例如 </w:t>
            </w:r>
            <w:r>
              <w:rPr>
                <w:rFonts w:ascii="Arial Unicode MS" w:hAnsi="Arial Unicode MS" w:eastAsia="Arial Unicode MS"/>
                <w:i/>
                <w:color w:val="263342"/>
                <w:sz w:val="17"/>
              </w:rPr>
              <w:t>PREGNANCY_V1_BLOCK</w:t>
            </w:r>
          </w:p>
        </w:tc>
      </w:tr>
      <w:tr w14:paraId="7BF64715">
        <w:tc>
          <w:tcPr>
            <w:tcW w:w="1900" w:type="dxa"/>
            <w:tcMar>
              <w:top w:w="80" w:type="dxa"/>
              <w:left w:w="120" w:type="dxa"/>
              <w:bottom w:w="80" w:type="dxa"/>
              <w:right w:w="120" w:type="dxa"/>
            </w:tcMar>
            <w:vAlign w:val="center"/>
          </w:tcPr>
          <w:p w14:paraId="34CEBD1E">
            <w:pPr>
              <w:spacing w:before="0" w:after="0" w:line="259" w:lineRule="auto"/>
            </w:pPr>
            <w:r>
              <w:rPr>
                <w:rFonts w:ascii="Arial Unicode MS" w:hAnsi="Arial Unicode MS" w:eastAsia="Arial Unicode MS"/>
                <w:i/>
                <w:color w:val="263342"/>
                <w:sz w:val="17"/>
              </w:rPr>
              <w:t>display_copy_key</w:t>
            </w:r>
          </w:p>
        </w:tc>
        <w:tc>
          <w:tcPr>
            <w:tcW w:w="3500" w:type="dxa"/>
            <w:tcMar>
              <w:top w:w="80" w:type="dxa"/>
              <w:left w:w="120" w:type="dxa"/>
              <w:bottom w:w="80" w:type="dxa"/>
              <w:right w:w="120" w:type="dxa"/>
            </w:tcMar>
            <w:vAlign w:val="center"/>
          </w:tcPr>
          <w:p w14:paraId="1BF1836A">
            <w:pPr>
              <w:spacing w:before="0" w:after="0" w:line="259" w:lineRule="auto"/>
            </w:pPr>
            <w:r>
              <w:rPr>
                <w:rFonts w:ascii="Arial Unicode MS" w:hAnsi="Arial Unicode MS" w:eastAsia="Arial Unicode MS"/>
                <w:color w:val="263342"/>
                <w:sz w:val="17"/>
              </w:rPr>
              <w:t>varchar(128)</w:t>
            </w:r>
          </w:p>
        </w:tc>
        <w:tc>
          <w:tcPr>
            <w:tcW w:w="3960" w:type="dxa"/>
            <w:tcMar>
              <w:top w:w="80" w:type="dxa"/>
              <w:left w:w="120" w:type="dxa"/>
              <w:bottom w:w="80" w:type="dxa"/>
              <w:right w:w="120" w:type="dxa"/>
            </w:tcMar>
            <w:vAlign w:val="center"/>
          </w:tcPr>
          <w:p w14:paraId="1AEF05A6">
            <w:pPr>
              <w:spacing w:before="0" w:after="0" w:line="259" w:lineRule="auto"/>
            </w:pPr>
            <w:r>
              <w:rPr>
                <w:rFonts w:ascii="Arial Unicode MS" w:hAnsi="Arial Unicode MS" w:eastAsia="Arial Unicode MS"/>
                <w:color w:val="263342"/>
                <w:sz w:val="17"/>
              </w:rPr>
              <w:t>文案 key</w:t>
            </w:r>
          </w:p>
        </w:tc>
      </w:tr>
      <w:tr w14:paraId="0F142620">
        <w:tc>
          <w:tcPr>
            <w:tcW w:w="1900" w:type="dxa"/>
            <w:tcMar>
              <w:top w:w="80" w:type="dxa"/>
              <w:left w:w="120" w:type="dxa"/>
              <w:bottom w:w="80" w:type="dxa"/>
              <w:right w:w="120" w:type="dxa"/>
            </w:tcMar>
            <w:vAlign w:val="center"/>
          </w:tcPr>
          <w:p w14:paraId="79CE9475">
            <w:pPr>
              <w:spacing w:before="0" w:after="0" w:line="259" w:lineRule="auto"/>
            </w:pPr>
            <w:r>
              <w:rPr>
                <w:rFonts w:ascii="Arial Unicode MS" w:hAnsi="Arial Unicode MS" w:eastAsia="Arial Unicode MS"/>
                <w:i/>
                <w:color w:val="263342"/>
                <w:sz w:val="17"/>
              </w:rPr>
              <w:t>priority</w:t>
            </w:r>
          </w:p>
        </w:tc>
        <w:tc>
          <w:tcPr>
            <w:tcW w:w="3500" w:type="dxa"/>
            <w:tcMar>
              <w:top w:w="80" w:type="dxa"/>
              <w:left w:w="120" w:type="dxa"/>
              <w:bottom w:w="80" w:type="dxa"/>
              <w:right w:w="120" w:type="dxa"/>
            </w:tcMar>
            <w:vAlign w:val="center"/>
          </w:tcPr>
          <w:p w14:paraId="275137E4">
            <w:pPr>
              <w:spacing w:before="0" w:after="0" w:line="259" w:lineRule="auto"/>
            </w:pPr>
            <w:r>
              <w:rPr>
                <w:rFonts w:ascii="Arial Unicode MS" w:hAnsi="Arial Unicode MS" w:eastAsia="Arial Unicode MS"/>
                <w:color w:val="263342"/>
                <w:sz w:val="17"/>
              </w:rPr>
              <w:t>integer</w:t>
            </w:r>
          </w:p>
        </w:tc>
        <w:tc>
          <w:tcPr>
            <w:tcW w:w="3960" w:type="dxa"/>
            <w:tcMar>
              <w:top w:w="80" w:type="dxa"/>
              <w:left w:w="120" w:type="dxa"/>
              <w:bottom w:w="80" w:type="dxa"/>
              <w:right w:w="120" w:type="dxa"/>
            </w:tcMar>
            <w:vAlign w:val="center"/>
          </w:tcPr>
          <w:p w14:paraId="153731FA">
            <w:pPr>
              <w:spacing w:before="0" w:after="0" w:line="259" w:lineRule="auto"/>
            </w:pPr>
            <w:r>
              <w:rPr>
                <w:rFonts w:ascii="Arial Unicode MS" w:hAnsi="Arial Unicode MS" w:eastAsia="Arial Unicode MS"/>
                <w:color w:val="263342"/>
                <w:sz w:val="17"/>
              </w:rPr>
              <w:t>冲突裁决</w:t>
            </w:r>
          </w:p>
        </w:tc>
      </w:tr>
    </w:tbl>
    <w:p w14:paraId="3BA59A70">
      <w:pPr>
        <w:spacing w:after="20"/>
      </w:pPr>
    </w:p>
    <w:p w14:paraId="2AC89F78">
      <w:pPr>
        <w:pStyle w:val="6"/>
      </w:pPr>
      <w:r>
        <w:rPr>
          <w:rFonts w:ascii="Arial Unicode MS" w:hAnsi="Arial Unicode MS" w:eastAsia="Arial Unicode MS"/>
          <w:i/>
          <w:color w:val="1F4D78"/>
          <w:sz w:val="22"/>
        </w:rPr>
        <w:t>quiz_submissions</w:t>
      </w:r>
      <w:r>
        <w:rPr>
          <w:rFonts w:ascii="Arial Unicode MS" w:hAnsi="Arial Unicode MS" w:eastAsia="Arial Unicode MS"/>
          <w:color w:val="1F4D78"/>
          <w:sz w:val="22"/>
        </w:rPr>
        <w:t xml:space="preserve"> / </w:t>
      </w:r>
      <w:r>
        <w:rPr>
          <w:rFonts w:ascii="Arial Unicode MS" w:hAnsi="Arial Unicode MS" w:eastAsia="Arial Unicode MS"/>
          <w:i/>
          <w:color w:val="1F4D78"/>
          <w:sz w:val="22"/>
        </w:rPr>
        <w:t>quiz_answers</w:t>
      </w:r>
    </w:p>
    <w:p w14:paraId="48279917">
      <w:pPr>
        <w:keepLines w:val="0"/>
      </w:pPr>
      <w:r>
        <w:rPr>
          <w:rFonts w:ascii="Arial Unicode MS" w:hAnsi="Arial Unicode MS" w:eastAsia="Arial Unicode MS"/>
          <w:i/>
          <w:color w:val="1F2937"/>
          <w:sz w:val="21"/>
        </w:rPr>
        <w:t>quiz_submissions</w:t>
      </w:r>
      <w:r>
        <w:rPr>
          <w:rFonts w:ascii="Arial Unicode MS" w:hAnsi="Arial Unicode MS" w:eastAsia="Arial Unicode MS"/>
          <w:color w:val="1F2937"/>
          <w:sz w:val="21"/>
        </w:rPr>
        <w:t>：</w:t>
      </w:r>
    </w:p>
    <w:tbl>
      <w:tblPr>
        <w:tblStyle w:val="32"/>
        <w:tblW w:w="9360" w:type="dxa"/>
        <w:tblInd w:w="120" w:type="dxa"/>
        <w:tblLayout w:type="fixed"/>
        <w:tblCellMar>
          <w:top w:w="0" w:type="dxa"/>
          <w:left w:w="108" w:type="dxa"/>
          <w:bottom w:w="0" w:type="dxa"/>
          <w:right w:w="108" w:type="dxa"/>
        </w:tblCellMar>
      </w:tblPr>
      <w:tblGrid>
        <w:gridCol w:w="2700"/>
        <w:gridCol w:w="6660"/>
      </w:tblGrid>
      <w:tr w14:paraId="2D3283A0">
        <w:trPr>
          <w:tblHeader/>
        </w:trPr>
        <w:tc>
          <w:tcPr>
            <w:tcW w:w="2700" w:type="dxa"/>
            <w:shd w:val="clear" w:color="auto" w:fill="E8EEF5"/>
            <w:tcMar>
              <w:top w:w="80" w:type="dxa"/>
              <w:left w:w="120" w:type="dxa"/>
              <w:bottom w:w="80" w:type="dxa"/>
              <w:right w:w="120" w:type="dxa"/>
            </w:tcMar>
            <w:vAlign w:val="center"/>
          </w:tcPr>
          <w:p w14:paraId="799F836F">
            <w:pPr>
              <w:spacing w:before="0" w:after="0" w:line="259" w:lineRule="auto"/>
            </w:pPr>
            <w:r>
              <w:rPr>
                <w:rFonts w:ascii="Arial Unicode MS" w:hAnsi="Arial Unicode MS" w:eastAsia="Arial Unicode MS"/>
                <w:b/>
                <w:color w:val="0B2545"/>
                <w:sz w:val="17"/>
              </w:rPr>
              <w:t>字段</w:t>
            </w:r>
          </w:p>
        </w:tc>
        <w:tc>
          <w:tcPr>
            <w:tcW w:w="6660" w:type="dxa"/>
            <w:shd w:val="clear" w:color="auto" w:fill="E8EEF5"/>
            <w:tcMar>
              <w:top w:w="80" w:type="dxa"/>
              <w:left w:w="120" w:type="dxa"/>
              <w:bottom w:w="80" w:type="dxa"/>
              <w:right w:w="120" w:type="dxa"/>
            </w:tcMar>
            <w:vAlign w:val="center"/>
          </w:tcPr>
          <w:p w14:paraId="73CCD3E3">
            <w:pPr>
              <w:spacing w:before="0" w:after="0" w:line="259" w:lineRule="auto"/>
            </w:pPr>
            <w:r>
              <w:rPr>
                <w:rFonts w:ascii="Arial Unicode MS" w:hAnsi="Arial Unicode MS" w:eastAsia="Arial Unicode MS"/>
                <w:b/>
                <w:color w:val="0B2545"/>
                <w:sz w:val="17"/>
              </w:rPr>
              <w:t>说明</w:t>
            </w:r>
          </w:p>
        </w:tc>
      </w:tr>
      <w:tr w14:paraId="18A5B75F">
        <w:tc>
          <w:tcPr>
            <w:tcW w:w="2700" w:type="dxa"/>
            <w:tcMar>
              <w:top w:w="80" w:type="dxa"/>
              <w:left w:w="120" w:type="dxa"/>
              <w:bottom w:w="80" w:type="dxa"/>
              <w:right w:w="120" w:type="dxa"/>
            </w:tcMar>
            <w:vAlign w:val="center"/>
          </w:tcPr>
          <w:p w14:paraId="6375DCF1">
            <w:pPr>
              <w:spacing w:before="0" w:after="0" w:line="259" w:lineRule="auto"/>
            </w:pPr>
            <w:r>
              <w:rPr>
                <w:rFonts w:ascii="Arial Unicode MS" w:hAnsi="Arial Unicode MS" w:eastAsia="Arial Unicode MS"/>
                <w:i/>
                <w:color w:val="263342"/>
                <w:sz w:val="17"/>
              </w:rPr>
              <w:t>id</w:t>
            </w:r>
          </w:p>
        </w:tc>
        <w:tc>
          <w:tcPr>
            <w:tcW w:w="6660" w:type="dxa"/>
            <w:tcMar>
              <w:top w:w="80" w:type="dxa"/>
              <w:left w:w="120" w:type="dxa"/>
              <w:bottom w:w="80" w:type="dxa"/>
              <w:right w:w="120" w:type="dxa"/>
            </w:tcMar>
            <w:vAlign w:val="center"/>
          </w:tcPr>
          <w:p w14:paraId="75DA8E95">
            <w:pPr>
              <w:spacing w:before="0" w:after="0" w:line="259" w:lineRule="auto"/>
            </w:pPr>
            <w:r>
              <w:rPr>
                <w:rFonts w:ascii="Arial Unicode MS" w:hAnsi="Arial Unicode MS" w:eastAsia="Arial Unicode MS"/>
                <w:color w:val="263342"/>
                <w:sz w:val="17"/>
              </w:rPr>
              <w:t>submission ID</w:t>
            </w:r>
          </w:p>
        </w:tc>
      </w:tr>
      <w:tr w14:paraId="7874A537">
        <w:tc>
          <w:tcPr>
            <w:tcW w:w="2700" w:type="dxa"/>
            <w:tcMar>
              <w:top w:w="80" w:type="dxa"/>
              <w:left w:w="120" w:type="dxa"/>
              <w:bottom w:w="80" w:type="dxa"/>
              <w:right w:w="120" w:type="dxa"/>
            </w:tcMar>
            <w:vAlign w:val="center"/>
          </w:tcPr>
          <w:p w14:paraId="2020D3F3">
            <w:pPr>
              <w:spacing w:before="0" w:after="0" w:line="259" w:lineRule="auto"/>
            </w:pPr>
            <w:r>
              <w:rPr>
                <w:rFonts w:ascii="Arial Unicode MS" w:hAnsi="Arial Unicode MS" w:eastAsia="Arial Unicode MS"/>
                <w:i/>
                <w:color w:val="263342"/>
                <w:sz w:val="17"/>
              </w:rPr>
              <w:t>user_id</w:t>
            </w:r>
          </w:p>
        </w:tc>
        <w:tc>
          <w:tcPr>
            <w:tcW w:w="6660" w:type="dxa"/>
            <w:tcMar>
              <w:top w:w="80" w:type="dxa"/>
              <w:left w:w="120" w:type="dxa"/>
              <w:bottom w:w="80" w:type="dxa"/>
              <w:right w:w="120" w:type="dxa"/>
            </w:tcMar>
            <w:vAlign w:val="center"/>
          </w:tcPr>
          <w:p w14:paraId="0C4A9D49">
            <w:pPr>
              <w:spacing w:before="0" w:after="0" w:line="259" w:lineRule="auto"/>
            </w:pPr>
            <w:r>
              <w:rPr>
                <w:rFonts w:ascii="Arial Unicode MS" w:hAnsi="Arial Unicode MS" w:eastAsia="Arial Unicode MS"/>
                <w:color w:val="263342"/>
                <w:sz w:val="17"/>
              </w:rPr>
              <w:t>用户 ID</w:t>
            </w:r>
          </w:p>
        </w:tc>
      </w:tr>
      <w:tr w14:paraId="00B332D2">
        <w:tc>
          <w:tcPr>
            <w:tcW w:w="2700" w:type="dxa"/>
            <w:tcMar>
              <w:top w:w="80" w:type="dxa"/>
              <w:left w:w="120" w:type="dxa"/>
              <w:bottom w:w="80" w:type="dxa"/>
              <w:right w:w="120" w:type="dxa"/>
            </w:tcMar>
            <w:vAlign w:val="center"/>
          </w:tcPr>
          <w:p w14:paraId="499E4A02">
            <w:pPr>
              <w:spacing w:before="0" w:after="0" w:line="259" w:lineRule="auto"/>
            </w:pPr>
            <w:r>
              <w:rPr>
                <w:rFonts w:ascii="Arial Unicode MS" w:hAnsi="Arial Unicode MS" w:eastAsia="Arial Unicode MS"/>
                <w:i/>
                <w:color w:val="263342"/>
                <w:sz w:val="17"/>
              </w:rPr>
              <w:t>questionnaire_version_id</w:t>
            </w:r>
          </w:p>
        </w:tc>
        <w:tc>
          <w:tcPr>
            <w:tcW w:w="6660" w:type="dxa"/>
            <w:tcMar>
              <w:top w:w="80" w:type="dxa"/>
              <w:left w:w="120" w:type="dxa"/>
              <w:bottom w:w="80" w:type="dxa"/>
              <w:right w:w="120" w:type="dxa"/>
            </w:tcMar>
            <w:vAlign w:val="center"/>
          </w:tcPr>
          <w:p w14:paraId="23308AD3">
            <w:pPr>
              <w:spacing w:before="0" w:after="0" w:line="259" w:lineRule="auto"/>
            </w:pPr>
            <w:r>
              <w:rPr>
                <w:rFonts w:ascii="Arial Unicode MS" w:hAnsi="Arial Unicode MS" w:eastAsia="Arial Unicode MS"/>
                <w:color w:val="263342"/>
                <w:sz w:val="17"/>
              </w:rPr>
              <w:t>本次作答版本</w:t>
            </w:r>
          </w:p>
        </w:tc>
      </w:tr>
      <w:tr w14:paraId="50D4B2F1">
        <w:tc>
          <w:tcPr>
            <w:tcW w:w="2700" w:type="dxa"/>
            <w:tcMar>
              <w:top w:w="80" w:type="dxa"/>
              <w:left w:w="120" w:type="dxa"/>
              <w:bottom w:w="80" w:type="dxa"/>
              <w:right w:w="120" w:type="dxa"/>
            </w:tcMar>
            <w:vAlign w:val="center"/>
          </w:tcPr>
          <w:p w14:paraId="112AA942">
            <w:pPr>
              <w:spacing w:before="0" w:after="0" w:line="259" w:lineRule="auto"/>
            </w:pPr>
            <w:r>
              <w:rPr>
                <w:rFonts w:ascii="Arial Unicode MS" w:hAnsi="Arial Unicode MS" w:eastAsia="Arial Unicode MS"/>
                <w:i/>
                <w:color w:val="263342"/>
                <w:sz w:val="17"/>
              </w:rPr>
              <w:t>status</w:t>
            </w:r>
          </w:p>
        </w:tc>
        <w:tc>
          <w:tcPr>
            <w:tcW w:w="6660" w:type="dxa"/>
            <w:tcMar>
              <w:top w:w="80" w:type="dxa"/>
              <w:left w:w="120" w:type="dxa"/>
              <w:bottom w:w="80" w:type="dxa"/>
              <w:right w:w="120" w:type="dxa"/>
            </w:tcMar>
            <w:vAlign w:val="center"/>
          </w:tcPr>
          <w:p w14:paraId="375BE538">
            <w:pPr>
              <w:spacing w:before="0" w:after="0" w:line="259" w:lineRule="auto"/>
            </w:pPr>
            <w:r>
              <w:rPr>
                <w:rFonts w:ascii="Arial Unicode MS" w:hAnsi="Arial Unicode MS" w:eastAsia="Arial Unicode MS"/>
                <w:i/>
                <w:color w:val="263342"/>
                <w:sz w:val="17"/>
              </w:rPr>
              <w:t>draft</w:t>
            </w:r>
            <w:r>
              <w:rPr>
                <w:rFonts w:ascii="Arial Unicode MS" w:hAnsi="Arial Unicode MS" w:eastAsia="Arial Unicode MS"/>
                <w:color w:val="263342"/>
                <w:sz w:val="17"/>
              </w:rPr>
              <w:t>、</w:t>
            </w:r>
            <w:r>
              <w:rPr>
                <w:rFonts w:ascii="Arial Unicode MS" w:hAnsi="Arial Unicode MS" w:eastAsia="Arial Unicode MS"/>
                <w:i/>
                <w:color w:val="263342"/>
                <w:sz w:val="17"/>
              </w:rPr>
              <w:t>validating</w:t>
            </w:r>
            <w:r>
              <w:rPr>
                <w:rFonts w:ascii="Arial Unicode MS" w:hAnsi="Arial Unicode MS" w:eastAsia="Arial Unicode MS"/>
                <w:color w:val="263342"/>
                <w:sz w:val="17"/>
              </w:rPr>
              <w:t>、</w:t>
            </w:r>
            <w:r>
              <w:rPr>
                <w:rFonts w:ascii="Arial Unicode MS" w:hAnsi="Arial Unicode MS" w:eastAsia="Arial Unicode MS"/>
                <w:i/>
                <w:color w:val="263342"/>
                <w:sz w:val="17"/>
              </w:rPr>
              <w:t>submitted</w:t>
            </w:r>
            <w:r>
              <w:rPr>
                <w:rFonts w:ascii="Arial Unicode MS" w:hAnsi="Arial Unicode MS" w:eastAsia="Arial Unicode MS"/>
                <w:color w:val="263342"/>
                <w:sz w:val="17"/>
              </w:rPr>
              <w:t>、</w:t>
            </w:r>
            <w:r>
              <w:rPr>
                <w:rFonts w:ascii="Arial Unicode MS" w:hAnsi="Arial Unicode MS" w:eastAsia="Arial Unicode MS"/>
                <w:i/>
                <w:color w:val="263342"/>
                <w:sz w:val="17"/>
              </w:rPr>
              <w:t>blocked</w:t>
            </w:r>
            <w:r>
              <w:rPr>
                <w:rFonts w:ascii="Arial Unicode MS" w:hAnsi="Arial Unicode MS" w:eastAsia="Arial Unicode MS"/>
                <w:color w:val="263342"/>
                <w:sz w:val="17"/>
              </w:rPr>
              <w:t>、</w:t>
            </w:r>
            <w:r>
              <w:rPr>
                <w:rFonts w:ascii="Arial Unicode MS" w:hAnsi="Arial Unicode MS" w:eastAsia="Arial Unicode MS"/>
                <w:i/>
                <w:color w:val="263342"/>
                <w:sz w:val="17"/>
              </w:rPr>
              <w:t>superseded</w:t>
            </w:r>
          </w:p>
        </w:tc>
      </w:tr>
      <w:tr w14:paraId="70804A0D">
        <w:tc>
          <w:tcPr>
            <w:tcW w:w="2700" w:type="dxa"/>
            <w:tcMar>
              <w:top w:w="80" w:type="dxa"/>
              <w:left w:w="120" w:type="dxa"/>
              <w:bottom w:w="80" w:type="dxa"/>
              <w:right w:w="120" w:type="dxa"/>
            </w:tcMar>
            <w:vAlign w:val="center"/>
          </w:tcPr>
          <w:p w14:paraId="19D4F634">
            <w:pPr>
              <w:spacing w:before="0" w:after="0" w:line="259" w:lineRule="auto"/>
            </w:pPr>
            <w:r>
              <w:rPr>
                <w:rFonts w:ascii="Arial Unicode MS" w:hAnsi="Arial Unicode MS" w:eastAsia="Arial Unicode MS"/>
                <w:i/>
                <w:color w:val="263342"/>
                <w:sz w:val="17"/>
              </w:rPr>
              <w:t>revision</w:t>
            </w:r>
          </w:p>
        </w:tc>
        <w:tc>
          <w:tcPr>
            <w:tcW w:w="6660" w:type="dxa"/>
            <w:tcMar>
              <w:top w:w="80" w:type="dxa"/>
              <w:left w:w="120" w:type="dxa"/>
              <w:bottom w:w="80" w:type="dxa"/>
              <w:right w:w="120" w:type="dxa"/>
            </w:tcMar>
            <w:vAlign w:val="center"/>
          </w:tcPr>
          <w:p w14:paraId="737B9523">
            <w:pPr>
              <w:spacing w:before="0" w:after="0" w:line="259" w:lineRule="auto"/>
            </w:pPr>
            <w:r>
              <w:rPr>
                <w:rFonts w:ascii="Arial Unicode MS" w:hAnsi="Arial Unicode MS" w:eastAsia="Arial Unicode MS"/>
                <w:color w:val="263342"/>
                <w:sz w:val="17"/>
              </w:rPr>
              <w:t xml:space="preserve">乐观锁版本，PATCH 必须带 </w:t>
            </w:r>
            <w:r>
              <w:rPr>
                <w:rFonts w:ascii="Arial Unicode MS" w:hAnsi="Arial Unicode MS" w:eastAsia="Arial Unicode MS"/>
                <w:i/>
                <w:color w:val="263342"/>
                <w:sz w:val="17"/>
              </w:rPr>
              <w:t>If-Match</w:t>
            </w:r>
          </w:p>
        </w:tc>
      </w:tr>
      <w:tr w14:paraId="3DC02CD1">
        <w:tc>
          <w:tcPr>
            <w:tcW w:w="2700" w:type="dxa"/>
            <w:tcMar>
              <w:top w:w="80" w:type="dxa"/>
              <w:left w:w="120" w:type="dxa"/>
              <w:bottom w:w="80" w:type="dxa"/>
              <w:right w:w="120" w:type="dxa"/>
            </w:tcMar>
            <w:vAlign w:val="center"/>
          </w:tcPr>
          <w:p w14:paraId="2F40A67F">
            <w:pPr>
              <w:spacing w:before="0" w:after="0" w:line="259" w:lineRule="auto"/>
            </w:pPr>
            <w:r>
              <w:rPr>
                <w:rFonts w:ascii="Arial Unicode MS" w:hAnsi="Arial Unicode MS" w:eastAsia="Arial Unicode MS"/>
                <w:i/>
                <w:color w:val="263342"/>
                <w:sz w:val="17"/>
              </w:rPr>
              <w:t>answers_snapshot</w:t>
            </w:r>
          </w:p>
        </w:tc>
        <w:tc>
          <w:tcPr>
            <w:tcW w:w="6660" w:type="dxa"/>
            <w:tcMar>
              <w:top w:w="80" w:type="dxa"/>
              <w:left w:w="120" w:type="dxa"/>
              <w:bottom w:w="80" w:type="dxa"/>
              <w:right w:w="120" w:type="dxa"/>
            </w:tcMar>
            <w:vAlign w:val="center"/>
          </w:tcPr>
          <w:p w14:paraId="09EDEF6A">
            <w:pPr>
              <w:spacing w:before="0" w:after="0" w:line="259" w:lineRule="auto"/>
            </w:pPr>
            <w:r>
              <w:rPr>
                <w:rFonts w:ascii="Arial Unicode MS" w:hAnsi="Arial Unicode MS" w:eastAsia="Arial Unicode MS"/>
                <w:color w:val="263342"/>
                <w:sz w:val="17"/>
              </w:rPr>
              <w:t>jsonb；提交时不可变快照</w:t>
            </w:r>
          </w:p>
        </w:tc>
      </w:tr>
      <w:tr w14:paraId="3E00D0E1">
        <w:tc>
          <w:tcPr>
            <w:tcW w:w="2700" w:type="dxa"/>
            <w:tcMar>
              <w:top w:w="80" w:type="dxa"/>
              <w:left w:w="120" w:type="dxa"/>
              <w:bottom w:w="80" w:type="dxa"/>
              <w:right w:w="120" w:type="dxa"/>
            </w:tcMar>
            <w:vAlign w:val="center"/>
          </w:tcPr>
          <w:p w14:paraId="7BB175C9">
            <w:pPr>
              <w:spacing w:before="0" w:after="0" w:line="259" w:lineRule="auto"/>
            </w:pPr>
            <w:r>
              <w:rPr>
                <w:rFonts w:ascii="Arial Unicode MS" w:hAnsi="Arial Unicode MS" w:eastAsia="Arial Unicode MS"/>
                <w:i/>
                <w:color w:val="263342"/>
                <w:sz w:val="17"/>
              </w:rPr>
              <w:t>completion_percent</w:t>
            </w:r>
          </w:p>
        </w:tc>
        <w:tc>
          <w:tcPr>
            <w:tcW w:w="6660" w:type="dxa"/>
            <w:tcMar>
              <w:top w:w="80" w:type="dxa"/>
              <w:left w:w="120" w:type="dxa"/>
              <w:bottom w:w="80" w:type="dxa"/>
              <w:right w:w="120" w:type="dxa"/>
            </w:tcMar>
            <w:vAlign w:val="center"/>
          </w:tcPr>
          <w:p w14:paraId="0B375651">
            <w:pPr>
              <w:spacing w:before="0" w:after="0" w:line="259" w:lineRule="auto"/>
            </w:pPr>
            <w:r>
              <w:rPr>
                <w:rFonts w:ascii="Arial Unicode MS" w:hAnsi="Arial Unicode MS" w:eastAsia="Arial Unicode MS"/>
                <w:color w:val="263342"/>
                <w:sz w:val="17"/>
              </w:rPr>
              <w:t>展示进度，不作为业务事实</w:t>
            </w:r>
          </w:p>
        </w:tc>
      </w:tr>
      <w:tr w14:paraId="2473370B">
        <w:tc>
          <w:tcPr>
            <w:tcW w:w="2700" w:type="dxa"/>
            <w:tcMar>
              <w:top w:w="80" w:type="dxa"/>
              <w:left w:w="120" w:type="dxa"/>
              <w:bottom w:w="80" w:type="dxa"/>
              <w:right w:w="120" w:type="dxa"/>
            </w:tcMar>
            <w:vAlign w:val="center"/>
          </w:tcPr>
          <w:p w14:paraId="72ECF332">
            <w:pPr>
              <w:spacing w:before="0" w:after="0" w:line="259" w:lineRule="auto"/>
            </w:pPr>
            <w:r>
              <w:rPr>
                <w:rFonts w:ascii="Arial Unicode MS" w:hAnsi="Arial Unicode MS" w:eastAsia="Arial Unicode MS"/>
                <w:i/>
                <w:color w:val="263342"/>
                <w:sz w:val="17"/>
              </w:rPr>
              <w:t>started_at</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submitted_at</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created_at</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updated_at</w:t>
            </w:r>
          </w:p>
        </w:tc>
        <w:tc>
          <w:tcPr>
            <w:tcW w:w="6660" w:type="dxa"/>
            <w:tcMar>
              <w:top w:w="80" w:type="dxa"/>
              <w:left w:w="120" w:type="dxa"/>
              <w:bottom w:w="80" w:type="dxa"/>
              <w:right w:w="120" w:type="dxa"/>
            </w:tcMar>
            <w:vAlign w:val="center"/>
          </w:tcPr>
          <w:p w14:paraId="52945B33">
            <w:pPr>
              <w:spacing w:before="0" w:after="0" w:line="259" w:lineRule="auto"/>
            </w:pPr>
            <w:r>
              <w:rPr>
                <w:rFonts w:ascii="Arial Unicode MS" w:hAnsi="Arial Unicode MS" w:eastAsia="Arial Unicode MS"/>
                <w:color w:val="263342"/>
                <w:sz w:val="17"/>
              </w:rPr>
              <w:t>时间</w:t>
            </w:r>
          </w:p>
        </w:tc>
      </w:tr>
      <w:tr w14:paraId="510147BA">
        <w:tc>
          <w:tcPr>
            <w:tcW w:w="2700" w:type="dxa"/>
            <w:tcMar>
              <w:top w:w="80" w:type="dxa"/>
              <w:left w:w="120" w:type="dxa"/>
              <w:bottom w:w="80" w:type="dxa"/>
              <w:right w:w="120" w:type="dxa"/>
            </w:tcMar>
            <w:vAlign w:val="center"/>
          </w:tcPr>
          <w:p w14:paraId="5737C476">
            <w:pPr>
              <w:spacing w:before="0" w:after="0" w:line="259" w:lineRule="auto"/>
            </w:pPr>
            <w:r>
              <w:rPr>
                <w:rFonts w:ascii="Arial Unicode MS" w:hAnsi="Arial Unicode MS" w:eastAsia="Arial Unicode MS"/>
                <w:i/>
                <w:color w:val="263342"/>
                <w:sz w:val="17"/>
              </w:rPr>
              <w:t>idempotency_key</w:t>
            </w:r>
          </w:p>
        </w:tc>
        <w:tc>
          <w:tcPr>
            <w:tcW w:w="6660" w:type="dxa"/>
            <w:tcMar>
              <w:top w:w="80" w:type="dxa"/>
              <w:left w:w="120" w:type="dxa"/>
              <w:bottom w:w="80" w:type="dxa"/>
              <w:right w:w="120" w:type="dxa"/>
            </w:tcMar>
            <w:vAlign w:val="center"/>
          </w:tcPr>
          <w:p w14:paraId="74BB4572">
            <w:pPr>
              <w:spacing w:before="0" w:after="0" w:line="259" w:lineRule="auto"/>
            </w:pPr>
            <w:r>
              <w:rPr>
                <w:rFonts w:ascii="Arial Unicode MS" w:hAnsi="Arial Unicode MS" w:eastAsia="Arial Unicode MS"/>
                <w:color w:val="263342"/>
                <w:sz w:val="17"/>
              </w:rPr>
              <w:t>提交幂等键；同用户同版本唯一</w:t>
            </w:r>
          </w:p>
        </w:tc>
      </w:tr>
    </w:tbl>
    <w:p w14:paraId="771295BB">
      <w:pPr>
        <w:spacing w:after="20"/>
      </w:pPr>
    </w:p>
    <w:p w14:paraId="42F53BDC">
      <w:pPr>
        <w:keepLines w:val="0"/>
      </w:pPr>
      <w:r>
        <w:rPr>
          <w:rFonts w:ascii="Arial Unicode MS" w:hAnsi="Arial Unicode MS" w:eastAsia="Arial Unicode MS"/>
          <w:i/>
          <w:color w:val="1F2937"/>
          <w:sz w:val="21"/>
        </w:rPr>
        <w:t>quiz_answers</w:t>
      </w:r>
      <w:r>
        <w:rPr>
          <w:rFonts w:ascii="Arial Unicode MS" w:hAnsi="Arial Unicode MS" w:eastAsia="Arial Unicode MS"/>
          <w:color w:val="1F2937"/>
          <w:sz w:val="21"/>
        </w:rPr>
        <w:t>：</w:t>
      </w:r>
    </w:p>
    <w:tbl>
      <w:tblPr>
        <w:tblStyle w:val="32"/>
        <w:tblW w:w="9360" w:type="dxa"/>
        <w:tblInd w:w="120" w:type="dxa"/>
        <w:tblLayout w:type="fixed"/>
        <w:tblCellMar>
          <w:top w:w="0" w:type="dxa"/>
          <w:left w:w="108" w:type="dxa"/>
          <w:bottom w:w="0" w:type="dxa"/>
          <w:right w:w="108" w:type="dxa"/>
        </w:tblCellMar>
      </w:tblPr>
      <w:tblGrid>
        <w:gridCol w:w="2700"/>
        <w:gridCol w:w="6660"/>
      </w:tblGrid>
      <w:tr w14:paraId="13D805B3">
        <w:trPr>
          <w:tblHeader/>
        </w:trPr>
        <w:tc>
          <w:tcPr>
            <w:tcW w:w="2700" w:type="dxa"/>
            <w:shd w:val="clear" w:color="auto" w:fill="E8EEF5"/>
            <w:tcMar>
              <w:top w:w="80" w:type="dxa"/>
              <w:left w:w="120" w:type="dxa"/>
              <w:bottom w:w="80" w:type="dxa"/>
              <w:right w:w="120" w:type="dxa"/>
            </w:tcMar>
            <w:vAlign w:val="center"/>
          </w:tcPr>
          <w:p w14:paraId="120617CC">
            <w:pPr>
              <w:spacing w:before="0" w:after="0" w:line="259" w:lineRule="auto"/>
            </w:pPr>
            <w:r>
              <w:rPr>
                <w:rFonts w:ascii="Arial Unicode MS" w:hAnsi="Arial Unicode MS" w:eastAsia="Arial Unicode MS"/>
                <w:b/>
                <w:color w:val="0B2545"/>
                <w:sz w:val="17"/>
              </w:rPr>
              <w:t>字段</w:t>
            </w:r>
          </w:p>
        </w:tc>
        <w:tc>
          <w:tcPr>
            <w:tcW w:w="6660" w:type="dxa"/>
            <w:shd w:val="clear" w:color="auto" w:fill="E8EEF5"/>
            <w:tcMar>
              <w:top w:w="80" w:type="dxa"/>
              <w:left w:w="120" w:type="dxa"/>
              <w:bottom w:w="80" w:type="dxa"/>
              <w:right w:w="120" w:type="dxa"/>
            </w:tcMar>
            <w:vAlign w:val="center"/>
          </w:tcPr>
          <w:p w14:paraId="39ABB2EA">
            <w:pPr>
              <w:spacing w:before="0" w:after="0" w:line="259" w:lineRule="auto"/>
            </w:pPr>
            <w:r>
              <w:rPr>
                <w:rFonts w:ascii="Arial Unicode MS" w:hAnsi="Arial Unicode MS" w:eastAsia="Arial Unicode MS"/>
                <w:b/>
                <w:color w:val="0B2545"/>
                <w:sz w:val="17"/>
              </w:rPr>
              <w:t>说明</w:t>
            </w:r>
          </w:p>
        </w:tc>
      </w:tr>
      <w:tr w14:paraId="146F598D">
        <w:tc>
          <w:tcPr>
            <w:tcW w:w="2700" w:type="dxa"/>
            <w:tcMar>
              <w:top w:w="80" w:type="dxa"/>
              <w:left w:w="120" w:type="dxa"/>
              <w:bottom w:w="80" w:type="dxa"/>
              <w:right w:w="120" w:type="dxa"/>
            </w:tcMar>
            <w:vAlign w:val="center"/>
          </w:tcPr>
          <w:p w14:paraId="6AE3AEE2">
            <w:pPr>
              <w:spacing w:before="0" w:after="0" w:line="259" w:lineRule="auto"/>
            </w:pPr>
            <w:r>
              <w:rPr>
                <w:rFonts w:ascii="Arial Unicode MS" w:hAnsi="Arial Unicode MS" w:eastAsia="Arial Unicode MS"/>
                <w:i/>
                <w:color w:val="263342"/>
                <w:sz w:val="17"/>
              </w:rPr>
              <w:t>submission_id</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question_id</w:t>
            </w:r>
          </w:p>
        </w:tc>
        <w:tc>
          <w:tcPr>
            <w:tcW w:w="6660" w:type="dxa"/>
            <w:tcMar>
              <w:top w:w="80" w:type="dxa"/>
              <w:left w:w="120" w:type="dxa"/>
              <w:bottom w:w="80" w:type="dxa"/>
              <w:right w:w="120" w:type="dxa"/>
            </w:tcMar>
            <w:vAlign w:val="center"/>
          </w:tcPr>
          <w:p w14:paraId="52D01479">
            <w:pPr>
              <w:spacing w:before="0" w:after="0" w:line="259" w:lineRule="auto"/>
            </w:pPr>
            <w:r>
              <w:rPr>
                <w:rFonts w:ascii="Arial Unicode MS" w:hAnsi="Arial Unicode MS" w:eastAsia="Arial Unicode MS"/>
                <w:color w:val="263342"/>
                <w:sz w:val="17"/>
              </w:rPr>
              <w:t>复合关系</w:t>
            </w:r>
          </w:p>
        </w:tc>
      </w:tr>
      <w:tr w14:paraId="2D304D97">
        <w:tc>
          <w:tcPr>
            <w:tcW w:w="2700" w:type="dxa"/>
            <w:tcMar>
              <w:top w:w="80" w:type="dxa"/>
              <w:left w:w="120" w:type="dxa"/>
              <w:bottom w:w="80" w:type="dxa"/>
              <w:right w:w="120" w:type="dxa"/>
            </w:tcMar>
            <w:vAlign w:val="center"/>
          </w:tcPr>
          <w:p w14:paraId="630859A4">
            <w:pPr>
              <w:spacing w:before="0" w:after="0" w:line="259" w:lineRule="auto"/>
            </w:pPr>
            <w:r>
              <w:rPr>
                <w:rFonts w:ascii="Arial Unicode MS" w:hAnsi="Arial Unicode MS" w:eastAsia="Arial Unicode MS"/>
                <w:i/>
                <w:color w:val="263342"/>
                <w:sz w:val="17"/>
              </w:rPr>
              <w:t>question_key</w:t>
            </w:r>
          </w:p>
        </w:tc>
        <w:tc>
          <w:tcPr>
            <w:tcW w:w="6660" w:type="dxa"/>
            <w:tcMar>
              <w:top w:w="80" w:type="dxa"/>
              <w:left w:w="120" w:type="dxa"/>
              <w:bottom w:w="80" w:type="dxa"/>
              <w:right w:w="120" w:type="dxa"/>
            </w:tcMar>
            <w:vAlign w:val="center"/>
          </w:tcPr>
          <w:p w14:paraId="127310AA">
            <w:pPr>
              <w:spacing w:before="0" w:after="0" w:line="259" w:lineRule="auto"/>
            </w:pPr>
            <w:r>
              <w:rPr>
                <w:rFonts w:ascii="Arial Unicode MS" w:hAnsi="Arial Unicode MS" w:eastAsia="Arial Unicode MS"/>
                <w:color w:val="263342"/>
                <w:sz w:val="17"/>
              </w:rPr>
              <w:t>冗余快照，便于审计</w:t>
            </w:r>
          </w:p>
        </w:tc>
      </w:tr>
      <w:tr w14:paraId="505F6FB8">
        <w:tc>
          <w:tcPr>
            <w:tcW w:w="2700" w:type="dxa"/>
            <w:tcMar>
              <w:top w:w="80" w:type="dxa"/>
              <w:left w:w="120" w:type="dxa"/>
              <w:bottom w:w="80" w:type="dxa"/>
              <w:right w:w="120" w:type="dxa"/>
            </w:tcMar>
            <w:vAlign w:val="center"/>
          </w:tcPr>
          <w:p w14:paraId="358527B7">
            <w:pPr>
              <w:spacing w:before="0" w:after="0" w:line="259" w:lineRule="auto"/>
            </w:pPr>
            <w:r>
              <w:rPr>
                <w:rFonts w:ascii="Arial Unicode MS" w:hAnsi="Arial Unicode MS" w:eastAsia="Arial Unicode MS"/>
                <w:i/>
                <w:color w:val="263342"/>
                <w:sz w:val="17"/>
              </w:rPr>
              <w:t>value_json</w:t>
            </w:r>
          </w:p>
        </w:tc>
        <w:tc>
          <w:tcPr>
            <w:tcW w:w="6660" w:type="dxa"/>
            <w:tcMar>
              <w:top w:w="80" w:type="dxa"/>
              <w:left w:w="120" w:type="dxa"/>
              <w:bottom w:w="80" w:type="dxa"/>
              <w:right w:w="120" w:type="dxa"/>
            </w:tcMar>
            <w:vAlign w:val="center"/>
          </w:tcPr>
          <w:p w14:paraId="111CFB7E">
            <w:pPr>
              <w:spacing w:before="0" w:after="0" w:line="259" w:lineRule="auto"/>
            </w:pPr>
            <w:r>
              <w:rPr>
                <w:rFonts w:ascii="Arial Unicode MS" w:hAnsi="Arial Unicode MS" w:eastAsia="Arial Unicode MS"/>
                <w:color w:val="263342"/>
                <w:sz w:val="17"/>
              </w:rPr>
              <w:t>数字、日期、单选或多选值</w:t>
            </w:r>
          </w:p>
        </w:tc>
      </w:tr>
      <w:tr w14:paraId="13301A07">
        <w:tc>
          <w:tcPr>
            <w:tcW w:w="2700" w:type="dxa"/>
            <w:tcMar>
              <w:top w:w="80" w:type="dxa"/>
              <w:left w:w="120" w:type="dxa"/>
              <w:bottom w:w="80" w:type="dxa"/>
              <w:right w:w="120" w:type="dxa"/>
            </w:tcMar>
            <w:vAlign w:val="center"/>
          </w:tcPr>
          <w:p w14:paraId="4965C383">
            <w:pPr>
              <w:spacing w:before="0" w:after="0" w:line="259" w:lineRule="auto"/>
            </w:pPr>
            <w:r>
              <w:rPr>
                <w:rFonts w:ascii="Arial Unicode MS" w:hAnsi="Arial Unicode MS" w:eastAsia="Arial Unicode MS"/>
                <w:i/>
                <w:color w:val="263342"/>
                <w:sz w:val="17"/>
              </w:rPr>
              <w:t>is_skipped</w:t>
            </w:r>
          </w:p>
        </w:tc>
        <w:tc>
          <w:tcPr>
            <w:tcW w:w="6660" w:type="dxa"/>
            <w:tcMar>
              <w:top w:w="80" w:type="dxa"/>
              <w:left w:w="120" w:type="dxa"/>
              <w:bottom w:w="80" w:type="dxa"/>
              <w:right w:w="120" w:type="dxa"/>
            </w:tcMar>
            <w:vAlign w:val="center"/>
          </w:tcPr>
          <w:p w14:paraId="2CAD716F">
            <w:pPr>
              <w:spacing w:before="0" w:after="0" w:line="259" w:lineRule="auto"/>
            </w:pPr>
            <w:r>
              <w:rPr>
                <w:rFonts w:ascii="Arial Unicode MS" w:hAnsi="Arial Unicode MS" w:eastAsia="Arial Unicode MS"/>
                <w:color w:val="263342"/>
                <w:sz w:val="17"/>
              </w:rPr>
              <w:t>是否跳过</w:t>
            </w:r>
          </w:p>
        </w:tc>
      </w:tr>
      <w:tr w14:paraId="2134085D">
        <w:tc>
          <w:tcPr>
            <w:tcW w:w="2700" w:type="dxa"/>
            <w:tcMar>
              <w:top w:w="80" w:type="dxa"/>
              <w:left w:w="120" w:type="dxa"/>
              <w:bottom w:w="80" w:type="dxa"/>
              <w:right w:w="120" w:type="dxa"/>
            </w:tcMar>
            <w:vAlign w:val="center"/>
          </w:tcPr>
          <w:p w14:paraId="2577837E">
            <w:pPr>
              <w:spacing w:before="0" w:after="0" w:line="259" w:lineRule="auto"/>
            </w:pPr>
            <w:r>
              <w:rPr>
                <w:rFonts w:ascii="Arial Unicode MS" w:hAnsi="Arial Unicode MS" w:eastAsia="Arial Unicode MS"/>
                <w:i/>
                <w:color w:val="263342"/>
                <w:sz w:val="17"/>
              </w:rPr>
              <w:t>skip_reason</w:t>
            </w:r>
          </w:p>
        </w:tc>
        <w:tc>
          <w:tcPr>
            <w:tcW w:w="6660" w:type="dxa"/>
            <w:tcMar>
              <w:top w:w="80" w:type="dxa"/>
              <w:left w:w="120" w:type="dxa"/>
              <w:bottom w:w="80" w:type="dxa"/>
              <w:right w:w="120" w:type="dxa"/>
            </w:tcMar>
            <w:vAlign w:val="center"/>
          </w:tcPr>
          <w:p w14:paraId="5B038B73">
            <w:pPr>
              <w:spacing w:before="0" w:after="0" w:line="259" w:lineRule="auto"/>
            </w:pPr>
            <w:r>
              <w:rPr>
                <w:rFonts w:ascii="Arial Unicode MS" w:hAnsi="Arial Unicode MS" w:eastAsia="Arial Unicode MS"/>
                <w:i/>
                <w:color w:val="263342"/>
                <w:sz w:val="17"/>
              </w:rPr>
              <w:t>unknown</w:t>
            </w:r>
            <w:r>
              <w:rPr>
                <w:rFonts w:ascii="Arial Unicode MS" w:hAnsi="Arial Unicode MS" w:eastAsia="Arial Unicode MS"/>
                <w:color w:val="263342"/>
                <w:sz w:val="17"/>
              </w:rPr>
              <w:t>、</w:t>
            </w:r>
            <w:r>
              <w:rPr>
                <w:rFonts w:ascii="Arial Unicode MS" w:hAnsi="Arial Unicode MS" w:eastAsia="Arial Unicode MS"/>
                <w:i/>
                <w:color w:val="263342"/>
                <w:sz w:val="17"/>
              </w:rPr>
              <w:t>prefer_not_to_answer</w:t>
            </w:r>
            <w:r>
              <w:rPr>
                <w:rFonts w:ascii="Arial Unicode MS" w:hAnsi="Arial Unicode MS" w:eastAsia="Arial Unicode MS"/>
                <w:color w:val="263342"/>
                <w:sz w:val="17"/>
              </w:rPr>
              <w:t>、</w:t>
            </w:r>
            <w:r>
              <w:rPr>
                <w:rFonts w:ascii="Arial Unicode MS" w:hAnsi="Arial Unicode MS" w:eastAsia="Arial Unicode MS"/>
                <w:i/>
                <w:color w:val="263342"/>
                <w:sz w:val="17"/>
              </w:rPr>
              <w:t>not_applicable</w:t>
            </w:r>
          </w:p>
        </w:tc>
      </w:tr>
      <w:tr w14:paraId="084F99EA">
        <w:tc>
          <w:tcPr>
            <w:tcW w:w="2700" w:type="dxa"/>
            <w:tcMar>
              <w:top w:w="80" w:type="dxa"/>
              <w:left w:w="120" w:type="dxa"/>
              <w:bottom w:w="80" w:type="dxa"/>
              <w:right w:w="120" w:type="dxa"/>
            </w:tcMar>
            <w:vAlign w:val="center"/>
          </w:tcPr>
          <w:p w14:paraId="395D2AFC">
            <w:pPr>
              <w:spacing w:before="0" w:after="0" w:line="259" w:lineRule="auto"/>
            </w:pPr>
            <w:r>
              <w:rPr>
                <w:rFonts w:ascii="Arial Unicode MS" w:hAnsi="Arial Unicode MS" w:eastAsia="Arial Unicode MS"/>
                <w:i/>
                <w:color w:val="263342"/>
                <w:sz w:val="17"/>
              </w:rPr>
              <w:t>answered_at</w:t>
            </w:r>
          </w:p>
        </w:tc>
        <w:tc>
          <w:tcPr>
            <w:tcW w:w="6660" w:type="dxa"/>
            <w:tcMar>
              <w:top w:w="80" w:type="dxa"/>
              <w:left w:w="120" w:type="dxa"/>
              <w:bottom w:w="80" w:type="dxa"/>
              <w:right w:w="120" w:type="dxa"/>
            </w:tcMar>
            <w:vAlign w:val="center"/>
          </w:tcPr>
          <w:p w14:paraId="3A308B64">
            <w:pPr>
              <w:spacing w:before="0" w:after="0" w:line="259" w:lineRule="auto"/>
            </w:pPr>
          </w:p>
        </w:tc>
      </w:tr>
    </w:tbl>
    <w:p w14:paraId="4DF9F275">
      <w:pPr>
        <w:spacing w:after="20"/>
      </w:pPr>
    </w:p>
    <w:p w14:paraId="7AFAB8EC">
      <w:pPr>
        <w:pStyle w:val="6"/>
      </w:pPr>
      <w:r>
        <w:rPr>
          <w:rFonts w:ascii="Arial Unicode MS" w:hAnsi="Arial Unicode MS" w:eastAsia="Arial Unicode MS"/>
          <w:i/>
          <w:color w:val="1F4D78"/>
          <w:sz w:val="22"/>
        </w:rPr>
        <w:t>user_training_profile_versions</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75980A7F">
        <w:trPr>
          <w:tblHeader/>
        </w:trPr>
        <w:tc>
          <w:tcPr>
            <w:tcW w:w="1900" w:type="dxa"/>
            <w:shd w:val="clear" w:color="auto" w:fill="E8EEF5"/>
            <w:tcMar>
              <w:top w:w="80" w:type="dxa"/>
              <w:left w:w="120" w:type="dxa"/>
              <w:bottom w:w="80" w:type="dxa"/>
              <w:right w:w="120" w:type="dxa"/>
            </w:tcMar>
            <w:vAlign w:val="center"/>
          </w:tcPr>
          <w:p w14:paraId="2AB13231">
            <w:pPr>
              <w:spacing w:before="0" w:after="0" w:line="259" w:lineRule="auto"/>
            </w:pPr>
            <w:r>
              <w:rPr>
                <w:rFonts w:ascii="Arial Unicode MS" w:hAnsi="Arial Unicode MS" w:eastAsia="Arial Unicode MS"/>
                <w:b/>
                <w:color w:val="0B2545"/>
                <w:sz w:val="17"/>
              </w:rPr>
              <w:t>字段</w:t>
            </w:r>
          </w:p>
        </w:tc>
        <w:tc>
          <w:tcPr>
            <w:tcW w:w="3500" w:type="dxa"/>
            <w:shd w:val="clear" w:color="auto" w:fill="E8EEF5"/>
            <w:tcMar>
              <w:top w:w="80" w:type="dxa"/>
              <w:left w:w="120" w:type="dxa"/>
              <w:bottom w:w="80" w:type="dxa"/>
              <w:right w:w="120" w:type="dxa"/>
            </w:tcMar>
            <w:vAlign w:val="center"/>
          </w:tcPr>
          <w:p w14:paraId="3483592D">
            <w:pPr>
              <w:spacing w:before="0" w:after="0" w:line="259" w:lineRule="auto"/>
            </w:pPr>
            <w:r>
              <w:rPr>
                <w:rFonts w:ascii="Arial Unicode MS" w:hAnsi="Arial Unicode MS" w:eastAsia="Arial Unicode MS"/>
                <w:b/>
                <w:color w:val="0B2545"/>
                <w:sz w:val="17"/>
              </w:rPr>
              <w:t>类型</w:t>
            </w:r>
          </w:p>
        </w:tc>
        <w:tc>
          <w:tcPr>
            <w:tcW w:w="3960" w:type="dxa"/>
            <w:shd w:val="clear" w:color="auto" w:fill="E8EEF5"/>
            <w:tcMar>
              <w:top w:w="80" w:type="dxa"/>
              <w:left w:w="120" w:type="dxa"/>
              <w:bottom w:w="80" w:type="dxa"/>
              <w:right w:w="120" w:type="dxa"/>
            </w:tcMar>
            <w:vAlign w:val="center"/>
          </w:tcPr>
          <w:p w14:paraId="586D3C02">
            <w:pPr>
              <w:spacing w:before="0" w:after="0" w:line="259" w:lineRule="auto"/>
            </w:pPr>
            <w:r>
              <w:rPr>
                <w:rFonts w:ascii="Arial Unicode MS" w:hAnsi="Arial Unicode MS" w:eastAsia="Arial Unicode MS"/>
                <w:b/>
                <w:color w:val="0B2545"/>
                <w:sz w:val="17"/>
              </w:rPr>
              <w:t>说明</w:t>
            </w:r>
          </w:p>
        </w:tc>
      </w:tr>
      <w:tr w14:paraId="4EB7CF87">
        <w:tc>
          <w:tcPr>
            <w:tcW w:w="1900" w:type="dxa"/>
            <w:tcMar>
              <w:top w:w="80" w:type="dxa"/>
              <w:left w:w="120" w:type="dxa"/>
              <w:bottom w:w="80" w:type="dxa"/>
              <w:right w:w="120" w:type="dxa"/>
            </w:tcMar>
            <w:vAlign w:val="center"/>
          </w:tcPr>
          <w:p w14:paraId="5D658D68">
            <w:pPr>
              <w:spacing w:before="0" w:after="0" w:line="259" w:lineRule="auto"/>
            </w:pPr>
            <w:r>
              <w:rPr>
                <w:rFonts w:ascii="Arial Unicode MS" w:hAnsi="Arial Unicode MS" w:eastAsia="Arial Unicode MS"/>
                <w:i/>
                <w:color w:val="263342"/>
                <w:sz w:val="17"/>
              </w:rPr>
              <w:t>id</w:t>
            </w:r>
          </w:p>
        </w:tc>
        <w:tc>
          <w:tcPr>
            <w:tcW w:w="3500" w:type="dxa"/>
            <w:tcMar>
              <w:top w:w="80" w:type="dxa"/>
              <w:left w:w="120" w:type="dxa"/>
              <w:bottom w:w="80" w:type="dxa"/>
              <w:right w:w="120" w:type="dxa"/>
            </w:tcMar>
            <w:vAlign w:val="center"/>
          </w:tcPr>
          <w:p w14:paraId="7C0EE48A">
            <w:pPr>
              <w:spacing w:before="0" w:after="0" w:line="259" w:lineRule="auto"/>
            </w:pPr>
            <w:r>
              <w:rPr>
                <w:rFonts w:ascii="Arial Unicode MS" w:hAnsi="Arial Unicode MS" w:eastAsia="Arial Unicode MS"/>
                <w:color w:val="263342"/>
                <w:sz w:val="17"/>
              </w:rPr>
              <w:t>uuid PK</w:t>
            </w:r>
          </w:p>
        </w:tc>
        <w:tc>
          <w:tcPr>
            <w:tcW w:w="3960" w:type="dxa"/>
            <w:tcMar>
              <w:top w:w="80" w:type="dxa"/>
              <w:left w:w="120" w:type="dxa"/>
              <w:bottom w:w="80" w:type="dxa"/>
              <w:right w:w="120" w:type="dxa"/>
            </w:tcMar>
            <w:vAlign w:val="center"/>
          </w:tcPr>
          <w:p w14:paraId="038585CD">
            <w:pPr>
              <w:spacing w:before="0" w:after="0" w:line="259" w:lineRule="auto"/>
            </w:pPr>
          </w:p>
        </w:tc>
      </w:tr>
      <w:tr w14:paraId="2C0C342D">
        <w:tc>
          <w:tcPr>
            <w:tcW w:w="1900" w:type="dxa"/>
            <w:tcMar>
              <w:top w:w="80" w:type="dxa"/>
              <w:left w:w="120" w:type="dxa"/>
              <w:bottom w:w="80" w:type="dxa"/>
              <w:right w:w="120" w:type="dxa"/>
            </w:tcMar>
            <w:vAlign w:val="center"/>
          </w:tcPr>
          <w:p w14:paraId="3881FDBB">
            <w:pPr>
              <w:spacing w:before="0" w:after="0" w:line="259" w:lineRule="auto"/>
            </w:pPr>
            <w:r>
              <w:rPr>
                <w:rFonts w:ascii="Arial Unicode MS" w:hAnsi="Arial Unicode MS" w:eastAsia="Arial Unicode MS"/>
                <w:i/>
                <w:color w:val="263342"/>
                <w:sz w:val="17"/>
              </w:rPr>
              <w:t>user_id</w:t>
            </w:r>
          </w:p>
        </w:tc>
        <w:tc>
          <w:tcPr>
            <w:tcW w:w="3500" w:type="dxa"/>
            <w:tcMar>
              <w:top w:w="80" w:type="dxa"/>
              <w:left w:w="120" w:type="dxa"/>
              <w:bottom w:w="80" w:type="dxa"/>
              <w:right w:w="120" w:type="dxa"/>
            </w:tcMar>
            <w:vAlign w:val="center"/>
          </w:tcPr>
          <w:p w14:paraId="70982A98">
            <w:pPr>
              <w:spacing w:before="0" w:after="0" w:line="259" w:lineRule="auto"/>
            </w:pPr>
            <w:r>
              <w:rPr>
                <w:rFonts w:ascii="Arial Unicode MS" w:hAnsi="Arial Unicode MS" w:eastAsia="Arial Unicode MS"/>
                <w:color w:val="263342"/>
                <w:sz w:val="17"/>
              </w:rPr>
              <w:t>uuid/bigint</w:t>
            </w:r>
          </w:p>
        </w:tc>
        <w:tc>
          <w:tcPr>
            <w:tcW w:w="3960" w:type="dxa"/>
            <w:tcMar>
              <w:top w:w="80" w:type="dxa"/>
              <w:left w:w="120" w:type="dxa"/>
              <w:bottom w:w="80" w:type="dxa"/>
              <w:right w:w="120" w:type="dxa"/>
            </w:tcMar>
            <w:vAlign w:val="center"/>
          </w:tcPr>
          <w:p w14:paraId="12E83619">
            <w:pPr>
              <w:spacing w:before="0" w:after="0" w:line="259" w:lineRule="auto"/>
            </w:pPr>
          </w:p>
        </w:tc>
      </w:tr>
      <w:tr w14:paraId="095629B8">
        <w:tc>
          <w:tcPr>
            <w:tcW w:w="1900" w:type="dxa"/>
            <w:tcMar>
              <w:top w:w="80" w:type="dxa"/>
              <w:left w:w="120" w:type="dxa"/>
              <w:bottom w:w="80" w:type="dxa"/>
              <w:right w:w="120" w:type="dxa"/>
            </w:tcMar>
            <w:vAlign w:val="center"/>
          </w:tcPr>
          <w:p w14:paraId="7FA58360">
            <w:pPr>
              <w:spacing w:before="0" w:after="0" w:line="259" w:lineRule="auto"/>
            </w:pPr>
            <w:r>
              <w:rPr>
                <w:rFonts w:ascii="Arial Unicode MS" w:hAnsi="Arial Unicode MS" w:eastAsia="Arial Unicode MS"/>
                <w:i/>
                <w:color w:val="263342"/>
                <w:sz w:val="17"/>
              </w:rPr>
              <w:t>version</w:t>
            </w:r>
          </w:p>
        </w:tc>
        <w:tc>
          <w:tcPr>
            <w:tcW w:w="3500" w:type="dxa"/>
            <w:tcMar>
              <w:top w:w="80" w:type="dxa"/>
              <w:left w:w="120" w:type="dxa"/>
              <w:bottom w:w="80" w:type="dxa"/>
              <w:right w:w="120" w:type="dxa"/>
            </w:tcMar>
            <w:vAlign w:val="center"/>
          </w:tcPr>
          <w:p w14:paraId="32EC0EF5">
            <w:pPr>
              <w:spacing w:before="0" w:after="0" w:line="259" w:lineRule="auto"/>
            </w:pPr>
            <w:r>
              <w:rPr>
                <w:rFonts w:ascii="Arial Unicode MS" w:hAnsi="Arial Unicode MS" w:eastAsia="Arial Unicode MS"/>
                <w:color w:val="263342"/>
                <w:sz w:val="17"/>
              </w:rPr>
              <w:t>varchar(32)</w:t>
            </w:r>
          </w:p>
        </w:tc>
        <w:tc>
          <w:tcPr>
            <w:tcW w:w="3960" w:type="dxa"/>
            <w:tcMar>
              <w:top w:w="80" w:type="dxa"/>
              <w:left w:w="120" w:type="dxa"/>
              <w:bottom w:w="80" w:type="dxa"/>
              <w:right w:w="120" w:type="dxa"/>
            </w:tcMar>
            <w:vAlign w:val="center"/>
          </w:tcPr>
          <w:p w14:paraId="6D2974E3">
            <w:pPr>
              <w:spacing w:before="0" w:after="0" w:line="259" w:lineRule="auto"/>
            </w:pPr>
            <w:r>
              <w:rPr>
                <w:rFonts w:ascii="Arial Unicode MS" w:hAnsi="Arial Unicode MS" w:eastAsia="Arial Unicode MS"/>
                <w:color w:val="263342"/>
                <w:sz w:val="17"/>
              </w:rPr>
              <w:t xml:space="preserve">用户内递增或 </w:t>
            </w:r>
            <w:r>
              <w:rPr>
                <w:rFonts w:ascii="Arial Unicode MS" w:hAnsi="Arial Unicode MS" w:eastAsia="Arial Unicode MS"/>
                <w:i/>
                <w:color w:val="263342"/>
                <w:sz w:val="17"/>
              </w:rPr>
              <w:t>utp_v1.0.0</w:t>
            </w:r>
          </w:p>
        </w:tc>
      </w:tr>
      <w:tr w14:paraId="7D1C77FB">
        <w:tc>
          <w:tcPr>
            <w:tcW w:w="1900" w:type="dxa"/>
            <w:tcMar>
              <w:top w:w="80" w:type="dxa"/>
              <w:left w:w="120" w:type="dxa"/>
              <w:bottom w:w="80" w:type="dxa"/>
              <w:right w:w="120" w:type="dxa"/>
            </w:tcMar>
            <w:vAlign w:val="center"/>
          </w:tcPr>
          <w:p w14:paraId="14DAA9BE">
            <w:pPr>
              <w:spacing w:before="0" w:after="0" w:line="259" w:lineRule="auto"/>
            </w:pPr>
            <w:r>
              <w:rPr>
                <w:rFonts w:ascii="Arial Unicode MS" w:hAnsi="Arial Unicode MS" w:eastAsia="Arial Unicode MS"/>
                <w:i/>
                <w:color w:val="263342"/>
                <w:sz w:val="17"/>
              </w:rPr>
              <w:t>source_submission_id</w:t>
            </w:r>
          </w:p>
        </w:tc>
        <w:tc>
          <w:tcPr>
            <w:tcW w:w="3500" w:type="dxa"/>
            <w:tcMar>
              <w:top w:w="80" w:type="dxa"/>
              <w:left w:w="120" w:type="dxa"/>
              <w:bottom w:w="80" w:type="dxa"/>
              <w:right w:w="120" w:type="dxa"/>
            </w:tcMar>
            <w:vAlign w:val="center"/>
          </w:tcPr>
          <w:p w14:paraId="08C3DB08">
            <w:pPr>
              <w:spacing w:before="0" w:after="0" w:line="259" w:lineRule="auto"/>
            </w:pPr>
            <w:r>
              <w:rPr>
                <w:rFonts w:ascii="Arial Unicode MS" w:hAnsi="Arial Unicode MS" w:eastAsia="Arial Unicode MS"/>
                <w:color w:val="263342"/>
                <w:sz w:val="17"/>
              </w:rPr>
              <w:t>uuid</w:t>
            </w:r>
          </w:p>
        </w:tc>
        <w:tc>
          <w:tcPr>
            <w:tcW w:w="3960" w:type="dxa"/>
            <w:tcMar>
              <w:top w:w="80" w:type="dxa"/>
              <w:left w:w="120" w:type="dxa"/>
              <w:bottom w:w="80" w:type="dxa"/>
              <w:right w:w="120" w:type="dxa"/>
            </w:tcMar>
            <w:vAlign w:val="center"/>
          </w:tcPr>
          <w:p w14:paraId="495B75C6">
            <w:pPr>
              <w:spacing w:before="0" w:after="0" w:line="259" w:lineRule="auto"/>
            </w:pPr>
            <w:r>
              <w:rPr>
                <w:rFonts w:ascii="Arial Unicode MS" w:hAnsi="Arial Unicode MS" w:eastAsia="Arial Unicode MS"/>
                <w:color w:val="263342"/>
                <w:sz w:val="17"/>
              </w:rPr>
              <w:t>原始问卷提交</w:t>
            </w:r>
          </w:p>
        </w:tc>
      </w:tr>
      <w:tr w14:paraId="774AC3B6">
        <w:tc>
          <w:tcPr>
            <w:tcW w:w="1900" w:type="dxa"/>
            <w:tcMar>
              <w:top w:w="80" w:type="dxa"/>
              <w:left w:w="120" w:type="dxa"/>
              <w:bottom w:w="80" w:type="dxa"/>
              <w:right w:w="120" w:type="dxa"/>
            </w:tcMar>
            <w:vAlign w:val="center"/>
          </w:tcPr>
          <w:p w14:paraId="4D290D8E">
            <w:pPr>
              <w:spacing w:before="0" w:after="0" w:line="259" w:lineRule="auto"/>
            </w:pPr>
            <w:r>
              <w:rPr>
                <w:rFonts w:ascii="Arial Unicode MS" w:hAnsi="Arial Unicode MS" w:eastAsia="Arial Unicode MS"/>
                <w:i/>
                <w:color w:val="263342"/>
                <w:sz w:val="17"/>
              </w:rPr>
              <w:t>questionnaire_version_id</w:t>
            </w:r>
          </w:p>
        </w:tc>
        <w:tc>
          <w:tcPr>
            <w:tcW w:w="3500" w:type="dxa"/>
            <w:tcMar>
              <w:top w:w="80" w:type="dxa"/>
              <w:left w:w="120" w:type="dxa"/>
              <w:bottom w:w="80" w:type="dxa"/>
              <w:right w:w="120" w:type="dxa"/>
            </w:tcMar>
            <w:vAlign w:val="center"/>
          </w:tcPr>
          <w:p w14:paraId="6375F2B3">
            <w:pPr>
              <w:spacing w:before="0" w:after="0" w:line="259" w:lineRule="auto"/>
            </w:pPr>
            <w:r>
              <w:rPr>
                <w:rFonts w:ascii="Arial Unicode MS" w:hAnsi="Arial Unicode MS" w:eastAsia="Arial Unicode MS"/>
                <w:color w:val="263342"/>
                <w:sz w:val="17"/>
              </w:rPr>
              <w:t>uuid</w:t>
            </w:r>
          </w:p>
        </w:tc>
        <w:tc>
          <w:tcPr>
            <w:tcW w:w="3960" w:type="dxa"/>
            <w:tcMar>
              <w:top w:w="80" w:type="dxa"/>
              <w:left w:w="120" w:type="dxa"/>
              <w:bottom w:w="80" w:type="dxa"/>
              <w:right w:w="120" w:type="dxa"/>
            </w:tcMar>
            <w:vAlign w:val="center"/>
          </w:tcPr>
          <w:p w14:paraId="248165C1">
            <w:pPr>
              <w:spacing w:before="0" w:after="0" w:line="259" w:lineRule="auto"/>
            </w:pPr>
          </w:p>
        </w:tc>
      </w:tr>
      <w:tr w14:paraId="4698FD80">
        <w:tc>
          <w:tcPr>
            <w:tcW w:w="1900" w:type="dxa"/>
            <w:tcMar>
              <w:top w:w="80" w:type="dxa"/>
              <w:left w:w="120" w:type="dxa"/>
              <w:bottom w:w="80" w:type="dxa"/>
              <w:right w:w="120" w:type="dxa"/>
            </w:tcMar>
            <w:vAlign w:val="center"/>
          </w:tcPr>
          <w:p w14:paraId="75B63D08">
            <w:pPr>
              <w:spacing w:before="0" w:after="0" w:line="259" w:lineRule="auto"/>
            </w:pPr>
            <w:r>
              <w:rPr>
                <w:rFonts w:ascii="Arial Unicode MS" w:hAnsi="Arial Unicode MS" w:eastAsia="Arial Unicode MS"/>
                <w:i/>
                <w:color w:val="263342"/>
                <w:sz w:val="17"/>
              </w:rPr>
              <w:t>taxonomy_version_id</w:t>
            </w:r>
          </w:p>
        </w:tc>
        <w:tc>
          <w:tcPr>
            <w:tcW w:w="3500" w:type="dxa"/>
            <w:tcMar>
              <w:top w:w="80" w:type="dxa"/>
              <w:left w:w="120" w:type="dxa"/>
              <w:bottom w:w="80" w:type="dxa"/>
              <w:right w:w="120" w:type="dxa"/>
            </w:tcMar>
            <w:vAlign w:val="center"/>
          </w:tcPr>
          <w:p w14:paraId="554A2ACC">
            <w:pPr>
              <w:spacing w:before="0" w:after="0" w:line="259" w:lineRule="auto"/>
            </w:pPr>
            <w:r>
              <w:rPr>
                <w:rFonts w:ascii="Arial Unicode MS" w:hAnsi="Arial Unicode MS" w:eastAsia="Arial Unicode MS"/>
                <w:color w:val="263342"/>
                <w:sz w:val="17"/>
              </w:rPr>
              <w:t>uuid</w:t>
            </w:r>
          </w:p>
        </w:tc>
        <w:tc>
          <w:tcPr>
            <w:tcW w:w="3960" w:type="dxa"/>
            <w:tcMar>
              <w:top w:w="80" w:type="dxa"/>
              <w:left w:w="120" w:type="dxa"/>
              <w:bottom w:w="80" w:type="dxa"/>
              <w:right w:w="120" w:type="dxa"/>
            </w:tcMar>
            <w:vAlign w:val="center"/>
          </w:tcPr>
          <w:p w14:paraId="3A64FD3F">
            <w:pPr>
              <w:spacing w:before="0" w:after="0" w:line="259" w:lineRule="auto"/>
            </w:pPr>
          </w:p>
        </w:tc>
      </w:tr>
      <w:tr w14:paraId="3B1E5B53">
        <w:tc>
          <w:tcPr>
            <w:tcW w:w="1900" w:type="dxa"/>
            <w:tcMar>
              <w:top w:w="80" w:type="dxa"/>
              <w:left w:w="120" w:type="dxa"/>
              <w:bottom w:w="80" w:type="dxa"/>
              <w:right w:w="120" w:type="dxa"/>
            </w:tcMar>
            <w:vAlign w:val="center"/>
          </w:tcPr>
          <w:p w14:paraId="30055253">
            <w:pPr>
              <w:spacing w:before="0" w:after="0" w:line="259" w:lineRule="auto"/>
            </w:pPr>
            <w:r>
              <w:rPr>
                <w:rFonts w:ascii="Arial Unicode MS" w:hAnsi="Arial Unicode MS" w:eastAsia="Arial Unicode MS"/>
                <w:i/>
                <w:color w:val="263342"/>
                <w:sz w:val="17"/>
              </w:rPr>
              <w:t>derivation_rule_version</w:t>
            </w:r>
          </w:p>
        </w:tc>
        <w:tc>
          <w:tcPr>
            <w:tcW w:w="3500" w:type="dxa"/>
            <w:tcMar>
              <w:top w:w="80" w:type="dxa"/>
              <w:left w:w="120" w:type="dxa"/>
              <w:bottom w:w="80" w:type="dxa"/>
              <w:right w:w="120" w:type="dxa"/>
            </w:tcMar>
            <w:vAlign w:val="center"/>
          </w:tcPr>
          <w:p w14:paraId="461E7932">
            <w:pPr>
              <w:spacing w:before="0" w:after="0" w:line="259" w:lineRule="auto"/>
            </w:pPr>
            <w:r>
              <w:rPr>
                <w:rFonts w:ascii="Arial Unicode MS" w:hAnsi="Arial Unicode MS" w:eastAsia="Arial Unicode MS"/>
                <w:color w:val="263342"/>
                <w:sz w:val="17"/>
              </w:rPr>
              <w:t>varchar(32)</w:t>
            </w:r>
          </w:p>
        </w:tc>
        <w:tc>
          <w:tcPr>
            <w:tcW w:w="3960" w:type="dxa"/>
            <w:tcMar>
              <w:top w:w="80" w:type="dxa"/>
              <w:left w:w="120" w:type="dxa"/>
              <w:bottom w:w="80" w:type="dxa"/>
              <w:right w:w="120" w:type="dxa"/>
            </w:tcMar>
            <w:vAlign w:val="center"/>
          </w:tcPr>
          <w:p w14:paraId="3E0C4E06">
            <w:pPr>
              <w:spacing w:before="0" w:after="0" w:line="259" w:lineRule="auto"/>
            </w:pPr>
          </w:p>
        </w:tc>
      </w:tr>
      <w:tr w14:paraId="2BA18E6B">
        <w:tc>
          <w:tcPr>
            <w:tcW w:w="1900" w:type="dxa"/>
            <w:tcMar>
              <w:top w:w="80" w:type="dxa"/>
              <w:left w:w="120" w:type="dxa"/>
              <w:bottom w:w="80" w:type="dxa"/>
              <w:right w:w="120" w:type="dxa"/>
            </w:tcMar>
            <w:vAlign w:val="center"/>
          </w:tcPr>
          <w:p w14:paraId="7C84653C">
            <w:pPr>
              <w:spacing w:before="0" w:after="0" w:line="259" w:lineRule="auto"/>
            </w:pPr>
            <w:r>
              <w:rPr>
                <w:rFonts w:ascii="Arial Unicode MS" w:hAnsi="Arial Unicode MS" w:eastAsia="Arial Unicode MS"/>
                <w:i/>
                <w:color w:val="263342"/>
                <w:sz w:val="17"/>
              </w:rPr>
              <w:t>profile_json</w:t>
            </w:r>
          </w:p>
        </w:tc>
        <w:tc>
          <w:tcPr>
            <w:tcW w:w="3500" w:type="dxa"/>
            <w:tcMar>
              <w:top w:w="80" w:type="dxa"/>
              <w:left w:w="120" w:type="dxa"/>
              <w:bottom w:w="80" w:type="dxa"/>
              <w:right w:w="120" w:type="dxa"/>
            </w:tcMar>
            <w:vAlign w:val="center"/>
          </w:tcPr>
          <w:p w14:paraId="05046C69">
            <w:pPr>
              <w:spacing w:before="0" w:after="0" w:line="259" w:lineRule="auto"/>
            </w:pPr>
            <w:r>
              <w:rPr>
                <w:rFonts w:ascii="Arial Unicode MS" w:hAnsi="Arial Unicode MS" w:eastAsia="Arial Unicode MS"/>
                <w:color w:val="263342"/>
                <w:sz w:val="17"/>
              </w:rPr>
              <w:t>jsonb</w:t>
            </w:r>
          </w:p>
        </w:tc>
        <w:tc>
          <w:tcPr>
            <w:tcW w:w="3960" w:type="dxa"/>
            <w:tcMar>
              <w:top w:w="80" w:type="dxa"/>
              <w:left w:w="120" w:type="dxa"/>
              <w:bottom w:w="80" w:type="dxa"/>
              <w:right w:w="120" w:type="dxa"/>
            </w:tcMar>
            <w:vAlign w:val="center"/>
          </w:tcPr>
          <w:p w14:paraId="1C125055">
            <w:pPr>
              <w:spacing w:before="0" w:after="0" w:line="259" w:lineRule="auto"/>
            </w:pPr>
            <w:r>
              <w:rPr>
                <w:rFonts w:ascii="Arial Unicode MS" w:hAnsi="Arial Unicode MS" w:eastAsia="Arial Unicode MS"/>
                <w:color w:val="263342"/>
                <w:sz w:val="17"/>
              </w:rPr>
              <w:t>全量快照；不作为唯一查询源</w:t>
            </w:r>
          </w:p>
        </w:tc>
      </w:tr>
      <w:tr w14:paraId="4749B812">
        <w:tc>
          <w:tcPr>
            <w:tcW w:w="1900" w:type="dxa"/>
            <w:tcMar>
              <w:top w:w="80" w:type="dxa"/>
              <w:left w:w="120" w:type="dxa"/>
              <w:bottom w:w="80" w:type="dxa"/>
              <w:right w:w="120" w:type="dxa"/>
            </w:tcMar>
            <w:vAlign w:val="center"/>
          </w:tcPr>
          <w:p w14:paraId="176F81A7">
            <w:pPr>
              <w:spacing w:before="0" w:after="0" w:line="259" w:lineRule="auto"/>
            </w:pPr>
            <w:r>
              <w:rPr>
                <w:rFonts w:ascii="Arial Unicode MS" w:hAnsi="Arial Unicode MS" w:eastAsia="Arial Unicode MS"/>
                <w:i/>
                <w:color w:val="263342"/>
                <w:sz w:val="17"/>
              </w:rPr>
              <w:t>recommendation_status</w:t>
            </w:r>
          </w:p>
        </w:tc>
        <w:tc>
          <w:tcPr>
            <w:tcW w:w="3500" w:type="dxa"/>
            <w:tcMar>
              <w:top w:w="80" w:type="dxa"/>
              <w:left w:w="120" w:type="dxa"/>
              <w:bottom w:w="80" w:type="dxa"/>
              <w:right w:w="120" w:type="dxa"/>
            </w:tcMar>
            <w:vAlign w:val="center"/>
          </w:tcPr>
          <w:p w14:paraId="19853FB0">
            <w:pPr>
              <w:spacing w:before="0" w:after="0" w:line="259" w:lineRule="auto"/>
            </w:pPr>
            <w:r>
              <w:rPr>
                <w:rFonts w:ascii="Arial Unicode MS" w:hAnsi="Arial Unicode MS" w:eastAsia="Arial Unicode MS"/>
                <w:color w:val="263342"/>
                <w:sz w:val="17"/>
              </w:rPr>
              <w:t>varchar(24)</w:t>
            </w:r>
          </w:p>
        </w:tc>
        <w:tc>
          <w:tcPr>
            <w:tcW w:w="3960" w:type="dxa"/>
            <w:tcMar>
              <w:top w:w="80" w:type="dxa"/>
              <w:left w:w="120" w:type="dxa"/>
              <w:bottom w:w="80" w:type="dxa"/>
              <w:right w:w="120" w:type="dxa"/>
            </w:tcMar>
            <w:vAlign w:val="center"/>
          </w:tcPr>
          <w:p w14:paraId="1DB08913">
            <w:pPr>
              <w:spacing w:before="0" w:after="0" w:line="259" w:lineRule="auto"/>
            </w:pPr>
            <w:r>
              <w:rPr>
                <w:rFonts w:ascii="Arial Unicode MS" w:hAnsi="Arial Unicode MS" w:eastAsia="Arial Unicode MS"/>
                <w:i/>
                <w:color w:val="263342"/>
                <w:sz w:val="17"/>
              </w:rPr>
              <w:t>ready</w:t>
            </w:r>
            <w:r>
              <w:rPr>
                <w:rFonts w:ascii="Arial Unicode MS" w:hAnsi="Arial Unicode MS" w:eastAsia="Arial Unicode MS"/>
                <w:color w:val="263342"/>
                <w:sz w:val="17"/>
              </w:rPr>
              <w:t>、</w:t>
            </w:r>
            <w:r>
              <w:rPr>
                <w:rFonts w:ascii="Arial Unicode MS" w:hAnsi="Arial Unicode MS" w:eastAsia="Arial Unicode MS"/>
                <w:i/>
                <w:color w:val="263342"/>
                <w:sz w:val="17"/>
              </w:rPr>
              <w:t>incomplete</w:t>
            </w:r>
            <w:r>
              <w:rPr>
                <w:rFonts w:ascii="Arial Unicode MS" w:hAnsi="Arial Unicode MS" w:eastAsia="Arial Unicode MS"/>
                <w:color w:val="263342"/>
                <w:sz w:val="17"/>
              </w:rPr>
              <w:t>、</w:t>
            </w:r>
            <w:r>
              <w:rPr>
                <w:rFonts w:ascii="Arial Unicode MS" w:hAnsi="Arial Unicode MS" w:eastAsia="Arial Unicode MS"/>
                <w:i/>
                <w:color w:val="263342"/>
                <w:sz w:val="17"/>
              </w:rPr>
              <w:t>blocked</w:t>
            </w:r>
            <w:r>
              <w:rPr>
                <w:rFonts w:ascii="Arial Unicode MS" w:hAnsi="Arial Unicode MS" w:eastAsia="Arial Unicode MS"/>
                <w:color w:val="263342"/>
                <w:sz w:val="17"/>
              </w:rPr>
              <w:t>、</w:t>
            </w:r>
            <w:r>
              <w:rPr>
                <w:rFonts w:ascii="Arial Unicode MS" w:hAnsi="Arial Unicode MS" w:eastAsia="Arial Unicode MS"/>
                <w:i/>
                <w:color w:val="263342"/>
                <w:sz w:val="17"/>
              </w:rPr>
              <w:t>manual_review</w:t>
            </w:r>
          </w:p>
        </w:tc>
      </w:tr>
      <w:tr w14:paraId="7044EBF9">
        <w:tc>
          <w:tcPr>
            <w:tcW w:w="1900" w:type="dxa"/>
            <w:tcMar>
              <w:top w:w="80" w:type="dxa"/>
              <w:left w:w="120" w:type="dxa"/>
              <w:bottom w:w="80" w:type="dxa"/>
              <w:right w:w="120" w:type="dxa"/>
            </w:tcMar>
            <w:vAlign w:val="center"/>
          </w:tcPr>
          <w:p w14:paraId="3FB2C931">
            <w:pPr>
              <w:spacing w:before="0" w:after="0" w:line="259" w:lineRule="auto"/>
            </w:pPr>
            <w:r>
              <w:rPr>
                <w:rFonts w:ascii="Arial Unicode MS" w:hAnsi="Arial Unicode MS" w:eastAsia="Arial Unicode MS"/>
                <w:i/>
                <w:color w:val="263342"/>
                <w:sz w:val="17"/>
              </w:rPr>
              <w:t>profile_hash</w:t>
            </w:r>
          </w:p>
        </w:tc>
        <w:tc>
          <w:tcPr>
            <w:tcW w:w="3500" w:type="dxa"/>
            <w:tcMar>
              <w:top w:w="80" w:type="dxa"/>
              <w:left w:w="120" w:type="dxa"/>
              <w:bottom w:w="80" w:type="dxa"/>
              <w:right w:w="120" w:type="dxa"/>
            </w:tcMar>
            <w:vAlign w:val="center"/>
          </w:tcPr>
          <w:p w14:paraId="1D501466">
            <w:pPr>
              <w:spacing w:before="0" w:after="0" w:line="259" w:lineRule="auto"/>
            </w:pPr>
            <w:r>
              <w:rPr>
                <w:rFonts w:ascii="Arial Unicode MS" w:hAnsi="Arial Unicode MS" w:eastAsia="Arial Unicode MS"/>
                <w:color w:val="263342"/>
                <w:sz w:val="17"/>
              </w:rPr>
              <w:t>varchar(64)</w:t>
            </w:r>
          </w:p>
        </w:tc>
        <w:tc>
          <w:tcPr>
            <w:tcW w:w="3960" w:type="dxa"/>
            <w:tcMar>
              <w:top w:w="80" w:type="dxa"/>
              <w:left w:w="120" w:type="dxa"/>
              <w:bottom w:w="80" w:type="dxa"/>
              <w:right w:w="120" w:type="dxa"/>
            </w:tcMar>
            <w:vAlign w:val="center"/>
          </w:tcPr>
          <w:p w14:paraId="55E6AE3B">
            <w:pPr>
              <w:spacing w:before="0" w:after="0" w:line="259" w:lineRule="auto"/>
            </w:pPr>
          </w:p>
        </w:tc>
      </w:tr>
      <w:tr w14:paraId="77276CD1">
        <w:tc>
          <w:tcPr>
            <w:tcW w:w="1900" w:type="dxa"/>
            <w:tcMar>
              <w:top w:w="80" w:type="dxa"/>
              <w:left w:w="120" w:type="dxa"/>
              <w:bottom w:w="80" w:type="dxa"/>
              <w:right w:w="120" w:type="dxa"/>
            </w:tcMar>
            <w:vAlign w:val="center"/>
          </w:tcPr>
          <w:p w14:paraId="727C7474">
            <w:pPr>
              <w:spacing w:before="0" w:after="0" w:line="259" w:lineRule="auto"/>
            </w:pPr>
            <w:r>
              <w:rPr>
                <w:rFonts w:ascii="Arial Unicode MS" w:hAnsi="Arial Unicode MS" w:eastAsia="Arial Unicode MS"/>
                <w:i/>
                <w:color w:val="263342"/>
                <w:sz w:val="17"/>
              </w:rPr>
              <w:t>effective_from</w:t>
            </w:r>
            <w:r>
              <w:rPr>
                <w:rFonts w:ascii="Arial Unicode MS" w:hAnsi="Arial Unicode MS" w:eastAsia="Arial Unicode MS"/>
                <w:color w:val="263342"/>
                <w:sz w:val="17"/>
              </w:rPr>
              <w:t xml:space="preserve"> / </w:t>
            </w:r>
            <w:r>
              <w:rPr>
                <w:rFonts w:ascii="Arial Unicode MS" w:hAnsi="Arial Unicode MS" w:eastAsia="Arial Unicode MS"/>
                <w:i/>
                <w:color w:val="263342"/>
                <w:sz w:val="17"/>
              </w:rPr>
              <w:t>effective_to</w:t>
            </w:r>
          </w:p>
        </w:tc>
        <w:tc>
          <w:tcPr>
            <w:tcW w:w="3500" w:type="dxa"/>
            <w:tcMar>
              <w:top w:w="80" w:type="dxa"/>
              <w:left w:w="120" w:type="dxa"/>
              <w:bottom w:w="80" w:type="dxa"/>
              <w:right w:w="120" w:type="dxa"/>
            </w:tcMar>
            <w:vAlign w:val="center"/>
          </w:tcPr>
          <w:p w14:paraId="07AC6FA4">
            <w:pPr>
              <w:spacing w:before="0" w:after="0" w:line="259" w:lineRule="auto"/>
            </w:pPr>
            <w:r>
              <w:rPr>
                <w:rFonts w:ascii="Arial Unicode MS" w:hAnsi="Arial Unicode MS" w:eastAsia="Arial Unicode MS"/>
                <w:color w:val="263342"/>
                <w:sz w:val="17"/>
              </w:rPr>
              <w:t>timestamptz</w:t>
            </w:r>
          </w:p>
        </w:tc>
        <w:tc>
          <w:tcPr>
            <w:tcW w:w="3960" w:type="dxa"/>
            <w:tcMar>
              <w:top w:w="80" w:type="dxa"/>
              <w:left w:w="120" w:type="dxa"/>
              <w:bottom w:w="80" w:type="dxa"/>
              <w:right w:w="120" w:type="dxa"/>
            </w:tcMar>
            <w:vAlign w:val="center"/>
          </w:tcPr>
          <w:p w14:paraId="26BF3B31">
            <w:pPr>
              <w:spacing w:before="0" w:after="0" w:line="259" w:lineRule="auto"/>
            </w:pPr>
          </w:p>
        </w:tc>
      </w:tr>
      <w:tr w14:paraId="66D80E6F">
        <w:tc>
          <w:tcPr>
            <w:tcW w:w="1900" w:type="dxa"/>
            <w:tcMar>
              <w:top w:w="80" w:type="dxa"/>
              <w:left w:w="120" w:type="dxa"/>
              <w:bottom w:w="80" w:type="dxa"/>
              <w:right w:w="120" w:type="dxa"/>
            </w:tcMar>
            <w:vAlign w:val="center"/>
          </w:tcPr>
          <w:p w14:paraId="563EA628">
            <w:pPr>
              <w:spacing w:before="0" w:after="0" w:line="259" w:lineRule="auto"/>
            </w:pPr>
            <w:r>
              <w:rPr>
                <w:rFonts w:ascii="Arial Unicode MS" w:hAnsi="Arial Unicode MS" w:eastAsia="Arial Unicode MS"/>
                <w:i/>
                <w:color w:val="263342"/>
                <w:sz w:val="17"/>
              </w:rPr>
              <w:t>created_at</w:t>
            </w:r>
          </w:p>
        </w:tc>
        <w:tc>
          <w:tcPr>
            <w:tcW w:w="3500" w:type="dxa"/>
            <w:tcMar>
              <w:top w:w="80" w:type="dxa"/>
              <w:left w:w="120" w:type="dxa"/>
              <w:bottom w:w="80" w:type="dxa"/>
              <w:right w:w="120" w:type="dxa"/>
            </w:tcMar>
            <w:vAlign w:val="center"/>
          </w:tcPr>
          <w:p w14:paraId="2EFDCE0B">
            <w:pPr>
              <w:spacing w:before="0" w:after="0" w:line="259" w:lineRule="auto"/>
            </w:pPr>
            <w:r>
              <w:rPr>
                <w:rFonts w:ascii="Arial Unicode MS" w:hAnsi="Arial Unicode MS" w:eastAsia="Arial Unicode MS"/>
                <w:color w:val="263342"/>
                <w:sz w:val="17"/>
              </w:rPr>
              <w:t>timestamptz</w:t>
            </w:r>
          </w:p>
        </w:tc>
        <w:tc>
          <w:tcPr>
            <w:tcW w:w="3960" w:type="dxa"/>
            <w:tcMar>
              <w:top w:w="80" w:type="dxa"/>
              <w:left w:w="120" w:type="dxa"/>
              <w:bottom w:w="80" w:type="dxa"/>
              <w:right w:w="120" w:type="dxa"/>
            </w:tcMar>
            <w:vAlign w:val="center"/>
          </w:tcPr>
          <w:p w14:paraId="728661D3">
            <w:pPr>
              <w:spacing w:before="0" w:after="0" w:line="259" w:lineRule="auto"/>
            </w:pPr>
          </w:p>
        </w:tc>
      </w:tr>
    </w:tbl>
    <w:p w14:paraId="7A7963F0">
      <w:pPr>
        <w:spacing w:after="20"/>
      </w:pPr>
    </w:p>
    <w:p w14:paraId="5F8763D6">
      <w:pPr>
        <w:pStyle w:val="6"/>
      </w:pPr>
      <w:r>
        <w:rPr>
          <w:rFonts w:ascii="Arial Unicode MS" w:hAnsi="Arial Unicode MS" w:eastAsia="Arial Unicode MS"/>
          <w:i/>
          <w:color w:val="1F4D78"/>
          <w:sz w:val="22"/>
        </w:rPr>
        <w:t>user_profile_fields</w:t>
      </w:r>
    </w:p>
    <w:p w14:paraId="6652CEF0">
      <w:pPr>
        <w:keepLines w:val="0"/>
      </w:pPr>
      <w:r>
        <w:rPr>
          <w:rFonts w:ascii="Arial Unicode MS" w:hAnsi="Arial Unicode MS" w:eastAsia="Arial Unicode MS"/>
          <w:color w:val="1F2937"/>
          <w:sz w:val="21"/>
        </w:rPr>
        <w:t>用于后台筛选、解释和数据分析的规范化字段表：</w:t>
      </w:r>
    </w:p>
    <w:tbl>
      <w:tblPr>
        <w:tblStyle w:val="32"/>
        <w:tblW w:w="9360" w:type="dxa"/>
        <w:tblInd w:w="120" w:type="dxa"/>
        <w:tblLayout w:type="fixed"/>
        <w:tblCellMar>
          <w:top w:w="0" w:type="dxa"/>
          <w:left w:w="108" w:type="dxa"/>
          <w:bottom w:w="0" w:type="dxa"/>
          <w:right w:w="108" w:type="dxa"/>
        </w:tblCellMar>
      </w:tblPr>
      <w:tblGrid>
        <w:gridCol w:w="2700"/>
        <w:gridCol w:w="6660"/>
      </w:tblGrid>
      <w:tr w14:paraId="14F781FD">
        <w:trPr>
          <w:tblHeader/>
        </w:trPr>
        <w:tc>
          <w:tcPr>
            <w:tcW w:w="2700" w:type="dxa"/>
            <w:shd w:val="clear" w:color="auto" w:fill="E8EEF5"/>
            <w:tcMar>
              <w:top w:w="80" w:type="dxa"/>
              <w:left w:w="120" w:type="dxa"/>
              <w:bottom w:w="80" w:type="dxa"/>
              <w:right w:w="120" w:type="dxa"/>
            </w:tcMar>
            <w:vAlign w:val="center"/>
          </w:tcPr>
          <w:p w14:paraId="01BC8020">
            <w:pPr>
              <w:spacing w:before="0" w:after="0" w:line="259" w:lineRule="auto"/>
            </w:pPr>
            <w:r>
              <w:rPr>
                <w:rFonts w:ascii="Arial Unicode MS" w:hAnsi="Arial Unicode MS" w:eastAsia="Arial Unicode MS"/>
                <w:b/>
                <w:color w:val="0B2545"/>
                <w:sz w:val="17"/>
              </w:rPr>
              <w:t>字段</w:t>
            </w:r>
          </w:p>
        </w:tc>
        <w:tc>
          <w:tcPr>
            <w:tcW w:w="6660" w:type="dxa"/>
            <w:shd w:val="clear" w:color="auto" w:fill="E8EEF5"/>
            <w:tcMar>
              <w:top w:w="80" w:type="dxa"/>
              <w:left w:w="120" w:type="dxa"/>
              <w:bottom w:w="80" w:type="dxa"/>
              <w:right w:w="120" w:type="dxa"/>
            </w:tcMar>
            <w:vAlign w:val="center"/>
          </w:tcPr>
          <w:p w14:paraId="71235123">
            <w:pPr>
              <w:spacing w:before="0" w:after="0" w:line="259" w:lineRule="auto"/>
            </w:pPr>
            <w:r>
              <w:rPr>
                <w:rFonts w:ascii="Arial Unicode MS" w:hAnsi="Arial Unicode MS" w:eastAsia="Arial Unicode MS"/>
                <w:b/>
                <w:color w:val="0B2545"/>
                <w:sz w:val="17"/>
              </w:rPr>
              <w:t>说明</w:t>
            </w:r>
          </w:p>
        </w:tc>
      </w:tr>
      <w:tr w14:paraId="2C1F2B8D">
        <w:tc>
          <w:tcPr>
            <w:tcW w:w="2700" w:type="dxa"/>
            <w:tcMar>
              <w:top w:w="80" w:type="dxa"/>
              <w:left w:w="120" w:type="dxa"/>
              <w:bottom w:w="80" w:type="dxa"/>
              <w:right w:w="120" w:type="dxa"/>
            </w:tcMar>
            <w:vAlign w:val="center"/>
          </w:tcPr>
          <w:p w14:paraId="3AE24709">
            <w:pPr>
              <w:spacing w:before="0" w:after="0" w:line="259" w:lineRule="auto"/>
            </w:pPr>
            <w:r>
              <w:rPr>
                <w:rFonts w:ascii="Arial Unicode MS" w:hAnsi="Arial Unicode MS" w:eastAsia="Arial Unicode MS"/>
                <w:i/>
                <w:color w:val="263342"/>
                <w:sz w:val="17"/>
              </w:rPr>
              <w:t>profile_version_id</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user_id</w:t>
            </w:r>
          </w:p>
        </w:tc>
        <w:tc>
          <w:tcPr>
            <w:tcW w:w="6660" w:type="dxa"/>
            <w:tcMar>
              <w:top w:w="80" w:type="dxa"/>
              <w:left w:w="120" w:type="dxa"/>
              <w:bottom w:w="80" w:type="dxa"/>
              <w:right w:w="120" w:type="dxa"/>
            </w:tcMar>
            <w:vAlign w:val="center"/>
          </w:tcPr>
          <w:p w14:paraId="61644BC2">
            <w:pPr>
              <w:spacing w:before="0" w:after="0" w:line="259" w:lineRule="auto"/>
            </w:pPr>
            <w:r>
              <w:rPr>
                <w:rFonts w:ascii="Arial Unicode MS" w:hAnsi="Arial Unicode MS" w:eastAsia="Arial Unicode MS"/>
                <w:color w:val="263342"/>
                <w:sz w:val="17"/>
              </w:rPr>
              <w:t>关系</w:t>
            </w:r>
          </w:p>
        </w:tc>
      </w:tr>
      <w:tr w14:paraId="3DFC8FB7">
        <w:tc>
          <w:tcPr>
            <w:tcW w:w="2700" w:type="dxa"/>
            <w:tcMar>
              <w:top w:w="80" w:type="dxa"/>
              <w:left w:w="120" w:type="dxa"/>
              <w:bottom w:w="80" w:type="dxa"/>
              <w:right w:w="120" w:type="dxa"/>
            </w:tcMar>
            <w:vAlign w:val="center"/>
          </w:tcPr>
          <w:p w14:paraId="665C4D23">
            <w:pPr>
              <w:spacing w:before="0" w:after="0" w:line="259" w:lineRule="auto"/>
            </w:pPr>
            <w:r>
              <w:rPr>
                <w:rFonts w:ascii="Arial Unicode MS" w:hAnsi="Arial Unicode MS" w:eastAsia="Arial Unicode MS"/>
                <w:i/>
                <w:color w:val="263342"/>
                <w:sz w:val="17"/>
              </w:rPr>
              <w:t>field_key</w:t>
            </w:r>
          </w:p>
        </w:tc>
        <w:tc>
          <w:tcPr>
            <w:tcW w:w="6660" w:type="dxa"/>
            <w:tcMar>
              <w:top w:w="80" w:type="dxa"/>
              <w:left w:w="120" w:type="dxa"/>
              <w:bottom w:w="80" w:type="dxa"/>
              <w:right w:w="120" w:type="dxa"/>
            </w:tcMar>
            <w:vAlign w:val="center"/>
          </w:tcPr>
          <w:p w14:paraId="57C0990B">
            <w:pPr>
              <w:spacing w:before="0" w:after="0" w:line="259" w:lineRule="auto"/>
            </w:pPr>
            <w:r>
              <w:rPr>
                <w:rFonts w:ascii="Arial Unicode MS" w:hAnsi="Arial Unicode MS" w:eastAsia="Arial Unicode MS"/>
                <w:color w:val="263342"/>
                <w:sz w:val="17"/>
              </w:rPr>
              <w:t xml:space="preserve">例如 </w:t>
            </w:r>
            <w:r>
              <w:rPr>
                <w:rFonts w:ascii="Arial Unicode MS" w:hAnsi="Arial Unicode MS" w:eastAsia="Arial Unicode MS"/>
                <w:i/>
                <w:color w:val="263342"/>
                <w:sz w:val="17"/>
              </w:rPr>
              <w:t>fitness_capacity</w:t>
            </w:r>
          </w:p>
        </w:tc>
      </w:tr>
      <w:tr w14:paraId="5856C284">
        <w:tc>
          <w:tcPr>
            <w:tcW w:w="2700" w:type="dxa"/>
            <w:tcMar>
              <w:top w:w="80" w:type="dxa"/>
              <w:left w:w="120" w:type="dxa"/>
              <w:bottom w:w="80" w:type="dxa"/>
              <w:right w:w="120" w:type="dxa"/>
            </w:tcMar>
            <w:vAlign w:val="center"/>
          </w:tcPr>
          <w:p w14:paraId="71989CA2">
            <w:pPr>
              <w:spacing w:before="0" w:after="0" w:line="259" w:lineRule="auto"/>
            </w:pPr>
            <w:r>
              <w:rPr>
                <w:rFonts w:ascii="Arial Unicode MS" w:hAnsi="Arial Unicode MS" w:eastAsia="Arial Unicode MS"/>
                <w:i/>
                <w:color w:val="263342"/>
                <w:sz w:val="17"/>
              </w:rPr>
              <w:t>value_json</w:t>
            </w:r>
          </w:p>
        </w:tc>
        <w:tc>
          <w:tcPr>
            <w:tcW w:w="6660" w:type="dxa"/>
            <w:tcMar>
              <w:top w:w="80" w:type="dxa"/>
              <w:left w:w="120" w:type="dxa"/>
              <w:bottom w:w="80" w:type="dxa"/>
              <w:right w:w="120" w:type="dxa"/>
            </w:tcMar>
            <w:vAlign w:val="center"/>
          </w:tcPr>
          <w:p w14:paraId="16086F7A">
            <w:pPr>
              <w:spacing w:before="0" w:after="0" w:line="259" w:lineRule="auto"/>
            </w:pPr>
            <w:r>
              <w:rPr>
                <w:rFonts w:ascii="Arial Unicode MS" w:hAnsi="Arial Unicode MS" w:eastAsia="Arial Unicode MS"/>
                <w:color w:val="263342"/>
                <w:sz w:val="17"/>
              </w:rPr>
              <w:t>实际字段值</w:t>
            </w:r>
          </w:p>
        </w:tc>
      </w:tr>
      <w:tr w14:paraId="48A6084C">
        <w:tc>
          <w:tcPr>
            <w:tcW w:w="2700" w:type="dxa"/>
            <w:tcMar>
              <w:top w:w="80" w:type="dxa"/>
              <w:left w:w="120" w:type="dxa"/>
              <w:bottom w:w="80" w:type="dxa"/>
              <w:right w:w="120" w:type="dxa"/>
            </w:tcMar>
            <w:vAlign w:val="center"/>
          </w:tcPr>
          <w:p w14:paraId="7DECD246">
            <w:pPr>
              <w:spacing w:before="0" w:after="0" w:line="259" w:lineRule="auto"/>
            </w:pPr>
            <w:r>
              <w:rPr>
                <w:rFonts w:ascii="Arial Unicode MS" w:hAnsi="Arial Unicode MS" w:eastAsia="Arial Unicode MS"/>
                <w:i/>
                <w:color w:val="263342"/>
                <w:sz w:val="17"/>
              </w:rPr>
              <w:t>value_text</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value_numeric</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value_date</w:t>
            </w:r>
          </w:p>
        </w:tc>
        <w:tc>
          <w:tcPr>
            <w:tcW w:w="6660" w:type="dxa"/>
            <w:tcMar>
              <w:top w:w="80" w:type="dxa"/>
              <w:left w:w="120" w:type="dxa"/>
              <w:bottom w:w="80" w:type="dxa"/>
              <w:right w:w="120" w:type="dxa"/>
            </w:tcMar>
            <w:vAlign w:val="center"/>
          </w:tcPr>
          <w:p w14:paraId="436B1FA2">
            <w:pPr>
              <w:spacing w:before="0" w:after="0" w:line="259" w:lineRule="auto"/>
            </w:pPr>
            <w:r>
              <w:rPr>
                <w:rFonts w:ascii="Arial Unicode MS" w:hAnsi="Arial Unicode MS" w:eastAsia="Arial Unicode MS"/>
                <w:color w:val="263342"/>
                <w:sz w:val="17"/>
              </w:rPr>
              <w:t>可选投影列，便于索引</w:t>
            </w:r>
          </w:p>
        </w:tc>
      </w:tr>
      <w:tr w14:paraId="7533FFE2">
        <w:tc>
          <w:tcPr>
            <w:tcW w:w="2700" w:type="dxa"/>
            <w:tcMar>
              <w:top w:w="80" w:type="dxa"/>
              <w:left w:w="120" w:type="dxa"/>
              <w:bottom w:w="80" w:type="dxa"/>
              <w:right w:w="120" w:type="dxa"/>
            </w:tcMar>
            <w:vAlign w:val="center"/>
          </w:tcPr>
          <w:p w14:paraId="56167793">
            <w:pPr>
              <w:spacing w:before="0" w:after="0" w:line="259" w:lineRule="auto"/>
            </w:pPr>
            <w:r>
              <w:rPr>
                <w:rFonts w:ascii="Arial Unicode MS" w:hAnsi="Arial Unicode MS" w:eastAsia="Arial Unicode MS"/>
                <w:i/>
                <w:color w:val="263342"/>
                <w:sz w:val="17"/>
              </w:rPr>
              <w:t>source_question_key</w:t>
            </w:r>
          </w:p>
        </w:tc>
        <w:tc>
          <w:tcPr>
            <w:tcW w:w="6660" w:type="dxa"/>
            <w:tcMar>
              <w:top w:w="80" w:type="dxa"/>
              <w:left w:w="120" w:type="dxa"/>
              <w:bottom w:w="80" w:type="dxa"/>
              <w:right w:w="120" w:type="dxa"/>
            </w:tcMar>
            <w:vAlign w:val="center"/>
          </w:tcPr>
          <w:p w14:paraId="49A31795">
            <w:pPr>
              <w:spacing w:before="0" w:after="0" w:line="259" w:lineRule="auto"/>
            </w:pPr>
            <w:r>
              <w:rPr>
                <w:rFonts w:ascii="Arial Unicode MS" w:hAnsi="Arial Unicode MS" w:eastAsia="Arial Unicode MS"/>
                <w:color w:val="263342"/>
                <w:sz w:val="17"/>
              </w:rPr>
              <w:t xml:space="preserve">例如 </w:t>
            </w:r>
            <w:r>
              <w:rPr>
                <w:rFonts w:ascii="Arial Unicode MS" w:hAnsi="Arial Unicode MS" w:eastAsia="Arial Unicode MS"/>
                <w:i/>
                <w:color w:val="263342"/>
                <w:sz w:val="17"/>
              </w:rPr>
              <w:t>Q06</w:t>
            </w:r>
          </w:p>
        </w:tc>
      </w:tr>
      <w:tr w14:paraId="59F0B569">
        <w:tc>
          <w:tcPr>
            <w:tcW w:w="2700" w:type="dxa"/>
            <w:tcMar>
              <w:top w:w="80" w:type="dxa"/>
              <w:left w:w="120" w:type="dxa"/>
              <w:bottom w:w="80" w:type="dxa"/>
              <w:right w:w="120" w:type="dxa"/>
            </w:tcMar>
            <w:vAlign w:val="center"/>
          </w:tcPr>
          <w:p w14:paraId="24D8079D">
            <w:pPr>
              <w:spacing w:before="0" w:after="0" w:line="259" w:lineRule="auto"/>
            </w:pPr>
            <w:r>
              <w:rPr>
                <w:rFonts w:ascii="Arial Unicode MS" w:hAnsi="Arial Unicode MS" w:eastAsia="Arial Unicode MS"/>
                <w:i/>
                <w:color w:val="263342"/>
                <w:sz w:val="17"/>
              </w:rPr>
              <w:t>source_answer_id</w:t>
            </w:r>
          </w:p>
        </w:tc>
        <w:tc>
          <w:tcPr>
            <w:tcW w:w="6660" w:type="dxa"/>
            <w:tcMar>
              <w:top w:w="80" w:type="dxa"/>
              <w:left w:w="120" w:type="dxa"/>
              <w:bottom w:w="80" w:type="dxa"/>
              <w:right w:w="120" w:type="dxa"/>
            </w:tcMar>
            <w:vAlign w:val="center"/>
          </w:tcPr>
          <w:p w14:paraId="60EE8559">
            <w:pPr>
              <w:spacing w:before="0" w:after="0" w:line="259" w:lineRule="auto"/>
            </w:pPr>
            <w:r>
              <w:rPr>
                <w:rFonts w:ascii="Arial Unicode MS" w:hAnsi="Arial Unicode MS" w:eastAsia="Arial Unicode MS"/>
                <w:color w:val="263342"/>
                <w:sz w:val="17"/>
              </w:rPr>
              <w:t>原始答案 ID</w:t>
            </w:r>
          </w:p>
        </w:tc>
      </w:tr>
      <w:tr w14:paraId="7893B531">
        <w:tc>
          <w:tcPr>
            <w:tcW w:w="2700" w:type="dxa"/>
            <w:tcMar>
              <w:top w:w="80" w:type="dxa"/>
              <w:left w:w="120" w:type="dxa"/>
              <w:bottom w:w="80" w:type="dxa"/>
              <w:right w:w="120" w:type="dxa"/>
            </w:tcMar>
            <w:vAlign w:val="center"/>
          </w:tcPr>
          <w:p w14:paraId="535D24AE">
            <w:pPr>
              <w:spacing w:before="0" w:after="0" w:line="259" w:lineRule="auto"/>
            </w:pPr>
            <w:r>
              <w:rPr>
                <w:rFonts w:ascii="Arial Unicode MS" w:hAnsi="Arial Unicode MS" w:eastAsia="Arial Unicode MS"/>
                <w:i/>
                <w:color w:val="263342"/>
                <w:sz w:val="17"/>
              </w:rPr>
              <w:t>derivation_rule_key</w:t>
            </w:r>
          </w:p>
        </w:tc>
        <w:tc>
          <w:tcPr>
            <w:tcW w:w="6660" w:type="dxa"/>
            <w:tcMar>
              <w:top w:w="80" w:type="dxa"/>
              <w:left w:w="120" w:type="dxa"/>
              <w:bottom w:w="80" w:type="dxa"/>
              <w:right w:w="120" w:type="dxa"/>
            </w:tcMar>
            <w:vAlign w:val="center"/>
          </w:tcPr>
          <w:p w14:paraId="4D6DA567">
            <w:pPr>
              <w:spacing w:before="0" w:after="0" w:line="259" w:lineRule="auto"/>
            </w:pPr>
            <w:r>
              <w:rPr>
                <w:rFonts w:ascii="Arial Unicode MS" w:hAnsi="Arial Unicode MS" w:eastAsia="Arial Unicode MS"/>
                <w:color w:val="263342"/>
                <w:sz w:val="17"/>
              </w:rPr>
              <w:t>多题推导时记录</w:t>
            </w:r>
          </w:p>
        </w:tc>
      </w:tr>
      <w:tr w14:paraId="30A20778">
        <w:tc>
          <w:tcPr>
            <w:tcW w:w="2700" w:type="dxa"/>
            <w:tcMar>
              <w:top w:w="80" w:type="dxa"/>
              <w:left w:w="120" w:type="dxa"/>
              <w:bottom w:w="80" w:type="dxa"/>
              <w:right w:w="120" w:type="dxa"/>
            </w:tcMar>
            <w:vAlign w:val="center"/>
          </w:tcPr>
          <w:p w14:paraId="3DB7C675">
            <w:pPr>
              <w:spacing w:before="0" w:after="0" w:line="259" w:lineRule="auto"/>
            </w:pPr>
            <w:r>
              <w:rPr>
                <w:rFonts w:ascii="Arial Unicode MS" w:hAnsi="Arial Unicode MS" w:eastAsia="Arial Unicode MS"/>
                <w:i/>
                <w:color w:val="263342"/>
                <w:sz w:val="17"/>
              </w:rPr>
              <w:t>confidence</w:t>
            </w:r>
          </w:p>
        </w:tc>
        <w:tc>
          <w:tcPr>
            <w:tcW w:w="6660" w:type="dxa"/>
            <w:tcMar>
              <w:top w:w="80" w:type="dxa"/>
              <w:left w:w="120" w:type="dxa"/>
              <w:bottom w:w="80" w:type="dxa"/>
              <w:right w:w="120" w:type="dxa"/>
            </w:tcMar>
            <w:vAlign w:val="center"/>
          </w:tcPr>
          <w:p w14:paraId="0A2DCB39">
            <w:pPr>
              <w:spacing w:before="0" w:after="0" w:line="259" w:lineRule="auto"/>
            </w:pPr>
            <w:r>
              <w:rPr>
                <w:rFonts w:ascii="Arial Unicode MS" w:hAnsi="Arial Unicode MS" w:eastAsia="Arial Unicode MS"/>
                <w:color w:val="263342"/>
                <w:sz w:val="17"/>
              </w:rPr>
              <w:t>0–1</w:t>
            </w:r>
          </w:p>
        </w:tc>
      </w:tr>
      <w:tr w14:paraId="50B6AE07">
        <w:tc>
          <w:tcPr>
            <w:tcW w:w="2700" w:type="dxa"/>
            <w:tcMar>
              <w:top w:w="80" w:type="dxa"/>
              <w:left w:w="120" w:type="dxa"/>
              <w:bottom w:w="80" w:type="dxa"/>
              <w:right w:w="120" w:type="dxa"/>
            </w:tcMar>
            <w:vAlign w:val="center"/>
          </w:tcPr>
          <w:p w14:paraId="2B6BCC43">
            <w:pPr>
              <w:spacing w:before="0" w:after="0" w:line="259" w:lineRule="auto"/>
            </w:pPr>
            <w:r>
              <w:rPr>
                <w:rFonts w:ascii="Arial Unicode MS" w:hAnsi="Arial Unicode MS" w:eastAsia="Arial Unicode MS"/>
                <w:i/>
                <w:color w:val="263342"/>
                <w:sz w:val="17"/>
              </w:rPr>
              <w:t>sensitivity</w:t>
            </w:r>
          </w:p>
        </w:tc>
        <w:tc>
          <w:tcPr>
            <w:tcW w:w="6660" w:type="dxa"/>
            <w:tcMar>
              <w:top w:w="80" w:type="dxa"/>
              <w:left w:w="120" w:type="dxa"/>
              <w:bottom w:w="80" w:type="dxa"/>
              <w:right w:w="120" w:type="dxa"/>
            </w:tcMar>
            <w:vAlign w:val="center"/>
          </w:tcPr>
          <w:p w14:paraId="686A7817">
            <w:pPr>
              <w:spacing w:before="0" w:after="0" w:line="259" w:lineRule="auto"/>
            </w:pPr>
            <w:r>
              <w:rPr>
                <w:rFonts w:ascii="Arial Unicode MS" w:hAnsi="Arial Unicode MS" w:eastAsia="Arial Unicode MS"/>
                <w:color w:val="263342"/>
                <w:sz w:val="17"/>
              </w:rPr>
              <w:t>与字典一致</w:t>
            </w:r>
          </w:p>
        </w:tc>
      </w:tr>
      <w:tr w14:paraId="72E4BD1B">
        <w:tc>
          <w:tcPr>
            <w:tcW w:w="2700" w:type="dxa"/>
            <w:tcMar>
              <w:top w:w="80" w:type="dxa"/>
              <w:left w:w="120" w:type="dxa"/>
              <w:bottom w:w="80" w:type="dxa"/>
              <w:right w:w="120" w:type="dxa"/>
            </w:tcMar>
            <w:vAlign w:val="center"/>
          </w:tcPr>
          <w:p w14:paraId="53A64CBB">
            <w:pPr>
              <w:spacing w:before="0" w:after="0" w:line="259" w:lineRule="auto"/>
            </w:pPr>
            <w:r>
              <w:rPr>
                <w:rFonts w:ascii="Arial Unicode MS" w:hAnsi="Arial Unicode MS" w:eastAsia="Arial Unicode MS"/>
                <w:i/>
                <w:color w:val="263342"/>
                <w:sz w:val="17"/>
              </w:rPr>
              <w:t>created_at</w:t>
            </w:r>
          </w:p>
        </w:tc>
        <w:tc>
          <w:tcPr>
            <w:tcW w:w="6660" w:type="dxa"/>
            <w:tcMar>
              <w:top w:w="80" w:type="dxa"/>
              <w:left w:w="120" w:type="dxa"/>
              <w:bottom w:w="80" w:type="dxa"/>
              <w:right w:w="120" w:type="dxa"/>
            </w:tcMar>
            <w:vAlign w:val="center"/>
          </w:tcPr>
          <w:p w14:paraId="1E3BCE5F">
            <w:pPr>
              <w:spacing w:before="0" w:after="0" w:line="259" w:lineRule="auto"/>
            </w:pPr>
          </w:p>
        </w:tc>
      </w:tr>
    </w:tbl>
    <w:p w14:paraId="295E17D1">
      <w:pPr>
        <w:spacing w:after="20"/>
      </w:pPr>
    </w:p>
    <w:p w14:paraId="47CFE150">
      <w:pPr>
        <w:keepLines w:val="0"/>
      </w:pPr>
      <w:r>
        <w:rPr>
          <w:rFonts w:ascii="Arial Unicode MS" w:hAnsi="Arial Unicode MS" w:eastAsia="Arial Unicode MS"/>
          <w:color w:val="1F2937"/>
          <w:sz w:val="21"/>
        </w:rPr>
        <w:t>唯一约束：</w:t>
      </w:r>
      <w:r>
        <w:rPr>
          <w:rFonts w:ascii="Arial Unicode MS" w:hAnsi="Arial Unicode MS" w:eastAsia="Arial Unicode MS"/>
          <w:i/>
          <w:color w:val="1F2937"/>
          <w:sz w:val="21"/>
        </w:rPr>
        <w:t>UNIQUE (profile_version_id, field_key)</w:t>
      </w:r>
      <w:r>
        <w:rPr>
          <w:rFonts w:ascii="Arial Unicode MS" w:hAnsi="Arial Unicode MS" w:eastAsia="Arial Unicode MS"/>
          <w:color w:val="1F2937"/>
          <w:sz w:val="21"/>
        </w:rPr>
        <w:t>。</w:t>
      </w:r>
    </w:p>
    <w:p w14:paraId="699E6687">
      <w:pPr>
        <w:pStyle w:val="6"/>
      </w:pPr>
      <w:r>
        <w:rPr>
          <w:rFonts w:ascii="Arial Unicode MS" w:hAnsi="Arial Unicode MS" w:eastAsia="Arial Unicode MS"/>
          <w:i/>
          <w:color w:val="1F4D78"/>
          <w:sz w:val="22"/>
        </w:rPr>
        <w:t>user_tags</w:t>
      </w:r>
      <w:r>
        <w:rPr>
          <w:rFonts w:ascii="Arial Unicode MS" w:hAnsi="Arial Unicode MS" w:eastAsia="Arial Unicode MS"/>
          <w:color w:val="1F4D78"/>
          <w:sz w:val="22"/>
        </w:rPr>
        <w:t>（在现有表上扩展）</w:t>
      </w:r>
    </w:p>
    <w:tbl>
      <w:tblPr>
        <w:tblStyle w:val="32"/>
        <w:tblW w:w="9360" w:type="dxa"/>
        <w:tblInd w:w="120" w:type="dxa"/>
        <w:tblLayout w:type="fixed"/>
        <w:tblCellMar>
          <w:top w:w="0" w:type="dxa"/>
          <w:left w:w="108" w:type="dxa"/>
          <w:bottom w:w="0" w:type="dxa"/>
          <w:right w:w="108" w:type="dxa"/>
        </w:tblCellMar>
      </w:tblPr>
      <w:tblGrid>
        <w:gridCol w:w="2700"/>
        <w:gridCol w:w="6660"/>
      </w:tblGrid>
      <w:tr w14:paraId="220B6B2B">
        <w:trPr>
          <w:tblHeader/>
        </w:trPr>
        <w:tc>
          <w:tcPr>
            <w:tcW w:w="2700" w:type="dxa"/>
            <w:shd w:val="clear" w:color="auto" w:fill="E8EEF5"/>
            <w:tcMar>
              <w:top w:w="80" w:type="dxa"/>
              <w:left w:w="120" w:type="dxa"/>
              <w:bottom w:w="80" w:type="dxa"/>
              <w:right w:w="120" w:type="dxa"/>
            </w:tcMar>
            <w:vAlign w:val="center"/>
          </w:tcPr>
          <w:p w14:paraId="7320C745">
            <w:pPr>
              <w:spacing w:before="0" w:after="0" w:line="259" w:lineRule="auto"/>
            </w:pPr>
            <w:r>
              <w:rPr>
                <w:rFonts w:ascii="Arial Unicode MS" w:hAnsi="Arial Unicode MS" w:eastAsia="Arial Unicode MS"/>
                <w:b/>
                <w:color w:val="0B2545"/>
                <w:sz w:val="17"/>
              </w:rPr>
              <w:t>字段</w:t>
            </w:r>
          </w:p>
        </w:tc>
        <w:tc>
          <w:tcPr>
            <w:tcW w:w="6660" w:type="dxa"/>
            <w:shd w:val="clear" w:color="auto" w:fill="E8EEF5"/>
            <w:tcMar>
              <w:top w:w="80" w:type="dxa"/>
              <w:left w:w="120" w:type="dxa"/>
              <w:bottom w:w="80" w:type="dxa"/>
              <w:right w:w="120" w:type="dxa"/>
            </w:tcMar>
            <w:vAlign w:val="center"/>
          </w:tcPr>
          <w:p w14:paraId="081E972C">
            <w:pPr>
              <w:spacing w:before="0" w:after="0" w:line="259" w:lineRule="auto"/>
            </w:pPr>
            <w:r>
              <w:rPr>
                <w:rFonts w:ascii="Arial Unicode MS" w:hAnsi="Arial Unicode MS" w:eastAsia="Arial Unicode MS"/>
                <w:b/>
                <w:color w:val="0B2545"/>
                <w:sz w:val="17"/>
              </w:rPr>
              <w:t>说明</w:t>
            </w:r>
          </w:p>
        </w:tc>
      </w:tr>
      <w:tr w14:paraId="2527A2B1">
        <w:tc>
          <w:tcPr>
            <w:tcW w:w="2700" w:type="dxa"/>
            <w:tcMar>
              <w:top w:w="80" w:type="dxa"/>
              <w:left w:w="120" w:type="dxa"/>
              <w:bottom w:w="80" w:type="dxa"/>
              <w:right w:w="120" w:type="dxa"/>
            </w:tcMar>
            <w:vAlign w:val="center"/>
          </w:tcPr>
          <w:p w14:paraId="560CB04F">
            <w:pPr>
              <w:spacing w:before="0" w:after="0" w:line="259" w:lineRule="auto"/>
            </w:pPr>
            <w:r>
              <w:rPr>
                <w:rFonts w:ascii="Arial Unicode MS" w:hAnsi="Arial Unicode MS" w:eastAsia="Arial Unicode MS"/>
                <w:i/>
                <w:color w:val="263342"/>
                <w:sz w:val="17"/>
              </w:rPr>
              <w:t>user_id</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tag_id</w:t>
            </w:r>
          </w:p>
        </w:tc>
        <w:tc>
          <w:tcPr>
            <w:tcW w:w="6660" w:type="dxa"/>
            <w:tcMar>
              <w:top w:w="80" w:type="dxa"/>
              <w:left w:w="120" w:type="dxa"/>
              <w:bottom w:w="80" w:type="dxa"/>
              <w:right w:w="120" w:type="dxa"/>
            </w:tcMar>
            <w:vAlign w:val="center"/>
          </w:tcPr>
          <w:p w14:paraId="29CCDC79">
            <w:pPr>
              <w:spacing w:before="0" w:after="0" w:line="259" w:lineRule="auto"/>
            </w:pPr>
            <w:r>
              <w:rPr>
                <w:rFonts w:ascii="Arial Unicode MS" w:hAnsi="Arial Unicode MS" w:eastAsia="Arial Unicode MS"/>
                <w:color w:val="263342"/>
                <w:sz w:val="17"/>
              </w:rPr>
              <w:t>关系</w:t>
            </w:r>
          </w:p>
        </w:tc>
      </w:tr>
      <w:tr w14:paraId="527DEFC3">
        <w:tc>
          <w:tcPr>
            <w:tcW w:w="2700" w:type="dxa"/>
            <w:tcMar>
              <w:top w:w="80" w:type="dxa"/>
              <w:left w:w="120" w:type="dxa"/>
              <w:bottom w:w="80" w:type="dxa"/>
              <w:right w:w="120" w:type="dxa"/>
            </w:tcMar>
            <w:vAlign w:val="center"/>
          </w:tcPr>
          <w:p w14:paraId="02DD5AF0">
            <w:pPr>
              <w:spacing w:before="0" w:after="0" w:line="259" w:lineRule="auto"/>
            </w:pPr>
            <w:r>
              <w:rPr>
                <w:rFonts w:ascii="Arial Unicode MS" w:hAnsi="Arial Unicode MS" w:eastAsia="Arial Unicode MS"/>
                <w:i/>
                <w:color w:val="263342"/>
                <w:sz w:val="17"/>
              </w:rPr>
              <w:t>profile_version_id</w:t>
            </w:r>
          </w:p>
        </w:tc>
        <w:tc>
          <w:tcPr>
            <w:tcW w:w="6660" w:type="dxa"/>
            <w:tcMar>
              <w:top w:w="80" w:type="dxa"/>
              <w:left w:w="120" w:type="dxa"/>
              <w:bottom w:w="80" w:type="dxa"/>
              <w:right w:w="120" w:type="dxa"/>
            </w:tcMar>
            <w:vAlign w:val="center"/>
          </w:tcPr>
          <w:p w14:paraId="4EEEBE05">
            <w:pPr>
              <w:spacing w:before="0" w:after="0" w:line="259" w:lineRule="auto"/>
            </w:pPr>
            <w:r>
              <w:rPr>
                <w:rFonts w:ascii="Arial Unicode MS" w:hAnsi="Arial Unicode MS" w:eastAsia="Arial Unicode MS"/>
                <w:color w:val="263342"/>
                <w:sz w:val="17"/>
              </w:rPr>
              <w:t>标签属于哪个长期画像版本</w:t>
            </w:r>
          </w:p>
        </w:tc>
      </w:tr>
      <w:tr w14:paraId="49ACCC4F">
        <w:tc>
          <w:tcPr>
            <w:tcW w:w="2700" w:type="dxa"/>
            <w:tcMar>
              <w:top w:w="80" w:type="dxa"/>
              <w:left w:w="120" w:type="dxa"/>
              <w:bottom w:w="80" w:type="dxa"/>
              <w:right w:w="120" w:type="dxa"/>
            </w:tcMar>
            <w:vAlign w:val="center"/>
          </w:tcPr>
          <w:p w14:paraId="619BB610">
            <w:pPr>
              <w:spacing w:before="0" w:after="0" w:line="259" w:lineRule="auto"/>
            </w:pPr>
            <w:r>
              <w:rPr>
                <w:rFonts w:ascii="Arial Unicode MS" w:hAnsi="Arial Unicode MS" w:eastAsia="Arial Unicode MS"/>
                <w:i/>
                <w:color w:val="263342"/>
                <w:sz w:val="17"/>
              </w:rPr>
              <w:t>state</w:t>
            </w:r>
          </w:p>
        </w:tc>
        <w:tc>
          <w:tcPr>
            <w:tcW w:w="6660" w:type="dxa"/>
            <w:tcMar>
              <w:top w:w="80" w:type="dxa"/>
              <w:left w:w="120" w:type="dxa"/>
              <w:bottom w:w="80" w:type="dxa"/>
              <w:right w:w="120" w:type="dxa"/>
            </w:tcMar>
            <w:vAlign w:val="center"/>
          </w:tcPr>
          <w:p w14:paraId="12DE9E4F">
            <w:pPr>
              <w:spacing w:before="0" w:after="0" w:line="259" w:lineRule="auto"/>
            </w:pPr>
            <w:r>
              <w:rPr>
                <w:rFonts w:ascii="Arial Unicode MS" w:hAnsi="Arial Unicode MS" w:eastAsia="Arial Unicode MS"/>
                <w:i/>
                <w:color w:val="263342"/>
                <w:sz w:val="17"/>
              </w:rPr>
              <w:t>active</w:t>
            </w:r>
            <w:r>
              <w:rPr>
                <w:rFonts w:ascii="Arial Unicode MS" w:hAnsi="Arial Unicode MS" w:eastAsia="Arial Unicode MS"/>
                <w:color w:val="263342"/>
                <w:sz w:val="17"/>
              </w:rPr>
              <w:t>、</w:t>
            </w:r>
            <w:r>
              <w:rPr>
                <w:rFonts w:ascii="Arial Unicode MS" w:hAnsi="Arial Unicode MS" w:eastAsia="Arial Unicode MS"/>
                <w:i/>
                <w:color w:val="263342"/>
                <w:sz w:val="17"/>
              </w:rPr>
              <w:t>unknown</w:t>
            </w:r>
            <w:r>
              <w:rPr>
                <w:rFonts w:ascii="Arial Unicode MS" w:hAnsi="Arial Unicode MS" w:eastAsia="Arial Unicode MS"/>
                <w:color w:val="263342"/>
                <w:sz w:val="17"/>
              </w:rPr>
              <w:t>、</w:t>
            </w:r>
            <w:r>
              <w:rPr>
                <w:rFonts w:ascii="Arial Unicode MS" w:hAnsi="Arial Unicode MS" w:eastAsia="Arial Unicode MS"/>
                <w:i/>
                <w:color w:val="263342"/>
                <w:sz w:val="17"/>
              </w:rPr>
              <w:t>suppressed</w:t>
            </w:r>
            <w:r>
              <w:rPr>
                <w:rFonts w:ascii="Arial Unicode MS" w:hAnsi="Arial Unicode MS" w:eastAsia="Arial Unicode MS"/>
                <w:color w:val="263342"/>
                <w:sz w:val="17"/>
              </w:rPr>
              <w:t>、</w:t>
            </w:r>
            <w:r>
              <w:rPr>
                <w:rFonts w:ascii="Arial Unicode MS" w:hAnsi="Arial Unicode MS" w:eastAsia="Arial Unicode MS"/>
                <w:i/>
                <w:color w:val="263342"/>
                <w:sz w:val="17"/>
              </w:rPr>
              <w:t>expired</w:t>
            </w:r>
          </w:p>
        </w:tc>
      </w:tr>
      <w:tr w14:paraId="4647B0C4">
        <w:tc>
          <w:tcPr>
            <w:tcW w:w="2700" w:type="dxa"/>
            <w:tcMar>
              <w:top w:w="80" w:type="dxa"/>
              <w:left w:w="120" w:type="dxa"/>
              <w:bottom w:w="80" w:type="dxa"/>
              <w:right w:w="120" w:type="dxa"/>
            </w:tcMar>
            <w:vAlign w:val="center"/>
          </w:tcPr>
          <w:p w14:paraId="40B2D75B">
            <w:pPr>
              <w:spacing w:before="0" w:after="0" w:line="259" w:lineRule="auto"/>
            </w:pPr>
            <w:r>
              <w:rPr>
                <w:rFonts w:ascii="Arial Unicode MS" w:hAnsi="Arial Unicode MS" w:eastAsia="Arial Unicode MS"/>
                <w:i/>
                <w:color w:val="263342"/>
                <w:sz w:val="17"/>
              </w:rPr>
              <w:t>value_json</w:t>
            </w:r>
          </w:p>
        </w:tc>
        <w:tc>
          <w:tcPr>
            <w:tcW w:w="6660" w:type="dxa"/>
            <w:tcMar>
              <w:top w:w="80" w:type="dxa"/>
              <w:left w:w="120" w:type="dxa"/>
              <w:bottom w:w="80" w:type="dxa"/>
              <w:right w:w="120" w:type="dxa"/>
            </w:tcMar>
            <w:vAlign w:val="center"/>
          </w:tcPr>
          <w:p w14:paraId="6078AFF4">
            <w:pPr>
              <w:spacing w:before="0" w:after="0" w:line="259" w:lineRule="auto"/>
            </w:pPr>
            <w:r>
              <w:rPr>
                <w:rFonts w:ascii="Arial Unicode MS" w:hAnsi="Arial Unicode MS" w:eastAsia="Arial Unicode MS"/>
                <w:color w:val="263342"/>
                <w:sz w:val="17"/>
              </w:rPr>
              <w:t>严重程度、数组或附加值</w:t>
            </w:r>
          </w:p>
        </w:tc>
      </w:tr>
      <w:tr w14:paraId="334D1979">
        <w:tc>
          <w:tcPr>
            <w:tcW w:w="2700" w:type="dxa"/>
            <w:tcMar>
              <w:top w:w="80" w:type="dxa"/>
              <w:left w:w="120" w:type="dxa"/>
              <w:bottom w:w="80" w:type="dxa"/>
              <w:right w:w="120" w:type="dxa"/>
            </w:tcMar>
            <w:vAlign w:val="center"/>
          </w:tcPr>
          <w:p w14:paraId="566C60AA">
            <w:pPr>
              <w:spacing w:before="0" w:after="0" w:line="259" w:lineRule="auto"/>
            </w:pPr>
            <w:r>
              <w:rPr>
                <w:rFonts w:ascii="Arial Unicode MS" w:hAnsi="Arial Unicode MS" w:eastAsia="Arial Unicode MS"/>
                <w:i/>
                <w:color w:val="263342"/>
                <w:sz w:val="17"/>
              </w:rPr>
              <w:t>source_type</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source_id</w:t>
            </w:r>
          </w:p>
        </w:tc>
        <w:tc>
          <w:tcPr>
            <w:tcW w:w="6660" w:type="dxa"/>
            <w:tcMar>
              <w:top w:w="80" w:type="dxa"/>
              <w:left w:w="120" w:type="dxa"/>
              <w:bottom w:w="80" w:type="dxa"/>
              <w:right w:w="120" w:type="dxa"/>
            </w:tcMar>
            <w:vAlign w:val="center"/>
          </w:tcPr>
          <w:p w14:paraId="01BB9179">
            <w:pPr>
              <w:spacing w:before="0" w:after="0" w:line="259" w:lineRule="auto"/>
            </w:pPr>
            <w:r>
              <w:rPr>
                <w:rFonts w:ascii="Arial Unicode MS" w:hAnsi="Arial Unicode MS" w:eastAsia="Arial Unicode MS"/>
                <w:color w:val="263342"/>
                <w:sz w:val="17"/>
              </w:rPr>
              <w:t>来源追踪</w:t>
            </w:r>
          </w:p>
        </w:tc>
      </w:tr>
      <w:tr w14:paraId="55FAE012">
        <w:tc>
          <w:tcPr>
            <w:tcW w:w="2700" w:type="dxa"/>
            <w:tcMar>
              <w:top w:w="80" w:type="dxa"/>
              <w:left w:w="120" w:type="dxa"/>
              <w:bottom w:w="80" w:type="dxa"/>
              <w:right w:w="120" w:type="dxa"/>
            </w:tcMar>
            <w:vAlign w:val="center"/>
          </w:tcPr>
          <w:p w14:paraId="7B8048BF">
            <w:pPr>
              <w:spacing w:before="0" w:after="0" w:line="259" w:lineRule="auto"/>
            </w:pPr>
            <w:r>
              <w:rPr>
                <w:rFonts w:ascii="Arial Unicode MS" w:hAnsi="Arial Unicode MS" w:eastAsia="Arial Unicode MS"/>
                <w:i/>
                <w:color w:val="263342"/>
                <w:sz w:val="17"/>
              </w:rPr>
              <w:t>source_question_key</w:t>
            </w:r>
          </w:p>
        </w:tc>
        <w:tc>
          <w:tcPr>
            <w:tcW w:w="6660" w:type="dxa"/>
            <w:tcMar>
              <w:top w:w="80" w:type="dxa"/>
              <w:left w:w="120" w:type="dxa"/>
              <w:bottom w:w="80" w:type="dxa"/>
              <w:right w:w="120" w:type="dxa"/>
            </w:tcMar>
            <w:vAlign w:val="center"/>
          </w:tcPr>
          <w:p w14:paraId="15B38E94">
            <w:pPr>
              <w:spacing w:before="0" w:after="0" w:line="259" w:lineRule="auto"/>
            </w:pPr>
            <w:r>
              <w:rPr>
                <w:rFonts w:ascii="Arial Unicode MS" w:hAnsi="Arial Unicode MS" w:eastAsia="Arial Unicode MS"/>
                <w:color w:val="263342"/>
                <w:sz w:val="17"/>
              </w:rPr>
              <w:t>Q08、L6 等</w:t>
            </w:r>
          </w:p>
        </w:tc>
      </w:tr>
      <w:tr w14:paraId="08D53AAE">
        <w:tc>
          <w:tcPr>
            <w:tcW w:w="2700" w:type="dxa"/>
            <w:tcMar>
              <w:top w:w="80" w:type="dxa"/>
              <w:left w:w="120" w:type="dxa"/>
              <w:bottom w:w="80" w:type="dxa"/>
              <w:right w:w="120" w:type="dxa"/>
            </w:tcMar>
            <w:vAlign w:val="center"/>
          </w:tcPr>
          <w:p w14:paraId="1CE28D98">
            <w:pPr>
              <w:spacing w:before="0" w:after="0" w:line="259" w:lineRule="auto"/>
            </w:pPr>
            <w:r>
              <w:rPr>
                <w:rFonts w:ascii="Arial Unicode MS" w:hAnsi="Arial Unicode MS" w:eastAsia="Arial Unicode MS"/>
                <w:i/>
                <w:color w:val="263342"/>
                <w:sz w:val="17"/>
              </w:rPr>
              <w:t>confidence</w:t>
            </w:r>
          </w:p>
        </w:tc>
        <w:tc>
          <w:tcPr>
            <w:tcW w:w="6660" w:type="dxa"/>
            <w:tcMar>
              <w:top w:w="80" w:type="dxa"/>
              <w:left w:w="120" w:type="dxa"/>
              <w:bottom w:w="80" w:type="dxa"/>
              <w:right w:w="120" w:type="dxa"/>
            </w:tcMar>
            <w:vAlign w:val="center"/>
          </w:tcPr>
          <w:p w14:paraId="74174A5A">
            <w:pPr>
              <w:spacing w:before="0" w:after="0" w:line="259" w:lineRule="auto"/>
            </w:pPr>
          </w:p>
        </w:tc>
      </w:tr>
      <w:tr w14:paraId="38DE9955">
        <w:tc>
          <w:tcPr>
            <w:tcW w:w="2700" w:type="dxa"/>
            <w:tcMar>
              <w:top w:w="80" w:type="dxa"/>
              <w:left w:w="120" w:type="dxa"/>
              <w:bottom w:w="80" w:type="dxa"/>
              <w:right w:w="120" w:type="dxa"/>
            </w:tcMar>
            <w:vAlign w:val="center"/>
          </w:tcPr>
          <w:p w14:paraId="204DF836">
            <w:pPr>
              <w:spacing w:before="0" w:after="0" w:line="259" w:lineRule="auto"/>
            </w:pPr>
            <w:r>
              <w:rPr>
                <w:rFonts w:ascii="Arial Unicode MS" w:hAnsi="Arial Unicode MS" w:eastAsia="Arial Unicode MS"/>
                <w:i/>
                <w:color w:val="263342"/>
                <w:sz w:val="17"/>
              </w:rPr>
              <w:t>effective_from</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effective_to</w:t>
            </w:r>
          </w:p>
        </w:tc>
        <w:tc>
          <w:tcPr>
            <w:tcW w:w="6660" w:type="dxa"/>
            <w:tcMar>
              <w:top w:w="80" w:type="dxa"/>
              <w:left w:w="120" w:type="dxa"/>
              <w:bottom w:w="80" w:type="dxa"/>
              <w:right w:w="120" w:type="dxa"/>
            </w:tcMar>
            <w:vAlign w:val="center"/>
          </w:tcPr>
          <w:p w14:paraId="590A3EBA">
            <w:pPr>
              <w:spacing w:before="0" w:after="0" w:line="259" w:lineRule="auto"/>
            </w:pPr>
            <w:r>
              <w:rPr>
                <w:rFonts w:ascii="Arial Unicode MS" w:hAnsi="Arial Unicode MS" w:eastAsia="Arial Unicode MS"/>
                <w:color w:val="263342"/>
                <w:sz w:val="17"/>
              </w:rPr>
              <w:t>生命周期/短期有效期</w:t>
            </w:r>
          </w:p>
        </w:tc>
      </w:tr>
      <w:tr w14:paraId="077A3C1A">
        <w:tc>
          <w:tcPr>
            <w:tcW w:w="2700" w:type="dxa"/>
            <w:tcMar>
              <w:top w:w="80" w:type="dxa"/>
              <w:left w:w="120" w:type="dxa"/>
              <w:bottom w:w="80" w:type="dxa"/>
              <w:right w:w="120" w:type="dxa"/>
            </w:tcMar>
            <w:vAlign w:val="center"/>
          </w:tcPr>
          <w:p w14:paraId="2E566872">
            <w:pPr>
              <w:spacing w:before="0" w:after="0" w:line="259" w:lineRule="auto"/>
            </w:pPr>
            <w:r>
              <w:rPr>
                <w:rFonts w:ascii="Arial Unicode MS" w:hAnsi="Arial Unicode MS" w:eastAsia="Arial Unicode MS"/>
                <w:i/>
                <w:color w:val="263342"/>
                <w:sz w:val="17"/>
              </w:rPr>
              <w:t>created_by</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created_at</w:t>
            </w:r>
          </w:p>
        </w:tc>
        <w:tc>
          <w:tcPr>
            <w:tcW w:w="6660" w:type="dxa"/>
            <w:tcMar>
              <w:top w:w="80" w:type="dxa"/>
              <w:left w:w="120" w:type="dxa"/>
              <w:bottom w:w="80" w:type="dxa"/>
              <w:right w:w="120" w:type="dxa"/>
            </w:tcMar>
            <w:vAlign w:val="center"/>
          </w:tcPr>
          <w:p w14:paraId="380C949B">
            <w:pPr>
              <w:spacing w:before="0" w:after="0" w:line="259" w:lineRule="auto"/>
            </w:pPr>
          </w:p>
        </w:tc>
      </w:tr>
    </w:tbl>
    <w:p w14:paraId="1D16066F">
      <w:pPr>
        <w:spacing w:after="20"/>
      </w:pPr>
    </w:p>
    <w:p w14:paraId="1CE5C715">
      <w:pPr>
        <w:keepLines w:val="0"/>
      </w:pPr>
      <w:r>
        <w:rPr>
          <w:rFonts w:ascii="Arial Unicode MS" w:hAnsi="Arial Unicode MS" w:eastAsia="Arial Unicode MS"/>
          <w:color w:val="1F2937"/>
          <w:sz w:val="21"/>
        </w:rPr>
        <w:t>当前有效查询建议：</w:t>
      </w:r>
      <w:r>
        <w:rPr>
          <w:rFonts w:ascii="Arial Unicode MS" w:hAnsi="Arial Unicode MS" w:eastAsia="Arial Unicode MS"/>
          <w:i/>
          <w:color w:val="1F2937"/>
          <w:sz w:val="21"/>
        </w:rPr>
        <w:t>WHERE user_id=? AND profile_version_id=? AND state='active' AND (effective_to IS NULL OR effective_to &gt; now())</w:t>
      </w:r>
      <w:r>
        <w:rPr>
          <w:rFonts w:ascii="Arial Unicode MS" w:hAnsi="Arial Unicode MS" w:eastAsia="Arial Unicode MS"/>
          <w:color w:val="1F2937"/>
          <w:sz w:val="21"/>
        </w:rPr>
        <w:t>。</w:t>
      </w:r>
    </w:p>
    <w:p w14:paraId="1985C593">
      <w:pPr>
        <w:pStyle w:val="6"/>
      </w:pPr>
      <w:r>
        <w:rPr>
          <w:rFonts w:ascii="Arial Unicode MS" w:hAnsi="Arial Unicode MS" w:eastAsia="Arial Unicode MS"/>
          <w:i/>
          <w:color w:val="1F4D78"/>
          <w:sz w:val="22"/>
        </w:rPr>
        <w:t>course_profile_versions</w:t>
      </w:r>
      <w:r>
        <w:rPr>
          <w:rFonts w:ascii="Arial Unicode MS" w:hAnsi="Arial Unicode MS" w:eastAsia="Arial Unicode MS"/>
          <w:color w:val="1F4D78"/>
          <w:sz w:val="22"/>
        </w:rPr>
        <w:t xml:space="preserve"> / </w:t>
      </w:r>
      <w:r>
        <w:rPr>
          <w:rFonts w:ascii="Arial Unicode MS" w:hAnsi="Arial Unicode MS" w:eastAsia="Arial Unicode MS"/>
          <w:i/>
          <w:color w:val="1F4D78"/>
          <w:sz w:val="22"/>
        </w:rPr>
        <w:t>course_profile_fields</w:t>
      </w:r>
    </w:p>
    <w:p w14:paraId="3BAA8C29">
      <w:pPr>
        <w:keepLines w:val="0"/>
      </w:pPr>
      <w:r>
        <w:rPr>
          <w:rFonts w:ascii="Arial Unicode MS" w:hAnsi="Arial Unicode MS" w:eastAsia="Arial Unicode MS"/>
          <w:color w:val="1F2937"/>
          <w:sz w:val="21"/>
        </w:rPr>
        <w:t xml:space="preserve">课程档案必须和用户档案使用同一 </w:t>
      </w:r>
      <w:r>
        <w:rPr>
          <w:rFonts w:ascii="Arial Unicode MS" w:hAnsi="Arial Unicode MS" w:eastAsia="Arial Unicode MS"/>
          <w:i/>
          <w:color w:val="1F2937"/>
          <w:sz w:val="21"/>
        </w:rPr>
        <w:t>taxonomy_version_id</w:t>
      </w:r>
      <w:r>
        <w:rPr>
          <w:rFonts w:ascii="Arial Unicode MS" w:hAnsi="Arial Unicode MS" w:eastAsia="Arial Unicode MS"/>
          <w:color w:val="1F2937"/>
          <w:sz w:val="21"/>
        </w:rPr>
        <w:t>：</w:t>
      </w:r>
    </w:p>
    <w:tbl>
      <w:tblPr>
        <w:tblStyle w:val="32"/>
        <w:tblW w:w="9360" w:type="dxa"/>
        <w:tblInd w:w="120" w:type="dxa"/>
        <w:tblLayout w:type="fixed"/>
        <w:tblCellMar>
          <w:top w:w="0" w:type="dxa"/>
          <w:left w:w="108" w:type="dxa"/>
          <w:bottom w:w="0" w:type="dxa"/>
          <w:right w:w="108" w:type="dxa"/>
        </w:tblCellMar>
      </w:tblPr>
      <w:tblGrid>
        <w:gridCol w:w="2700"/>
        <w:gridCol w:w="6660"/>
      </w:tblGrid>
      <w:tr w14:paraId="0FFB081A">
        <w:trPr>
          <w:tblHeader/>
        </w:trPr>
        <w:tc>
          <w:tcPr>
            <w:tcW w:w="2700" w:type="dxa"/>
            <w:shd w:val="clear" w:color="auto" w:fill="E8EEF5"/>
            <w:tcMar>
              <w:top w:w="80" w:type="dxa"/>
              <w:left w:w="120" w:type="dxa"/>
              <w:bottom w:w="80" w:type="dxa"/>
              <w:right w:w="120" w:type="dxa"/>
            </w:tcMar>
            <w:vAlign w:val="center"/>
          </w:tcPr>
          <w:p w14:paraId="24789659">
            <w:pPr>
              <w:spacing w:before="0" w:after="0" w:line="259" w:lineRule="auto"/>
            </w:pPr>
            <w:r>
              <w:rPr>
                <w:rFonts w:ascii="Arial Unicode MS" w:hAnsi="Arial Unicode MS" w:eastAsia="Arial Unicode MS"/>
                <w:b/>
                <w:color w:val="0B2545"/>
                <w:sz w:val="17"/>
              </w:rPr>
              <w:t>字段</w:t>
            </w:r>
          </w:p>
        </w:tc>
        <w:tc>
          <w:tcPr>
            <w:tcW w:w="6660" w:type="dxa"/>
            <w:shd w:val="clear" w:color="auto" w:fill="E8EEF5"/>
            <w:tcMar>
              <w:top w:w="80" w:type="dxa"/>
              <w:left w:w="120" w:type="dxa"/>
              <w:bottom w:w="80" w:type="dxa"/>
              <w:right w:w="120" w:type="dxa"/>
            </w:tcMar>
            <w:vAlign w:val="center"/>
          </w:tcPr>
          <w:p w14:paraId="36D24A21">
            <w:pPr>
              <w:spacing w:before="0" w:after="0" w:line="259" w:lineRule="auto"/>
            </w:pPr>
            <w:r>
              <w:rPr>
                <w:rFonts w:ascii="Arial Unicode MS" w:hAnsi="Arial Unicode MS" w:eastAsia="Arial Unicode MS"/>
                <w:b/>
                <w:color w:val="0B2545"/>
                <w:sz w:val="17"/>
              </w:rPr>
              <w:t>说明</w:t>
            </w:r>
          </w:p>
        </w:tc>
      </w:tr>
      <w:tr w14:paraId="190F4E6E">
        <w:tc>
          <w:tcPr>
            <w:tcW w:w="2700" w:type="dxa"/>
            <w:tcMar>
              <w:top w:w="80" w:type="dxa"/>
              <w:left w:w="120" w:type="dxa"/>
              <w:bottom w:w="80" w:type="dxa"/>
              <w:right w:w="120" w:type="dxa"/>
            </w:tcMar>
            <w:vAlign w:val="center"/>
          </w:tcPr>
          <w:p w14:paraId="6034DF4D">
            <w:pPr>
              <w:spacing w:before="0" w:after="0" w:line="259" w:lineRule="auto"/>
            </w:pPr>
            <w:r>
              <w:rPr>
                <w:rFonts w:ascii="Arial Unicode MS" w:hAnsi="Arial Unicode MS" w:eastAsia="Arial Unicode MS"/>
                <w:i/>
                <w:color w:val="263342"/>
                <w:sz w:val="17"/>
              </w:rPr>
              <w:t>course_profile_versions.id</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course_id</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version</w:t>
            </w:r>
          </w:p>
        </w:tc>
        <w:tc>
          <w:tcPr>
            <w:tcW w:w="6660" w:type="dxa"/>
            <w:tcMar>
              <w:top w:w="80" w:type="dxa"/>
              <w:left w:w="120" w:type="dxa"/>
              <w:bottom w:w="80" w:type="dxa"/>
              <w:right w:w="120" w:type="dxa"/>
            </w:tcMar>
            <w:vAlign w:val="center"/>
          </w:tcPr>
          <w:p w14:paraId="270E7672">
            <w:pPr>
              <w:spacing w:before="0" w:after="0" w:line="259" w:lineRule="auto"/>
            </w:pPr>
            <w:r>
              <w:rPr>
                <w:rFonts w:ascii="Arial Unicode MS" w:hAnsi="Arial Unicode MS" w:eastAsia="Arial Unicode MS"/>
                <w:color w:val="263342"/>
                <w:sz w:val="17"/>
              </w:rPr>
              <w:t>课程档案版本</w:t>
            </w:r>
          </w:p>
        </w:tc>
      </w:tr>
      <w:tr w14:paraId="0B8A8D48">
        <w:tc>
          <w:tcPr>
            <w:tcW w:w="2700" w:type="dxa"/>
            <w:tcMar>
              <w:top w:w="80" w:type="dxa"/>
              <w:left w:w="120" w:type="dxa"/>
              <w:bottom w:w="80" w:type="dxa"/>
              <w:right w:w="120" w:type="dxa"/>
            </w:tcMar>
            <w:vAlign w:val="center"/>
          </w:tcPr>
          <w:p w14:paraId="5B7DAD01">
            <w:pPr>
              <w:spacing w:before="0" w:after="0" w:line="259" w:lineRule="auto"/>
            </w:pPr>
            <w:r>
              <w:rPr>
                <w:rFonts w:ascii="Arial Unicode MS" w:hAnsi="Arial Unicode MS" w:eastAsia="Arial Unicode MS"/>
                <w:i/>
                <w:color w:val="263342"/>
                <w:sz w:val="17"/>
              </w:rPr>
              <w:t>taxonomy_version_id</w:t>
            </w:r>
          </w:p>
        </w:tc>
        <w:tc>
          <w:tcPr>
            <w:tcW w:w="6660" w:type="dxa"/>
            <w:tcMar>
              <w:top w:w="80" w:type="dxa"/>
              <w:left w:w="120" w:type="dxa"/>
              <w:bottom w:w="80" w:type="dxa"/>
              <w:right w:w="120" w:type="dxa"/>
            </w:tcMar>
            <w:vAlign w:val="center"/>
          </w:tcPr>
          <w:p w14:paraId="2240F631">
            <w:pPr>
              <w:spacing w:before="0" w:after="0" w:line="259" w:lineRule="auto"/>
            </w:pPr>
            <w:r>
              <w:rPr>
                <w:rFonts w:ascii="Arial Unicode MS" w:hAnsi="Arial Unicode MS" w:eastAsia="Arial Unicode MS"/>
                <w:color w:val="263342"/>
                <w:sz w:val="17"/>
              </w:rPr>
              <w:t>字典版本</w:t>
            </w:r>
          </w:p>
        </w:tc>
      </w:tr>
      <w:tr w14:paraId="29E974B3">
        <w:tc>
          <w:tcPr>
            <w:tcW w:w="2700" w:type="dxa"/>
            <w:tcMar>
              <w:top w:w="80" w:type="dxa"/>
              <w:left w:w="120" w:type="dxa"/>
              <w:bottom w:w="80" w:type="dxa"/>
              <w:right w:w="120" w:type="dxa"/>
            </w:tcMar>
            <w:vAlign w:val="center"/>
          </w:tcPr>
          <w:p w14:paraId="21B8CF5F">
            <w:pPr>
              <w:spacing w:before="0" w:after="0" w:line="259" w:lineRule="auto"/>
            </w:pPr>
            <w:r>
              <w:rPr>
                <w:rFonts w:ascii="Arial Unicode MS" w:hAnsi="Arial Unicode MS" w:eastAsia="Arial Unicode MS"/>
                <w:i/>
                <w:color w:val="263342"/>
                <w:sz w:val="17"/>
              </w:rPr>
              <w:t>status</w:t>
            </w:r>
          </w:p>
        </w:tc>
        <w:tc>
          <w:tcPr>
            <w:tcW w:w="6660" w:type="dxa"/>
            <w:tcMar>
              <w:top w:w="80" w:type="dxa"/>
              <w:left w:w="120" w:type="dxa"/>
              <w:bottom w:w="80" w:type="dxa"/>
              <w:right w:w="120" w:type="dxa"/>
            </w:tcMar>
            <w:vAlign w:val="center"/>
          </w:tcPr>
          <w:p w14:paraId="3EA39EBF">
            <w:pPr>
              <w:spacing w:before="0" w:after="0" w:line="259" w:lineRule="auto"/>
            </w:pPr>
            <w:r>
              <w:rPr>
                <w:rFonts w:ascii="Arial Unicode MS" w:hAnsi="Arial Unicode MS" w:eastAsia="Arial Unicode MS"/>
                <w:i/>
                <w:color w:val="263342"/>
                <w:sz w:val="17"/>
              </w:rPr>
              <w:t>draft</w:t>
            </w:r>
            <w:r>
              <w:rPr>
                <w:rFonts w:ascii="Arial Unicode MS" w:hAnsi="Arial Unicode MS" w:eastAsia="Arial Unicode MS"/>
                <w:color w:val="263342"/>
                <w:sz w:val="17"/>
              </w:rPr>
              <w:t>、</w:t>
            </w:r>
            <w:r>
              <w:rPr>
                <w:rFonts w:ascii="Arial Unicode MS" w:hAnsi="Arial Unicode MS" w:eastAsia="Arial Unicode MS"/>
                <w:i/>
                <w:color w:val="263342"/>
                <w:sz w:val="17"/>
              </w:rPr>
              <w:t>pending_review</w:t>
            </w:r>
            <w:r>
              <w:rPr>
                <w:rFonts w:ascii="Arial Unicode MS" w:hAnsi="Arial Unicode MS" w:eastAsia="Arial Unicode MS"/>
                <w:color w:val="263342"/>
                <w:sz w:val="17"/>
              </w:rPr>
              <w:t>、</w:t>
            </w:r>
            <w:r>
              <w:rPr>
                <w:rFonts w:ascii="Arial Unicode MS" w:hAnsi="Arial Unicode MS" w:eastAsia="Arial Unicode MS"/>
                <w:i/>
                <w:color w:val="263342"/>
                <w:sz w:val="17"/>
              </w:rPr>
              <w:t>approved</w:t>
            </w:r>
            <w:r>
              <w:rPr>
                <w:rFonts w:ascii="Arial Unicode MS" w:hAnsi="Arial Unicode MS" w:eastAsia="Arial Unicode MS"/>
                <w:color w:val="263342"/>
                <w:sz w:val="17"/>
              </w:rPr>
              <w:t>、</w:t>
            </w:r>
            <w:r>
              <w:rPr>
                <w:rFonts w:ascii="Arial Unicode MS" w:hAnsi="Arial Unicode MS" w:eastAsia="Arial Unicode MS"/>
                <w:i/>
                <w:color w:val="263342"/>
                <w:sz w:val="17"/>
              </w:rPr>
              <w:t>published</w:t>
            </w:r>
            <w:r>
              <w:rPr>
                <w:rFonts w:ascii="Arial Unicode MS" w:hAnsi="Arial Unicode MS" w:eastAsia="Arial Unicode MS"/>
                <w:color w:val="263342"/>
                <w:sz w:val="17"/>
              </w:rPr>
              <w:t>、</w:t>
            </w:r>
            <w:r>
              <w:rPr>
                <w:rFonts w:ascii="Arial Unicode MS" w:hAnsi="Arial Unicode MS" w:eastAsia="Arial Unicode MS"/>
                <w:i/>
                <w:color w:val="263342"/>
                <w:sz w:val="17"/>
              </w:rPr>
              <w:t>offline</w:t>
            </w:r>
          </w:p>
        </w:tc>
      </w:tr>
      <w:tr w14:paraId="0F6C3ADC">
        <w:tc>
          <w:tcPr>
            <w:tcW w:w="2700" w:type="dxa"/>
            <w:tcMar>
              <w:top w:w="80" w:type="dxa"/>
              <w:left w:w="120" w:type="dxa"/>
              <w:bottom w:w="80" w:type="dxa"/>
              <w:right w:w="120" w:type="dxa"/>
            </w:tcMar>
            <w:vAlign w:val="center"/>
          </w:tcPr>
          <w:p w14:paraId="37E95C0F">
            <w:pPr>
              <w:spacing w:before="0" w:after="0" w:line="259" w:lineRule="auto"/>
            </w:pPr>
            <w:r>
              <w:rPr>
                <w:rFonts w:ascii="Arial Unicode MS" w:hAnsi="Arial Unicode MS" w:eastAsia="Arial Unicode MS"/>
                <w:i/>
                <w:color w:val="263342"/>
                <w:sz w:val="17"/>
              </w:rPr>
              <w:t>profile_json</w:t>
            </w:r>
          </w:p>
        </w:tc>
        <w:tc>
          <w:tcPr>
            <w:tcW w:w="6660" w:type="dxa"/>
            <w:tcMar>
              <w:top w:w="80" w:type="dxa"/>
              <w:left w:w="120" w:type="dxa"/>
              <w:bottom w:w="80" w:type="dxa"/>
              <w:right w:w="120" w:type="dxa"/>
            </w:tcMar>
            <w:vAlign w:val="center"/>
          </w:tcPr>
          <w:p w14:paraId="43A0A4D0">
            <w:pPr>
              <w:spacing w:before="0" w:after="0" w:line="259" w:lineRule="auto"/>
            </w:pPr>
            <w:r>
              <w:rPr>
                <w:rFonts w:ascii="Arial Unicode MS" w:hAnsi="Arial Unicode MS" w:eastAsia="Arial Unicode MS"/>
                <w:color w:val="263342"/>
                <w:sz w:val="17"/>
              </w:rPr>
              <w:t>全量快照</w:t>
            </w:r>
          </w:p>
        </w:tc>
      </w:tr>
      <w:tr w14:paraId="6EA688B0">
        <w:tc>
          <w:tcPr>
            <w:tcW w:w="2700" w:type="dxa"/>
            <w:tcMar>
              <w:top w:w="80" w:type="dxa"/>
              <w:left w:w="120" w:type="dxa"/>
              <w:bottom w:w="80" w:type="dxa"/>
              <w:right w:w="120" w:type="dxa"/>
            </w:tcMar>
            <w:vAlign w:val="center"/>
          </w:tcPr>
          <w:p w14:paraId="5420D996">
            <w:pPr>
              <w:spacing w:before="0" w:after="0" w:line="259" w:lineRule="auto"/>
            </w:pPr>
            <w:r>
              <w:rPr>
                <w:rFonts w:ascii="Arial Unicode MS" w:hAnsi="Arial Unicode MS" w:eastAsia="Arial Unicode MS"/>
                <w:i/>
                <w:color w:val="263342"/>
                <w:sz w:val="17"/>
              </w:rPr>
              <w:t>safety_completeness</w:t>
            </w:r>
          </w:p>
        </w:tc>
        <w:tc>
          <w:tcPr>
            <w:tcW w:w="6660" w:type="dxa"/>
            <w:tcMar>
              <w:top w:w="80" w:type="dxa"/>
              <w:left w:w="120" w:type="dxa"/>
              <w:bottom w:w="80" w:type="dxa"/>
              <w:right w:w="120" w:type="dxa"/>
            </w:tcMar>
            <w:vAlign w:val="center"/>
          </w:tcPr>
          <w:p w14:paraId="7F673483">
            <w:pPr>
              <w:spacing w:before="0" w:after="0" w:line="259" w:lineRule="auto"/>
            </w:pPr>
            <w:r>
              <w:rPr>
                <w:rFonts w:ascii="Arial Unicode MS" w:hAnsi="Arial Unicode MS" w:eastAsia="Arial Unicode MS"/>
                <w:i/>
                <w:color w:val="263342"/>
                <w:sz w:val="17"/>
              </w:rPr>
              <w:t>complete</w:t>
            </w:r>
            <w:r>
              <w:rPr>
                <w:rFonts w:ascii="Arial Unicode MS" w:hAnsi="Arial Unicode MS" w:eastAsia="Arial Unicode MS"/>
                <w:color w:val="263342"/>
                <w:sz w:val="17"/>
              </w:rPr>
              <w:t>、</w:t>
            </w:r>
            <w:r>
              <w:rPr>
                <w:rFonts w:ascii="Arial Unicode MS" w:hAnsi="Arial Unicode MS" w:eastAsia="Arial Unicode MS"/>
                <w:i/>
                <w:color w:val="263342"/>
                <w:sz w:val="17"/>
              </w:rPr>
              <w:t>incomplete</w:t>
            </w:r>
            <w:r>
              <w:rPr>
                <w:rFonts w:ascii="Arial Unicode MS" w:hAnsi="Arial Unicode MS" w:eastAsia="Arial Unicode MS"/>
                <w:color w:val="263342"/>
                <w:sz w:val="17"/>
              </w:rPr>
              <w:t>、</w:t>
            </w:r>
            <w:r>
              <w:rPr>
                <w:rFonts w:ascii="Arial Unicode MS" w:hAnsi="Arial Unicode MS" w:eastAsia="Arial Unicode MS"/>
                <w:i/>
                <w:color w:val="263342"/>
                <w:sz w:val="17"/>
              </w:rPr>
              <w:t>blocked</w:t>
            </w:r>
          </w:p>
        </w:tc>
      </w:tr>
      <w:tr w14:paraId="2C7DF9E8">
        <w:tc>
          <w:tcPr>
            <w:tcW w:w="2700" w:type="dxa"/>
            <w:tcMar>
              <w:top w:w="80" w:type="dxa"/>
              <w:left w:w="120" w:type="dxa"/>
              <w:bottom w:w="80" w:type="dxa"/>
              <w:right w:w="120" w:type="dxa"/>
            </w:tcMar>
            <w:vAlign w:val="center"/>
          </w:tcPr>
          <w:p w14:paraId="28323219">
            <w:pPr>
              <w:spacing w:before="0" w:after="0" w:line="259" w:lineRule="auto"/>
            </w:pPr>
            <w:r>
              <w:rPr>
                <w:rFonts w:ascii="Arial Unicode MS" w:hAnsi="Arial Unicode MS" w:eastAsia="Arial Unicode MS"/>
                <w:i/>
                <w:color w:val="263342"/>
                <w:sz w:val="17"/>
              </w:rPr>
              <w:t>created_by</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approved_by</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published_at</w:t>
            </w:r>
          </w:p>
        </w:tc>
        <w:tc>
          <w:tcPr>
            <w:tcW w:w="6660" w:type="dxa"/>
            <w:tcMar>
              <w:top w:w="80" w:type="dxa"/>
              <w:left w:w="120" w:type="dxa"/>
              <w:bottom w:w="80" w:type="dxa"/>
              <w:right w:w="120" w:type="dxa"/>
            </w:tcMar>
            <w:vAlign w:val="center"/>
          </w:tcPr>
          <w:p w14:paraId="658D7DCB">
            <w:pPr>
              <w:spacing w:before="0" w:after="0" w:line="259" w:lineRule="auto"/>
            </w:pPr>
            <w:r>
              <w:rPr>
                <w:rFonts w:ascii="Arial Unicode MS" w:hAnsi="Arial Unicode MS" w:eastAsia="Arial Unicode MS"/>
                <w:color w:val="263342"/>
                <w:sz w:val="17"/>
              </w:rPr>
              <w:t>审核发布</w:t>
            </w:r>
          </w:p>
        </w:tc>
      </w:tr>
      <w:tr w14:paraId="5D9517C7">
        <w:tc>
          <w:tcPr>
            <w:tcW w:w="2700" w:type="dxa"/>
            <w:tcMar>
              <w:top w:w="80" w:type="dxa"/>
              <w:left w:w="120" w:type="dxa"/>
              <w:bottom w:w="80" w:type="dxa"/>
              <w:right w:w="120" w:type="dxa"/>
            </w:tcMar>
            <w:vAlign w:val="center"/>
          </w:tcPr>
          <w:p w14:paraId="27AC5353">
            <w:pPr>
              <w:spacing w:before="0" w:after="0" w:line="259" w:lineRule="auto"/>
            </w:pPr>
            <w:r>
              <w:rPr>
                <w:rFonts w:ascii="Arial Unicode MS" w:hAnsi="Arial Unicode MS" w:eastAsia="Arial Unicode MS"/>
                <w:i/>
                <w:color w:val="263342"/>
                <w:sz w:val="17"/>
              </w:rPr>
              <w:t>course_profile_fields.field_key</w:t>
            </w:r>
          </w:p>
        </w:tc>
        <w:tc>
          <w:tcPr>
            <w:tcW w:w="6660" w:type="dxa"/>
            <w:tcMar>
              <w:top w:w="80" w:type="dxa"/>
              <w:left w:w="120" w:type="dxa"/>
              <w:bottom w:w="80" w:type="dxa"/>
              <w:right w:w="120" w:type="dxa"/>
            </w:tcMar>
            <w:vAlign w:val="center"/>
          </w:tcPr>
          <w:p w14:paraId="04DEF808">
            <w:pPr>
              <w:spacing w:before="0" w:after="0" w:line="259" w:lineRule="auto"/>
            </w:pPr>
            <w:r>
              <w:rPr>
                <w:rFonts w:ascii="Arial Unicode MS" w:hAnsi="Arial Unicode MS" w:eastAsia="Arial Unicode MS"/>
                <w:color w:val="263342"/>
                <w:sz w:val="17"/>
              </w:rPr>
              <w:t>使用第 2.4 节字段</w:t>
            </w:r>
          </w:p>
        </w:tc>
      </w:tr>
      <w:tr w14:paraId="130F1093">
        <w:tc>
          <w:tcPr>
            <w:tcW w:w="2700" w:type="dxa"/>
            <w:tcMar>
              <w:top w:w="80" w:type="dxa"/>
              <w:left w:w="120" w:type="dxa"/>
              <w:bottom w:w="80" w:type="dxa"/>
              <w:right w:w="120" w:type="dxa"/>
            </w:tcMar>
            <w:vAlign w:val="center"/>
          </w:tcPr>
          <w:p w14:paraId="6E76B94D">
            <w:pPr>
              <w:spacing w:before="0" w:after="0" w:line="259" w:lineRule="auto"/>
            </w:pPr>
            <w:r>
              <w:rPr>
                <w:rFonts w:ascii="Arial Unicode MS" w:hAnsi="Arial Unicode MS" w:eastAsia="Arial Unicode MS"/>
                <w:i/>
                <w:color w:val="263342"/>
                <w:sz w:val="17"/>
              </w:rPr>
              <w:t>value_json</w:t>
            </w:r>
          </w:p>
        </w:tc>
        <w:tc>
          <w:tcPr>
            <w:tcW w:w="6660" w:type="dxa"/>
            <w:tcMar>
              <w:top w:w="80" w:type="dxa"/>
              <w:left w:w="120" w:type="dxa"/>
              <w:bottom w:w="80" w:type="dxa"/>
              <w:right w:w="120" w:type="dxa"/>
            </w:tcMar>
            <w:vAlign w:val="center"/>
          </w:tcPr>
          <w:p w14:paraId="1E5915CB">
            <w:pPr>
              <w:spacing w:before="0" w:after="0" w:line="259" w:lineRule="auto"/>
            </w:pPr>
            <w:r>
              <w:rPr>
                <w:rFonts w:ascii="Arial Unicode MS" w:hAnsi="Arial Unicode MS" w:eastAsia="Arial Unicode MS"/>
                <w:color w:val="263342"/>
                <w:sz w:val="17"/>
              </w:rPr>
              <w:t>规范值</w:t>
            </w:r>
          </w:p>
        </w:tc>
      </w:tr>
      <w:tr w14:paraId="4C2A3742">
        <w:tc>
          <w:tcPr>
            <w:tcW w:w="2700" w:type="dxa"/>
            <w:tcMar>
              <w:top w:w="80" w:type="dxa"/>
              <w:left w:w="120" w:type="dxa"/>
              <w:bottom w:w="80" w:type="dxa"/>
              <w:right w:w="120" w:type="dxa"/>
            </w:tcMar>
            <w:vAlign w:val="center"/>
          </w:tcPr>
          <w:p w14:paraId="470D46A9">
            <w:pPr>
              <w:spacing w:before="0" w:after="0" w:line="259" w:lineRule="auto"/>
            </w:pPr>
            <w:r>
              <w:rPr>
                <w:rFonts w:ascii="Arial Unicode MS" w:hAnsi="Arial Unicode MS" w:eastAsia="Arial Unicode MS"/>
                <w:i/>
                <w:color w:val="263342"/>
                <w:sz w:val="17"/>
              </w:rPr>
              <w:t>source</w:t>
            </w:r>
          </w:p>
        </w:tc>
        <w:tc>
          <w:tcPr>
            <w:tcW w:w="6660" w:type="dxa"/>
            <w:tcMar>
              <w:top w:w="80" w:type="dxa"/>
              <w:left w:w="120" w:type="dxa"/>
              <w:bottom w:w="80" w:type="dxa"/>
              <w:right w:w="120" w:type="dxa"/>
            </w:tcMar>
            <w:vAlign w:val="center"/>
          </w:tcPr>
          <w:p w14:paraId="3293425F">
            <w:pPr>
              <w:spacing w:before="0" w:after="0" w:line="259" w:lineRule="auto"/>
            </w:pPr>
            <w:r>
              <w:rPr>
                <w:rFonts w:ascii="Arial Unicode MS" w:hAnsi="Arial Unicode MS" w:eastAsia="Arial Unicode MS"/>
                <w:i/>
                <w:color w:val="263342"/>
                <w:sz w:val="17"/>
              </w:rPr>
              <w:t>ai</w:t>
            </w:r>
            <w:r>
              <w:rPr>
                <w:rFonts w:ascii="Arial Unicode MS" w:hAnsi="Arial Unicode MS" w:eastAsia="Arial Unicode MS"/>
                <w:color w:val="263342"/>
                <w:sz w:val="17"/>
              </w:rPr>
              <w:t>、</w:t>
            </w:r>
            <w:r>
              <w:rPr>
                <w:rFonts w:ascii="Arial Unicode MS" w:hAnsi="Arial Unicode MS" w:eastAsia="Arial Unicode MS"/>
                <w:i/>
                <w:color w:val="263342"/>
                <w:sz w:val="17"/>
              </w:rPr>
              <w:t>excel</w:t>
            </w:r>
            <w:r>
              <w:rPr>
                <w:rFonts w:ascii="Arial Unicode MS" w:hAnsi="Arial Unicode MS" w:eastAsia="Arial Unicode MS"/>
                <w:color w:val="263342"/>
                <w:sz w:val="17"/>
              </w:rPr>
              <w:t>、</w:t>
            </w:r>
            <w:r>
              <w:rPr>
                <w:rFonts w:ascii="Arial Unicode MS" w:hAnsi="Arial Unicode MS" w:eastAsia="Arial Unicode MS"/>
                <w:i/>
                <w:color w:val="263342"/>
                <w:sz w:val="17"/>
              </w:rPr>
              <w:t>manual</w:t>
            </w:r>
          </w:p>
        </w:tc>
      </w:tr>
      <w:tr w14:paraId="6D1680C4">
        <w:tc>
          <w:tcPr>
            <w:tcW w:w="2700" w:type="dxa"/>
            <w:tcMar>
              <w:top w:w="80" w:type="dxa"/>
              <w:left w:w="120" w:type="dxa"/>
              <w:bottom w:w="80" w:type="dxa"/>
              <w:right w:w="120" w:type="dxa"/>
            </w:tcMar>
            <w:vAlign w:val="center"/>
          </w:tcPr>
          <w:p w14:paraId="55E471EA">
            <w:pPr>
              <w:spacing w:before="0" w:after="0" w:line="259" w:lineRule="auto"/>
            </w:pPr>
            <w:r>
              <w:rPr>
                <w:rFonts w:ascii="Arial Unicode MS" w:hAnsi="Arial Unicode MS" w:eastAsia="Arial Unicode MS"/>
                <w:i/>
                <w:color w:val="263342"/>
                <w:sz w:val="17"/>
              </w:rPr>
              <w:t>confidence</w:t>
            </w:r>
          </w:p>
        </w:tc>
        <w:tc>
          <w:tcPr>
            <w:tcW w:w="6660" w:type="dxa"/>
            <w:tcMar>
              <w:top w:w="80" w:type="dxa"/>
              <w:left w:w="120" w:type="dxa"/>
              <w:bottom w:w="80" w:type="dxa"/>
              <w:right w:w="120" w:type="dxa"/>
            </w:tcMar>
            <w:vAlign w:val="center"/>
          </w:tcPr>
          <w:p w14:paraId="110F6597">
            <w:pPr>
              <w:spacing w:before="0" w:after="0" w:line="259" w:lineRule="auto"/>
            </w:pPr>
            <w:r>
              <w:rPr>
                <w:rFonts w:ascii="Arial Unicode MS" w:hAnsi="Arial Unicode MS" w:eastAsia="Arial Unicode MS"/>
                <w:color w:val="263342"/>
                <w:sz w:val="17"/>
              </w:rPr>
              <w:t>AI/人工证据置信度</w:t>
            </w:r>
          </w:p>
        </w:tc>
      </w:tr>
      <w:tr w14:paraId="56BDB5E9">
        <w:tc>
          <w:tcPr>
            <w:tcW w:w="2700" w:type="dxa"/>
            <w:tcMar>
              <w:top w:w="80" w:type="dxa"/>
              <w:left w:w="120" w:type="dxa"/>
              <w:bottom w:w="80" w:type="dxa"/>
              <w:right w:w="120" w:type="dxa"/>
            </w:tcMar>
            <w:vAlign w:val="center"/>
          </w:tcPr>
          <w:p w14:paraId="65474512">
            <w:pPr>
              <w:spacing w:before="0" w:after="0" w:line="259" w:lineRule="auto"/>
            </w:pPr>
            <w:r>
              <w:rPr>
                <w:rFonts w:ascii="Arial Unicode MS" w:hAnsi="Arial Unicode MS" w:eastAsia="Arial Unicode MS"/>
                <w:i/>
                <w:color w:val="263342"/>
                <w:sz w:val="17"/>
              </w:rPr>
              <w:t>review_status</w:t>
            </w:r>
          </w:p>
        </w:tc>
        <w:tc>
          <w:tcPr>
            <w:tcW w:w="6660" w:type="dxa"/>
            <w:tcMar>
              <w:top w:w="80" w:type="dxa"/>
              <w:left w:w="120" w:type="dxa"/>
              <w:bottom w:w="80" w:type="dxa"/>
              <w:right w:w="120" w:type="dxa"/>
            </w:tcMar>
            <w:vAlign w:val="center"/>
          </w:tcPr>
          <w:p w14:paraId="4FF4AA67">
            <w:pPr>
              <w:spacing w:before="0" w:after="0" w:line="259" w:lineRule="auto"/>
            </w:pPr>
            <w:r>
              <w:rPr>
                <w:rFonts w:ascii="Arial Unicode MS" w:hAnsi="Arial Unicode MS" w:eastAsia="Arial Unicode MS"/>
                <w:i/>
                <w:color w:val="263342"/>
                <w:sz w:val="17"/>
              </w:rPr>
              <w:t>pending</w:t>
            </w:r>
            <w:r>
              <w:rPr>
                <w:rFonts w:ascii="Arial Unicode MS" w:hAnsi="Arial Unicode MS" w:eastAsia="Arial Unicode MS"/>
                <w:color w:val="263342"/>
                <w:sz w:val="17"/>
              </w:rPr>
              <w:t>、</w:t>
            </w:r>
            <w:r>
              <w:rPr>
                <w:rFonts w:ascii="Arial Unicode MS" w:hAnsi="Arial Unicode MS" w:eastAsia="Arial Unicode MS"/>
                <w:i/>
                <w:color w:val="263342"/>
                <w:sz w:val="17"/>
              </w:rPr>
              <w:t>accepted</w:t>
            </w:r>
            <w:r>
              <w:rPr>
                <w:rFonts w:ascii="Arial Unicode MS" w:hAnsi="Arial Unicode MS" w:eastAsia="Arial Unicode MS"/>
                <w:color w:val="263342"/>
                <w:sz w:val="17"/>
              </w:rPr>
              <w:t>、</w:t>
            </w:r>
            <w:r>
              <w:rPr>
                <w:rFonts w:ascii="Arial Unicode MS" w:hAnsi="Arial Unicode MS" w:eastAsia="Arial Unicode MS"/>
                <w:i/>
                <w:color w:val="263342"/>
                <w:sz w:val="17"/>
              </w:rPr>
              <w:t>modified</w:t>
            </w:r>
            <w:r>
              <w:rPr>
                <w:rFonts w:ascii="Arial Unicode MS" w:hAnsi="Arial Unicode MS" w:eastAsia="Arial Unicode MS"/>
                <w:color w:val="263342"/>
                <w:sz w:val="17"/>
              </w:rPr>
              <w:t>、</w:t>
            </w:r>
            <w:r>
              <w:rPr>
                <w:rFonts w:ascii="Arial Unicode MS" w:hAnsi="Arial Unicode MS" w:eastAsia="Arial Unicode MS"/>
                <w:i/>
                <w:color w:val="263342"/>
                <w:sz w:val="17"/>
              </w:rPr>
              <w:t>rejected</w:t>
            </w:r>
          </w:p>
        </w:tc>
      </w:tr>
    </w:tbl>
    <w:p w14:paraId="7F344F31">
      <w:pPr>
        <w:spacing w:after="20"/>
      </w:pPr>
    </w:p>
    <w:p w14:paraId="1E998F20">
      <w:pPr>
        <w:pStyle w:val="6"/>
      </w:pPr>
      <w:r>
        <w:rPr>
          <w:rFonts w:ascii="Arial Unicode MS" w:hAnsi="Arial Unicode MS" w:eastAsia="Arial Unicode MS"/>
          <w:i/>
          <w:color w:val="1F4D78"/>
          <w:sz w:val="22"/>
        </w:rPr>
        <w:t>course_tag_evidence</w:t>
      </w:r>
    </w:p>
    <w:tbl>
      <w:tblPr>
        <w:tblStyle w:val="32"/>
        <w:tblW w:w="9360" w:type="dxa"/>
        <w:tblInd w:w="120" w:type="dxa"/>
        <w:tblLayout w:type="fixed"/>
        <w:tblCellMar>
          <w:top w:w="0" w:type="dxa"/>
          <w:left w:w="108" w:type="dxa"/>
          <w:bottom w:w="0" w:type="dxa"/>
          <w:right w:w="108" w:type="dxa"/>
        </w:tblCellMar>
      </w:tblPr>
      <w:tblGrid>
        <w:gridCol w:w="2700"/>
        <w:gridCol w:w="6660"/>
      </w:tblGrid>
      <w:tr w14:paraId="24640548">
        <w:trPr>
          <w:tblHeader/>
        </w:trPr>
        <w:tc>
          <w:tcPr>
            <w:tcW w:w="2700" w:type="dxa"/>
            <w:shd w:val="clear" w:color="auto" w:fill="E8EEF5"/>
            <w:tcMar>
              <w:top w:w="80" w:type="dxa"/>
              <w:left w:w="120" w:type="dxa"/>
              <w:bottom w:w="80" w:type="dxa"/>
              <w:right w:w="120" w:type="dxa"/>
            </w:tcMar>
            <w:vAlign w:val="center"/>
          </w:tcPr>
          <w:p w14:paraId="6F5383FE">
            <w:pPr>
              <w:spacing w:before="0" w:after="0" w:line="259" w:lineRule="auto"/>
            </w:pPr>
            <w:r>
              <w:rPr>
                <w:rFonts w:ascii="Arial Unicode MS" w:hAnsi="Arial Unicode MS" w:eastAsia="Arial Unicode MS"/>
                <w:b/>
                <w:color w:val="0B2545"/>
                <w:sz w:val="17"/>
              </w:rPr>
              <w:t>字段</w:t>
            </w:r>
          </w:p>
        </w:tc>
        <w:tc>
          <w:tcPr>
            <w:tcW w:w="6660" w:type="dxa"/>
            <w:shd w:val="clear" w:color="auto" w:fill="E8EEF5"/>
            <w:tcMar>
              <w:top w:w="80" w:type="dxa"/>
              <w:left w:w="120" w:type="dxa"/>
              <w:bottom w:w="80" w:type="dxa"/>
              <w:right w:w="120" w:type="dxa"/>
            </w:tcMar>
            <w:vAlign w:val="center"/>
          </w:tcPr>
          <w:p w14:paraId="722EF433">
            <w:pPr>
              <w:spacing w:before="0" w:after="0" w:line="259" w:lineRule="auto"/>
            </w:pPr>
            <w:r>
              <w:rPr>
                <w:rFonts w:ascii="Arial Unicode MS" w:hAnsi="Arial Unicode MS" w:eastAsia="Arial Unicode MS"/>
                <w:b/>
                <w:color w:val="0B2545"/>
                <w:sz w:val="17"/>
              </w:rPr>
              <w:t>说明</w:t>
            </w:r>
          </w:p>
        </w:tc>
      </w:tr>
      <w:tr w14:paraId="1276AB1B">
        <w:tc>
          <w:tcPr>
            <w:tcW w:w="2700" w:type="dxa"/>
            <w:tcMar>
              <w:top w:w="80" w:type="dxa"/>
              <w:left w:w="120" w:type="dxa"/>
              <w:bottom w:w="80" w:type="dxa"/>
              <w:right w:w="120" w:type="dxa"/>
            </w:tcMar>
            <w:vAlign w:val="center"/>
          </w:tcPr>
          <w:p w14:paraId="363D2662">
            <w:pPr>
              <w:spacing w:before="0" w:after="0" w:line="259" w:lineRule="auto"/>
            </w:pPr>
            <w:r>
              <w:rPr>
                <w:rFonts w:ascii="Arial Unicode MS" w:hAnsi="Arial Unicode MS" w:eastAsia="Arial Unicode MS"/>
                <w:i/>
                <w:color w:val="263342"/>
                <w:sz w:val="17"/>
              </w:rPr>
              <w:t>course_profile_field_id</w:t>
            </w:r>
          </w:p>
        </w:tc>
        <w:tc>
          <w:tcPr>
            <w:tcW w:w="6660" w:type="dxa"/>
            <w:tcMar>
              <w:top w:w="80" w:type="dxa"/>
              <w:left w:w="120" w:type="dxa"/>
              <w:bottom w:w="80" w:type="dxa"/>
              <w:right w:w="120" w:type="dxa"/>
            </w:tcMar>
            <w:vAlign w:val="center"/>
          </w:tcPr>
          <w:p w14:paraId="69B61404">
            <w:pPr>
              <w:spacing w:before="0" w:after="0" w:line="259" w:lineRule="auto"/>
            </w:pPr>
            <w:r>
              <w:rPr>
                <w:rFonts w:ascii="Arial Unicode MS" w:hAnsi="Arial Unicode MS" w:eastAsia="Arial Unicode MS"/>
                <w:color w:val="263342"/>
                <w:sz w:val="17"/>
              </w:rPr>
              <w:t>对应课程字段</w:t>
            </w:r>
          </w:p>
        </w:tc>
      </w:tr>
      <w:tr w14:paraId="205AEA17">
        <w:tc>
          <w:tcPr>
            <w:tcW w:w="2700" w:type="dxa"/>
            <w:tcMar>
              <w:top w:w="80" w:type="dxa"/>
              <w:left w:w="120" w:type="dxa"/>
              <w:bottom w:w="80" w:type="dxa"/>
              <w:right w:w="120" w:type="dxa"/>
            </w:tcMar>
            <w:vAlign w:val="center"/>
          </w:tcPr>
          <w:p w14:paraId="22F617BC">
            <w:pPr>
              <w:spacing w:before="0" w:after="0" w:line="259" w:lineRule="auto"/>
            </w:pPr>
            <w:r>
              <w:rPr>
                <w:rFonts w:ascii="Arial Unicode MS" w:hAnsi="Arial Unicode MS" w:eastAsia="Arial Unicode MS"/>
                <w:i/>
                <w:color w:val="263342"/>
                <w:sz w:val="17"/>
              </w:rPr>
              <w:t>start_ms</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end_ms</w:t>
            </w:r>
          </w:p>
        </w:tc>
        <w:tc>
          <w:tcPr>
            <w:tcW w:w="6660" w:type="dxa"/>
            <w:tcMar>
              <w:top w:w="80" w:type="dxa"/>
              <w:left w:w="120" w:type="dxa"/>
              <w:bottom w:w="80" w:type="dxa"/>
              <w:right w:w="120" w:type="dxa"/>
            </w:tcMar>
            <w:vAlign w:val="center"/>
          </w:tcPr>
          <w:p w14:paraId="0CF0A1F8">
            <w:pPr>
              <w:spacing w:before="0" w:after="0" w:line="259" w:lineRule="auto"/>
            </w:pPr>
            <w:r>
              <w:rPr>
                <w:rFonts w:ascii="Arial Unicode MS" w:hAnsi="Arial Unicode MS" w:eastAsia="Arial Unicode MS"/>
                <w:color w:val="263342"/>
                <w:sz w:val="17"/>
              </w:rPr>
              <w:t>视频证据时间区间</w:t>
            </w:r>
          </w:p>
        </w:tc>
      </w:tr>
      <w:tr w14:paraId="38D8A2EF">
        <w:tc>
          <w:tcPr>
            <w:tcW w:w="2700" w:type="dxa"/>
            <w:tcMar>
              <w:top w:w="80" w:type="dxa"/>
              <w:left w:w="120" w:type="dxa"/>
              <w:bottom w:w="80" w:type="dxa"/>
              <w:right w:w="120" w:type="dxa"/>
            </w:tcMar>
            <w:vAlign w:val="center"/>
          </w:tcPr>
          <w:p w14:paraId="4DA1CAB1">
            <w:pPr>
              <w:spacing w:before="0" w:after="0" w:line="259" w:lineRule="auto"/>
            </w:pPr>
            <w:r>
              <w:rPr>
                <w:rFonts w:ascii="Arial Unicode MS" w:hAnsi="Arial Unicode MS" w:eastAsia="Arial Unicode MS"/>
                <w:i/>
                <w:color w:val="263342"/>
                <w:sz w:val="17"/>
              </w:rPr>
              <w:t>basis</w:t>
            </w:r>
          </w:p>
        </w:tc>
        <w:tc>
          <w:tcPr>
            <w:tcW w:w="6660" w:type="dxa"/>
            <w:tcMar>
              <w:top w:w="80" w:type="dxa"/>
              <w:left w:w="120" w:type="dxa"/>
              <w:bottom w:w="80" w:type="dxa"/>
              <w:right w:w="120" w:type="dxa"/>
            </w:tcMar>
            <w:vAlign w:val="center"/>
          </w:tcPr>
          <w:p w14:paraId="61B7AB38">
            <w:pPr>
              <w:spacing w:before="0" w:after="0" w:line="259" w:lineRule="auto"/>
            </w:pPr>
            <w:r>
              <w:rPr>
                <w:rFonts w:ascii="Arial Unicode MS" w:hAnsi="Arial Unicode MS" w:eastAsia="Arial Unicode MS"/>
                <w:i/>
                <w:color w:val="263342"/>
                <w:sz w:val="17"/>
              </w:rPr>
              <w:t>movement_observed</w:t>
            </w:r>
            <w:r>
              <w:rPr>
                <w:rFonts w:ascii="Arial Unicode MS" w:hAnsi="Arial Unicode MS" w:eastAsia="Arial Unicode MS"/>
                <w:color w:val="263342"/>
                <w:sz w:val="17"/>
              </w:rPr>
              <w:t>、</w:t>
            </w:r>
            <w:r>
              <w:rPr>
                <w:rFonts w:ascii="Arial Unicode MS" w:hAnsi="Arial Unicode MS" w:eastAsia="Arial Unicode MS"/>
                <w:i/>
                <w:color w:val="263342"/>
                <w:sz w:val="17"/>
              </w:rPr>
              <w:t>coach_text</w:t>
            </w:r>
            <w:r>
              <w:rPr>
                <w:rFonts w:ascii="Arial Unicode MS" w:hAnsi="Arial Unicode MS" w:eastAsia="Arial Unicode MS"/>
                <w:color w:val="263342"/>
                <w:sz w:val="17"/>
              </w:rPr>
              <w:t>、</w:t>
            </w:r>
            <w:r>
              <w:rPr>
                <w:rFonts w:ascii="Arial Unicode MS" w:hAnsi="Arial Unicode MS" w:eastAsia="Arial Unicode MS"/>
                <w:i/>
                <w:color w:val="263342"/>
                <w:sz w:val="17"/>
              </w:rPr>
              <w:t>metadata</w:t>
            </w:r>
            <w:r>
              <w:rPr>
                <w:rFonts w:ascii="Arial Unicode MS" w:hAnsi="Arial Unicode MS" w:eastAsia="Arial Unicode MS"/>
                <w:color w:val="263342"/>
                <w:sz w:val="17"/>
              </w:rPr>
              <w:t>、</w:t>
            </w:r>
            <w:r>
              <w:rPr>
                <w:rFonts w:ascii="Arial Unicode MS" w:hAnsi="Arial Unicode MS" w:eastAsia="Arial Unicode MS"/>
                <w:i/>
                <w:color w:val="263342"/>
                <w:sz w:val="17"/>
              </w:rPr>
              <w:t>manual_note</w:t>
            </w:r>
          </w:p>
        </w:tc>
      </w:tr>
      <w:tr w14:paraId="40477493">
        <w:tc>
          <w:tcPr>
            <w:tcW w:w="2700" w:type="dxa"/>
            <w:tcMar>
              <w:top w:w="80" w:type="dxa"/>
              <w:left w:w="120" w:type="dxa"/>
              <w:bottom w:w="80" w:type="dxa"/>
              <w:right w:w="120" w:type="dxa"/>
            </w:tcMar>
            <w:vAlign w:val="center"/>
          </w:tcPr>
          <w:p w14:paraId="60EE4E16">
            <w:pPr>
              <w:spacing w:before="0" w:after="0" w:line="259" w:lineRule="auto"/>
            </w:pPr>
            <w:r>
              <w:rPr>
                <w:rFonts w:ascii="Arial Unicode MS" w:hAnsi="Arial Unicode MS" w:eastAsia="Arial Unicode MS"/>
                <w:i/>
                <w:color w:val="263342"/>
                <w:sz w:val="17"/>
              </w:rPr>
              <w:t>evidence_text</w:t>
            </w:r>
          </w:p>
        </w:tc>
        <w:tc>
          <w:tcPr>
            <w:tcW w:w="6660" w:type="dxa"/>
            <w:tcMar>
              <w:top w:w="80" w:type="dxa"/>
              <w:left w:w="120" w:type="dxa"/>
              <w:bottom w:w="80" w:type="dxa"/>
              <w:right w:w="120" w:type="dxa"/>
            </w:tcMar>
            <w:vAlign w:val="center"/>
          </w:tcPr>
          <w:p w14:paraId="354E6E16">
            <w:pPr>
              <w:spacing w:before="0" w:after="0" w:line="259" w:lineRule="auto"/>
            </w:pPr>
            <w:r>
              <w:rPr>
                <w:rFonts w:ascii="Arial Unicode MS" w:hAnsi="Arial Unicode MS" w:eastAsia="Arial Unicode MS"/>
                <w:color w:val="263342"/>
                <w:sz w:val="17"/>
              </w:rPr>
              <w:t>证据摘要</w:t>
            </w:r>
          </w:p>
        </w:tc>
      </w:tr>
      <w:tr w14:paraId="5F45B3A0">
        <w:tc>
          <w:tcPr>
            <w:tcW w:w="2700" w:type="dxa"/>
            <w:tcMar>
              <w:top w:w="80" w:type="dxa"/>
              <w:left w:w="120" w:type="dxa"/>
              <w:bottom w:w="80" w:type="dxa"/>
              <w:right w:w="120" w:type="dxa"/>
            </w:tcMar>
            <w:vAlign w:val="center"/>
          </w:tcPr>
          <w:p w14:paraId="60C37E8D">
            <w:pPr>
              <w:spacing w:before="0" w:after="0" w:line="259" w:lineRule="auto"/>
            </w:pPr>
            <w:r>
              <w:rPr>
                <w:rFonts w:ascii="Arial Unicode MS" w:hAnsi="Arial Unicode MS" w:eastAsia="Arial Unicode MS"/>
                <w:i/>
                <w:color w:val="263342"/>
                <w:sz w:val="17"/>
              </w:rPr>
              <w:t>model_run_id</w:t>
            </w:r>
          </w:p>
        </w:tc>
        <w:tc>
          <w:tcPr>
            <w:tcW w:w="6660" w:type="dxa"/>
            <w:tcMar>
              <w:top w:w="80" w:type="dxa"/>
              <w:left w:w="120" w:type="dxa"/>
              <w:bottom w:w="80" w:type="dxa"/>
              <w:right w:w="120" w:type="dxa"/>
            </w:tcMar>
            <w:vAlign w:val="center"/>
          </w:tcPr>
          <w:p w14:paraId="7ED06475">
            <w:pPr>
              <w:spacing w:before="0" w:after="0" w:line="259" w:lineRule="auto"/>
            </w:pPr>
            <w:r>
              <w:rPr>
                <w:rFonts w:ascii="Arial Unicode MS" w:hAnsi="Arial Unicode MS" w:eastAsia="Arial Unicode MS"/>
                <w:color w:val="263342"/>
                <w:sz w:val="17"/>
              </w:rPr>
              <w:t>AI 运行 ID</w:t>
            </w:r>
          </w:p>
        </w:tc>
      </w:tr>
      <w:tr w14:paraId="5674B01B">
        <w:tc>
          <w:tcPr>
            <w:tcW w:w="2700" w:type="dxa"/>
            <w:tcMar>
              <w:top w:w="80" w:type="dxa"/>
              <w:left w:w="120" w:type="dxa"/>
              <w:bottom w:w="80" w:type="dxa"/>
              <w:right w:w="120" w:type="dxa"/>
            </w:tcMar>
            <w:vAlign w:val="center"/>
          </w:tcPr>
          <w:p w14:paraId="4B005C2F">
            <w:pPr>
              <w:spacing w:before="0" w:after="0" w:line="259" w:lineRule="auto"/>
            </w:pPr>
            <w:r>
              <w:rPr>
                <w:rFonts w:ascii="Arial Unicode MS" w:hAnsi="Arial Unicode MS" w:eastAsia="Arial Unicode MS"/>
                <w:i/>
                <w:color w:val="263342"/>
                <w:sz w:val="17"/>
              </w:rPr>
              <w:t>created_by</w:t>
            </w:r>
            <w:r>
              <w:rPr>
                <w:rFonts w:ascii="Arial Unicode MS" w:hAnsi="Arial Unicode MS" w:eastAsia="Arial Unicode MS"/>
                <w:color w:val="263342"/>
                <w:sz w:val="17"/>
              </w:rPr>
              <w:t xml:space="preserve">, </w:t>
            </w:r>
            <w:r>
              <w:rPr>
                <w:rFonts w:ascii="Arial Unicode MS" w:hAnsi="Arial Unicode MS" w:eastAsia="Arial Unicode MS"/>
                <w:i/>
                <w:color w:val="263342"/>
                <w:sz w:val="17"/>
              </w:rPr>
              <w:t>created_at</w:t>
            </w:r>
          </w:p>
        </w:tc>
        <w:tc>
          <w:tcPr>
            <w:tcW w:w="6660" w:type="dxa"/>
            <w:tcMar>
              <w:top w:w="80" w:type="dxa"/>
              <w:left w:w="120" w:type="dxa"/>
              <w:bottom w:w="80" w:type="dxa"/>
              <w:right w:w="120" w:type="dxa"/>
            </w:tcMar>
            <w:vAlign w:val="center"/>
          </w:tcPr>
          <w:p w14:paraId="700399CF">
            <w:pPr>
              <w:spacing w:before="0" w:after="0" w:line="259" w:lineRule="auto"/>
            </w:pPr>
          </w:p>
        </w:tc>
      </w:tr>
    </w:tbl>
    <w:p w14:paraId="1B65A4F0">
      <w:pPr>
        <w:spacing w:after="20"/>
      </w:pPr>
    </w:p>
    <w:p w14:paraId="2FEFCC88">
      <w:pPr>
        <w:pStyle w:val="6"/>
      </w:pPr>
      <w:r>
        <w:rPr>
          <w:rFonts w:ascii="Arial Unicode MS" w:hAnsi="Arial Unicode MS" w:eastAsia="Arial Unicode MS"/>
          <w:i/>
          <w:color w:val="1F4D78"/>
          <w:sz w:val="22"/>
        </w:rPr>
        <w:t>user_segments</w:t>
      </w:r>
      <w:r>
        <w:rPr>
          <w:rFonts w:ascii="Arial Unicode MS" w:hAnsi="Arial Unicode MS" w:eastAsia="Arial Unicode MS"/>
          <w:color w:val="1F4D78"/>
          <w:sz w:val="22"/>
        </w:rPr>
        <w:t xml:space="preserve"> / </w:t>
      </w:r>
      <w:r>
        <w:rPr>
          <w:rFonts w:ascii="Arial Unicode MS" w:hAnsi="Arial Unicode MS" w:eastAsia="Arial Unicode MS"/>
          <w:i/>
          <w:color w:val="1F4D78"/>
          <w:sz w:val="22"/>
        </w:rPr>
        <w:t>segment_memberships</w:t>
      </w:r>
    </w:p>
    <w:p w14:paraId="7D12F483">
      <w:pPr>
        <w:keepLines w:val="0"/>
      </w:pPr>
      <w:r>
        <w:rPr>
          <w:rFonts w:ascii="Arial Unicode MS" w:hAnsi="Arial Unicode MS" w:eastAsia="Arial Unicode MS"/>
          <w:i/>
          <w:color w:val="1F2937"/>
          <w:sz w:val="21"/>
        </w:rPr>
        <w:t>user_segments</w:t>
      </w:r>
      <w:r>
        <w:rPr>
          <w:rFonts w:ascii="Arial Unicode MS" w:hAnsi="Arial Unicode MS" w:eastAsia="Arial Unicode MS"/>
          <w:color w:val="1F2937"/>
          <w:sz w:val="21"/>
        </w:rPr>
        <w:t>：</w:t>
      </w:r>
      <w:r>
        <w:rPr>
          <w:rFonts w:ascii="Arial Unicode MS" w:hAnsi="Arial Unicode MS" w:eastAsia="Arial Unicode MS"/>
          <w:i/>
          <w:color w:val="1F2937"/>
          <w:sz w:val="21"/>
        </w:rPr>
        <w:t>id</w:t>
      </w:r>
      <w:r>
        <w:rPr>
          <w:rFonts w:ascii="Arial Unicode MS" w:hAnsi="Arial Unicode MS" w:eastAsia="Arial Unicode MS"/>
          <w:color w:val="1F2937"/>
          <w:sz w:val="21"/>
        </w:rPr>
        <w:t>、</w:t>
      </w:r>
      <w:r>
        <w:rPr>
          <w:rFonts w:ascii="Arial Unicode MS" w:hAnsi="Arial Unicode MS" w:eastAsia="Arial Unicode MS"/>
          <w:i/>
          <w:color w:val="1F2937"/>
          <w:sz w:val="21"/>
        </w:rPr>
        <w:t>name</w:t>
      </w:r>
      <w:r>
        <w:rPr>
          <w:rFonts w:ascii="Arial Unicode MS" w:hAnsi="Arial Unicode MS" w:eastAsia="Arial Unicode MS"/>
          <w:color w:val="1F2937"/>
          <w:sz w:val="21"/>
        </w:rPr>
        <w:t>、</w:t>
      </w:r>
      <w:r>
        <w:rPr>
          <w:rFonts w:ascii="Arial Unicode MS" w:hAnsi="Arial Unicode MS" w:eastAsia="Arial Unicode MS"/>
          <w:i/>
          <w:color w:val="1F2937"/>
          <w:sz w:val="21"/>
        </w:rPr>
        <w:t>description</w:t>
      </w:r>
      <w:r>
        <w:rPr>
          <w:rFonts w:ascii="Arial Unicode MS" w:hAnsi="Arial Unicode MS" w:eastAsia="Arial Unicode MS"/>
          <w:color w:val="1F2937"/>
          <w:sz w:val="21"/>
        </w:rPr>
        <w:t>、</w:t>
      </w:r>
      <w:r>
        <w:rPr>
          <w:rFonts w:ascii="Arial Unicode MS" w:hAnsi="Arial Unicode MS" w:eastAsia="Arial Unicode MS"/>
          <w:i/>
          <w:color w:val="1F2937"/>
          <w:sz w:val="21"/>
        </w:rPr>
        <w:t>rule_json</w:t>
      </w:r>
      <w:r>
        <w:rPr>
          <w:rFonts w:ascii="Arial Unicode MS" w:hAnsi="Arial Unicode MS" w:eastAsia="Arial Unicode MS"/>
          <w:color w:val="1F2937"/>
          <w:sz w:val="21"/>
        </w:rPr>
        <w:t>、</w:t>
      </w:r>
      <w:r>
        <w:rPr>
          <w:rFonts w:ascii="Arial Unicode MS" w:hAnsi="Arial Unicode MS" w:eastAsia="Arial Unicode MS"/>
          <w:i/>
          <w:color w:val="1F2937"/>
          <w:sz w:val="21"/>
        </w:rPr>
        <w:t>rule_version</w:t>
      </w:r>
      <w:r>
        <w:rPr>
          <w:rFonts w:ascii="Arial Unicode MS" w:hAnsi="Arial Unicode MS" w:eastAsia="Arial Unicode MS"/>
          <w:color w:val="1F2937"/>
          <w:sz w:val="21"/>
        </w:rPr>
        <w:t>、</w:t>
      </w:r>
      <w:r>
        <w:rPr>
          <w:rFonts w:ascii="Arial Unicode MS" w:hAnsi="Arial Unicode MS" w:eastAsia="Arial Unicode MS"/>
          <w:i/>
          <w:color w:val="1F2937"/>
          <w:sz w:val="21"/>
        </w:rPr>
        <w:t>sensitivity_scope</w:t>
      </w:r>
      <w:r>
        <w:rPr>
          <w:rFonts w:ascii="Arial Unicode MS" w:hAnsi="Arial Unicode MS" w:eastAsia="Arial Unicode MS"/>
          <w:color w:val="1F2937"/>
          <w:sz w:val="21"/>
        </w:rPr>
        <w:t>、</w:t>
      </w:r>
      <w:r>
        <w:rPr>
          <w:rFonts w:ascii="Arial Unicode MS" w:hAnsi="Arial Unicode MS" w:eastAsia="Arial Unicode MS"/>
          <w:i/>
          <w:color w:val="1F2937"/>
          <w:sz w:val="21"/>
        </w:rPr>
        <w:t>status</w:t>
      </w:r>
      <w:r>
        <w:rPr>
          <w:rFonts w:ascii="Arial Unicode MS" w:hAnsi="Arial Unicode MS" w:eastAsia="Arial Unicode MS"/>
          <w:color w:val="1F2937"/>
          <w:sz w:val="21"/>
        </w:rPr>
        <w:t>、</w:t>
      </w:r>
      <w:r>
        <w:rPr>
          <w:rFonts w:ascii="Arial Unicode MS" w:hAnsi="Arial Unicode MS" w:eastAsia="Arial Unicode MS"/>
          <w:i/>
          <w:color w:val="1F2937"/>
          <w:sz w:val="21"/>
        </w:rPr>
        <w:t>estimated_count</w:t>
      </w:r>
      <w:r>
        <w:rPr>
          <w:rFonts w:ascii="Arial Unicode MS" w:hAnsi="Arial Unicode MS" w:eastAsia="Arial Unicode MS"/>
          <w:color w:val="1F2937"/>
          <w:sz w:val="21"/>
        </w:rPr>
        <w:t>、</w:t>
      </w:r>
      <w:r>
        <w:rPr>
          <w:rFonts w:ascii="Arial Unicode MS" w:hAnsi="Arial Unicode MS" w:eastAsia="Arial Unicode MS"/>
          <w:i/>
          <w:color w:val="1F2937"/>
          <w:sz w:val="21"/>
        </w:rPr>
        <w:t>refreshed_at</w:t>
      </w:r>
      <w:r>
        <w:rPr>
          <w:rFonts w:ascii="Arial Unicode MS" w:hAnsi="Arial Unicode MS" w:eastAsia="Arial Unicode MS"/>
          <w:color w:val="1F2937"/>
          <w:sz w:val="21"/>
        </w:rPr>
        <w:t>、</w:t>
      </w:r>
      <w:r>
        <w:rPr>
          <w:rFonts w:ascii="Arial Unicode MS" w:hAnsi="Arial Unicode MS" w:eastAsia="Arial Unicode MS"/>
          <w:i/>
          <w:color w:val="1F2937"/>
          <w:sz w:val="21"/>
        </w:rPr>
        <w:t>created_by</w:t>
      </w:r>
      <w:r>
        <w:rPr>
          <w:rFonts w:ascii="Arial Unicode MS" w:hAnsi="Arial Unicode MS" w:eastAsia="Arial Unicode MS"/>
          <w:color w:val="1F2937"/>
          <w:sz w:val="21"/>
        </w:rPr>
        <w:t xml:space="preserve">。 </w:t>
      </w:r>
      <w:r>
        <w:rPr>
          <w:rFonts w:ascii="Arial Unicode MS" w:hAnsi="Arial Unicode MS" w:eastAsia="Arial Unicode MS"/>
          <w:i/>
          <w:color w:val="1F2937"/>
          <w:sz w:val="21"/>
        </w:rPr>
        <w:t>segment_memberships</w:t>
      </w:r>
      <w:r>
        <w:rPr>
          <w:rFonts w:ascii="Arial Unicode MS" w:hAnsi="Arial Unicode MS" w:eastAsia="Arial Unicode MS"/>
          <w:color w:val="1F2937"/>
          <w:sz w:val="21"/>
        </w:rPr>
        <w:t>：</w:t>
      </w:r>
      <w:r>
        <w:rPr>
          <w:rFonts w:ascii="Arial Unicode MS" w:hAnsi="Arial Unicode MS" w:eastAsia="Arial Unicode MS"/>
          <w:i/>
          <w:color w:val="1F2937"/>
          <w:sz w:val="21"/>
        </w:rPr>
        <w:t>segment_id</w:t>
      </w:r>
      <w:r>
        <w:rPr>
          <w:rFonts w:ascii="Arial Unicode MS" w:hAnsi="Arial Unicode MS" w:eastAsia="Arial Unicode MS"/>
          <w:color w:val="1F2937"/>
          <w:sz w:val="21"/>
        </w:rPr>
        <w:t>、</w:t>
      </w:r>
      <w:r>
        <w:rPr>
          <w:rFonts w:ascii="Arial Unicode MS" w:hAnsi="Arial Unicode MS" w:eastAsia="Arial Unicode MS"/>
          <w:i/>
          <w:color w:val="1F2937"/>
          <w:sz w:val="21"/>
        </w:rPr>
        <w:t>segment_version</w:t>
      </w:r>
      <w:r>
        <w:rPr>
          <w:rFonts w:ascii="Arial Unicode MS" w:hAnsi="Arial Unicode MS" w:eastAsia="Arial Unicode MS"/>
          <w:color w:val="1F2937"/>
          <w:sz w:val="21"/>
        </w:rPr>
        <w:t>、</w:t>
      </w:r>
      <w:r>
        <w:rPr>
          <w:rFonts w:ascii="Arial Unicode MS" w:hAnsi="Arial Unicode MS" w:eastAsia="Arial Unicode MS"/>
          <w:i/>
          <w:color w:val="1F2937"/>
          <w:sz w:val="21"/>
        </w:rPr>
        <w:t>user_id</w:t>
      </w:r>
      <w:r>
        <w:rPr>
          <w:rFonts w:ascii="Arial Unicode MS" w:hAnsi="Arial Unicode MS" w:eastAsia="Arial Unicode MS"/>
          <w:color w:val="1F2937"/>
          <w:sz w:val="21"/>
        </w:rPr>
        <w:t>、</w:t>
      </w:r>
      <w:r>
        <w:rPr>
          <w:rFonts w:ascii="Arial Unicode MS" w:hAnsi="Arial Unicode MS" w:eastAsia="Arial Unicode MS"/>
          <w:i/>
          <w:color w:val="1F2937"/>
          <w:sz w:val="21"/>
        </w:rPr>
        <w:t>matched_at</w:t>
      </w:r>
      <w:r>
        <w:rPr>
          <w:rFonts w:ascii="Arial Unicode MS" w:hAnsi="Arial Unicode MS" w:eastAsia="Arial Unicode MS"/>
          <w:color w:val="1F2937"/>
          <w:sz w:val="21"/>
        </w:rPr>
        <w:t>、</w:t>
      </w:r>
      <w:r>
        <w:rPr>
          <w:rFonts w:ascii="Arial Unicode MS" w:hAnsi="Arial Unicode MS" w:eastAsia="Arial Unicode MS"/>
          <w:i/>
          <w:color w:val="1F2937"/>
          <w:sz w:val="21"/>
        </w:rPr>
        <w:t>membership_hash</w:t>
      </w:r>
      <w:r>
        <w:rPr>
          <w:rFonts w:ascii="Arial Unicode MS" w:hAnsi="Arial Unicode MS" w:eastAsia="Arial Unicode MS"/>
          <w:color w:val="1F2937"/>
          <w:sz w:val="21"/>
        </w:rPr>
        <w:t>。</w:t>
      </w:r>
    </w:p>
    <w:p w14:paraId="32517FB1">
      <w:pPr>
        <w:pStyle w:val="6"/>
      </w:pPr>
      <w:r>
        <w:rPr>
          <w:rFonts w:ascii="Arial Unicode MS" w:hAnsi="Arial Unicode MS" w:eastAsia="Arial Unicode MS"/>
          <w:i/>
          <w:color w:val="1F4D78"/>
          <w:sz w:val="22"/>
        </w:rPr>
        <w:t>recommendation_decisions</w:t>
      </w:r>
      <w:r>
        <w:rPr>
          <w:rFonts w:ascii="Arial Unicode MS" w:hAnsi="Arial Unicode MS" w:eastAsia="Arial Unicode MS"/>
          <w:color w:val="1F4D78"/>
          <w:sz w:val="22"/>
        </w:rPr>
        <w:t xml:space="preserve"> / </w:t>
      </w:r>
      <w:r>
        <w:rPr>
          <w:rFonts w:ascii="Arial Unicode MS" w:hAnsi="Arial Unicode MS" w:eastAsia="Arial Unicode MS"/>
          <w:i/>
          <w:color w:val="1F4D78"/>
          <w:sz w:val="22"/>
        </w:rPr>
        <w:t>decision_exclusions</w:t>
      </w:r>
    </w:p>
    <w:tbl>
      <w:tblPr>
        <w:tblStyle w:val="32"/>
        <w:tblW w:w="9360" w:type="dxa"/>
        <w:tblInd w:w="120" w:type="dxa"/>
        <w:tblLayout w:type="fixed"/>
        <w:tblCellMar>
          <w:top w:w="0" w:type="dxa"/>
          <w:left w:w="108" w:type="dxa"/>
          <w:bottom w:w="0" w:type="dxa"/>
          <w:right w:w="108" w:type="dxa"/>
        </w:tblCellMar>
      </w:tblPr>
      <w:tblGrid>
        <w:gridCol w:w="2700"/>
        <w:gridCol w:w="6660"/>
      </w:tblGrid>
      <w:tr w14:paraId="2BCF6489">
        <w:trPr>
          <w:tblHeader/>
        </w:trPr>
        <w:tc>
          <w:tcPr>
            <w:tcW w:w="2700" w:type="dxa"/>
            <w:shd w:val="clear" w:color="auto" w:fill="E8EEF5"/>
            <w:tcMar>
              <w:top w:w="80" w:type="dxa"/>
              <w:left w:w="120" w:type="dxa"/>
              <w:bottom w:w="80" w:type="dxa"/>
              <w:right w:w="120" w:type="dxa"/>
            </w:tcMar>
            <w:vAlign w:val="center"/>
          </w:tcPr>
          <w:p w14:paraId="029E9906">
            <w:pPr>
              <w:spacing w:before="0" w:after="0" w:line="259" w:lineRule="auto"/>
            </w:pPr>
            <w:r>
              <w:rPr>
                <w:rFonts w:ascii="Arial Unicode MS" w:hAnsi="Arial Unicode MS" w:eastAsia="Arial Unicode MS"/>
                <w:b/>
                <w:color w:val="0B2545"/>
                <w:sz w:val="17"/>
              </w:rPr>
              <w:t>表</w:t>
            </w:r>
          </w:p>
        </w:tc>
        <w:tc>
          <w:tcPr>
            <w:tcW w:w="6660" w:type="dxa"/>
            <w:shd w:val="clear" w:color="auto" w:fill="E8EEF5"/>
            <w:tcMar>
              <w:top w:w="80" w:type="dxa"/>
              <w:left w:w="120" w:type="dxa"/>
              <w:bottom w:w="80" w:type="dxa"/>
              <w:right w:w="120" w:type="dxa"/>
            </w:tcMar>
            <w:vAlign w:val="center"/>
          </w:tcPr>
          <w:p w14:paraId="0EAFE122">
            <w:pPr>
              <w:spacing w:before="0" w:after="0" w:line="259" w:lineRule="auto"/>
            </w:pPr>
            <w:r>
              <w:rPr>
                <w:rFonts w:ascii="Arial Unicode MS" w:hAnsi="Arial Unicode MS" w:eastAsia="Arial Unicode MS"/>
                <w:b/>
                <w:color w:val="0B2545"/>
                <w:sz w:val="17"/>
              </w:rPr>
              <w:t>关键字段</w:t>
            </w:r>
          </w:p>
        </w:tc>
      </w:tr>
      <w:tr w14:paraId="72924D22">
        <w:tc>
          <w:tcPr>
            <w:tcW w:w="2700" w:type="dxa"/>
            <w:tcMar>
              <w:top w:w="80" w:type="dxa"/>
              <w:left w:w="120" w:type="dxa"/>
              <w:bottom w:w="80" w:type="dxa"/>
              <w:right w:w="120" w:type="dxa"/>
            </w:tcMar>
            <w:vAlign w:val="center"/>
          </w:tcPr>
          <w:p w14:paraId="5D9B8575">
            <w:pPr>
              <w:spacing w:before="0" w:after="0" w:line="259" w:lineRule="auto"/>
            </w:pPr>
            <w:r>
              <w:rPr>
                <w:rFonts w:ascii="Arial Unicode MS" w:hAnsi="Arial Unicode MS" w:eastAsia="Arial Unicode MS"/>
                <w:i/>
                <w:color w:val="263342"/>
                <w:sz w:val="17"/>
              </w:rPr>
              <w:t>recommendation_decisions</w:t>
            </w:r>
          </w:p>
        </w:tc>
        <w:tc>
          <w:tcPr>
            <w:tcW w:w="6660" w:type="dxa"/>
            <w:tcMar>
              <w:top w:w="80" w:type="dxa"/>
              <w:left w:w="120" w:type="dxa"/>
              <w:bottom w:w="80" w:type="dxa"/>
              <w:right w:w="120" w:type="dxa"/>
            </w:tcMar>
            <w:vAlign w:val="center"/>
          </w:tcPr>
          <w:p w14:paraId="7F3963D3">
            <w:pPr>
              <w:spacing w:before="0" w:after="0" w:line="259" w:lineRule="auto"/>
            </w:pPr>
            <w:r>
              <w:rPr>
                <w:rFonts w:ascii="Arial Unicode MS" w:hAnsi="Arial Unicode MS" w:eastAsia="Arial Unicode MS"/>
                <w:i/>
                <w:color w:val="263342"/>
                <w:sz w:val="17"/>
              </w:rPr>
              <w:t>id</w:t>
            </w:r>
            <w:r>
              <w:rPr>
                <w:rFonts w:ascii="Arial Unicode MS" w:hAnsi="Arial Unicode MS" w:eastAsia="Arial Unicode MS"/>
                <w:color w:val="263342"/>
                <w:sz w:val="17"/>
              </w:rPr>
              <w:t>、</w:t>
            </w:r>
            <w:r>
              <w:rPr>
                <w:rFonts w:ascii="Arial Unicode MS" w:hAnsi="Arial Unicode MS" w:eastAsia="Arial Unicode MS"/>
                <w:i/>
                <w:color w:val="263342"/>
                <w:sz w:val="17"/>
              </w:rPr>
              <w:t>user_id</w:t>
            </w:r>
            <w:r>
              <w:rPr>
                <w:rFonts w:ascii="Arial Unicode MS" w:hAnsi="Arial Unicode MS" w:eastAsia="Arial Unicode MS"/>
                <w:color w:val="263342"/>
                <w:sz w:val="17"/>
              </w:rPr>
              <w:t>、</w:t>
            </w:r>
            <w:r>
              <w:rPr>
                <w:rFonts w:ascii="Arial Unicode MS" w:hAnsi="Arial Unicode MS" w:eastAsia="Arial Unicode MS"/>
                <w:i/>
                <w:color w:val="263342"/>
                <w:sz w:val="17"/>
              </w:rPr>
              <w:t>local_date</w:t>
            </w:r>
            <w:r>
              <w:rPr>
                <w:rFonts w:ascii="Arial Unicode MS" w:hAnsi="Arial Unicode MS" w:eastAsia="Arial Unicode MS"/>
                <w:color w:val="263342"/>
                <w:sz w:val="17"/>
              </w:rPr>
              <w:t>、</w:t>
            </w:r>
            <w:r>
              <w:rPr>
                <w:rFonts w:ascii="Arial Unicode MS" w:hAnsi="Arial Unicode MS" w:eastAsia="Arial Unicode MS"/>
                <w:i/>
                <w:color w:val="263342"/>
                <w:sz w:val="17"/>
              </w:rPr>
              <w:t>stage</w:t>
            </w:r>
            <w:r>
              <w:rPr>
                <w:rFonts w:ascii="Arial Unicode MS" w:hAnsi="Arial Unicode MS" w:eastAsia="Arial Unicode MS"/>
                <w:color w:val="263342"/>
                <w:sz w:val="17"/>
              </w:rPr>
              <w:t>（</w:t>
            </w:r>
            <w:r>
              <w:rPr>
                <w:rFonts w:ascii="Arial Unicode MS" w:hAnsi="Arial Unicode MS" w:eastAsia="Arial Unicode MS"/>
                <w:i/>
                <w:color w:val="263342"/>
                <w:sz w:val="17"/>
              </w:rPr>
              <w:t>plan</w:t>
            </w:r>
            <w:r>
              <w:rPr>
                <w:rFonts w:ascii="Arial Unicode MS" w:hAnsi="Arial Unicode MS" w:eastAsia="Arial Unicode MS"/>
                <w:color w:val="263342"/>
                <w:sz w:val="17"/>
              </w:rPr>
              <w:t>/</w:t>
            </w:r>
            <w:r>
              <w:rPr>
                <w:rFonts w:ascii="Arial Unicode MS" w:hAnsi="Arial Unicode MS" w:eastAsia="Arial Unicode MS"/>
                <w:i/>
                <w:color w:val="263342"/>
                <w:sz w:val="17"/>
              </w:rPr>
              <w:t>replan</w:t>
            </w:r>
            <w:r>
              <w:rPr>
                <w:rFonts w:ascii="Arial Unicode MS" w:hAnsi="Arial Unicode MS" w:eastAsia="Arial Unicode MS"/>
                <w:color w:val="263342"/>
                <w:sz w:val="17"/>
              </w:rPr>
              <w:t>/</w:t>
            </w:r>
            <w:r>
              <w:rPr>
                <w:rFonts w:ascii="Arial Unicode MS" w:hAnsi="Arial Unicode MS" w:eastAsia="Arial Unicode MS"/>
                <w:i/>
                <w:color w:val="263342"/>
                <w:sz w:val="17"/>
              </w:rPr>
              <w:t>daily_adapt</w:t>
            </w:r>
            <w:r>
              <w:rPr>
                <w:rFonts w:ascii="Arial Unicode MS" w:hAnsi="Arial Unicode MS" w:eastAsia="Arial Unicode MS"/>
                <w:color w:val="263342"/>
                <w:sz w:val="17"/>
              </w:rPr>
              <w:t>）、</w:t>
            </w:r>
            <w:r>
              <w:rPr>
                <w:rFonts w:ascii="Arial Unicode MS" w:hAnsi="Arial Unicode MS" w:eastAsia="Arial Unicode MS"/>
                <w:i/>
                <w:color w:val="263342"/>
                <w:sz w:val="17"/>
              </w:rPr>
              <w:t>profile_version_id</w:t>
            </w:r>
            <w:r>
              <w:rPr>
                <w:rFonts w:ascii="Arial Unicode MS" w:hAnsi="Arial Unicode MS" w:eastAsia="Arial Unicode MS"/>
                <w:color w:val="263342"/>
                <w:sz w:val="17"/>
              </w:rPr>
              <w:t>、</w:t>
            </w:r>
            <w:r>
              <w:rPr>
                <w:rFonts w:ascii="Arial Unicode MS" w:hAnsi="Arial Unicode MS" w:eastAsia="Arial Unicode MS"/>
                <w:i/>
                <w:color w:val="263342"/>
                <w:sz w:val="17"/>
              </w:rPr>
              <w:t>course_profile_version_ids</w:t>
            </w:r>
            <w:r>
              <w:rPr>
                <w:rFonts w:ascii="Arial Unicode MS" w:hAnsi="Arial Unicode MS" w:eastAsia="Arial Unicode MS"/>
                <w:color w:val="263342"/>
                <w:sz w:val="17"/>
              </w:rPr>
              <w:t>、</w:t>
            </w:r>
            <w:r>
              <w:rPr>
                <w:rFonts w:ascii="Arial Unicode MS" w:hAnsi="Arial Unicode MS" w:eastAsia="Arial Unicode MS"/>
                <w:i/>
                <w:color w:val="263342"/>
                <w:sz w:val="17"/>
              </w:rPr>
              <w:t>questionnaire_version</w:t>
            </w:r>
            <w:r>
              <w:rPr>
                <w:rFonts w:ascii="Arial Unicode MS" w:hAnsi="Arial Unicode MS" w:eastAsia="Arial Unicode MS"/>
                <w:color w:val="263342"/>
                <w:sz w:val="17"/>
              </w:rPr>
              <w:t>、</w:t>
            </w:r>
            <w:r>
              <w:rPr>
                <w:rFonts w:ascii="Arial Unicode MS" w:hAnsi="Arial Unicode MS" w:eastAsia="Arial Unicode MS"/>
                <w:i/>
                <w:color w:val="263342"/>
                <w:sz w:val="17"/>
              </w:rPr>
              <w:t>taxonomy_version</w:t>
            </w:r>
            <w:r>
              <w:rPr>
                <w:rFonts w:ascii="Arial Unicode MS" w:hAnsi="Arial Unicode MS" w:eastAsia="Arial Unicode MS"/>
                <w:color w:val="263342"/>
                <w:sz w:val="17"/>
              </w:rPr>
              <w:t>、</w:t>
            </w:r>
            <w:r>
              <w:rPr>
                <w:rFonts w:ascii="Arial Unicode MS" w:hAnsi="Arial Unicode MS" w:eastAsia="Arial Unicode MS"/>
                <w:i/>
                <w:color w:val="263342"/>
                <w:sz w:val="17"/>
              </w:rPr>
              <w:t>rule_version_matrix</w:t>
            </w:r>
            <w:r>
              <w:rPr>
                <w:rFonts w:ascii="Arial Unicode MS" w:hAnsi="Arial Unicode MS" w:eastAsia="Arial Unicode MS"/>
                <w:color w:val="263342"/>
                <w:sz w:val="17"/>
              </w:rPr>
              <w:t>、</w:t>
            </w:r>
            <w:r>
              <w:rPr>
                <w:rFonts w:ascii="Arial Unicode MS" w:hAnsi="Arial Unicode MS" w:eastAsia="Arial Unicode MS"/>
                <w:i/>
                <w:color w:val="263342"/>
                <w:sz w:val="17"/>
              </w:rPr>
              <w:t>result_json</w:t>
            </w:r>
            <w:r>
              <w:rPr>
                <w:rFonts w:ascii="Arial Unicode MS" w:hAnsi="Arial Unicode MS" w:eastAsia="Arial Unicode MS"/>
                <w:color w:val="263342"/>
                <w:sz w:val="17"/>
              </w:rPr>
              <w:t>、</w:t>
            </w:r>
            <w:r>
              <w:rPr>
                <w:rFonts w:ascii="Arial Unicode MS" w:hAnsi="Arial Unicode MS" w:eastAsia="Arial Unicode MS"/>
                <w:i/>
                <w:color w:val="263342"/>
                <w:sz w:val="17"/>
              </w:rPr>
              <w:t>reason_codes</w:t>
            </w:r>
            <w:r>
              <w:rPr>
                <w:rFonts w:ascii="Arial Unicode MS" w:hAnsi="Arial Unicode MS" w:eastAsia="Arial Unicode MS"/>
                <w:color w:val="263342"/>
                <w:sz w:val="17"/>
              </w:rPr>
              <w:t>、</w:t>
            </w:r>
            <w:r>
              <w:rPr>
                <w:rFonts w:ascii="Arial Unicode MS" w:hAnsi="Arial Unicode MS" w:eastAsia="Arial Unicode MS"/>
                <w:i/>
                <w:color w:val="263342"/>
                <w:sz w:val="17"/>
              </w:rPr>
              <w:t>trace_id</w:t>
            </w:r>
            <w:r>
              <w:rPr>
                <w:rFonts w:ascii="Arial Unicode MS" w:hAnsi="Arial Unicode MS" w:eastAsia="Arial Unicode MS"/>
                <w:color w:val="263342"/>
                <w:sz w:val="17"/>
              </w:rPr>
              <w:t>、</w:t>
            </w:r>
            <w:r>
              <w:rPr>
                <w:rFonts w:ascii="Arial Unicode MS" w:hAnsi="Arial Unicode MS" w:eastAsia="Arial Unicode MS"/>
                <w:i/>
                <w:color w:val="263342"/>
                <w:sz w:val="17"/>
              </w:rPr>
              <w:t>created_at</w:t>
            </w:r>
          </w:p>
        </w:tc>
      </w:tr>
      <w:tr w14:paraId="6A6162CD">
        <w:tc>
          <w:tcPr>
            <w:tcW w:w="2700" w:type="dxa"/>
            <w:tcMar>
              <w:top w:w="80" w:type="dxa"/>
              <w:left w:w="120" w:type="dxa"/>
              <w:bottom w:w="80" w:type="dxa"/>
              <w:right w:w="120" w:type="dxa"/>
            </w:tcMar>
            <w:vAlign w:val="center"/>
          </w:tcPr>
          <w:p w14:paraId="14E6F99D">
            <w:pPr>
              <w:spacing w:before="0" w:after="0" w:line="259" w:lineRule="auto"/>
            </w:pPr>
            <w:r>
              <w:rPr>
                <w:rFonts w:ascii="Arial Unicode MS" w:hAnsi="Arial Unicode MS" w:eastAsia="Arial Unicode MS"/>
                <w:i/>
                <w:color w:val="263342"/>
                <w:sz w:val="17"/>
              </w:rPr>
              <w:t>decision_exclusions</w:t>
            </w:r>
          </w:p>
        </w:tc>
        <w:tc>
          <w:tcPr>
            <w:tcW w:w="6660" w:type="dxa"/>
            <w:tcMar>
              <w:top w:w="80" w:type="dxa"/>
              <w:left w:w="120" w:type="dxa"/>
              <w:bottom w:w="80" w:type="dxa"/>
              <w:right w:w="120" w:type="dxa"/>
            </w:tcMar>
            <w:vAlign w:val="center"/>
          </w:tcPr>
          <w:p w14:paraId="0348C4A3">
            <w:pPr>
              <w:spacing w:before="0" w:after="0" w:line="259" w:lineRule="auto"/>
            </w:pPr>
            <w:r>
              <w:rPr>
                <w:rFonts w:ascii="Arial Unicode MS" w:hAnsi="Arial Unicode MS" w:eastAsia="Arial Unicode MS"/>
                <w:i/>
                <w:color w:val="263342"/>
                <w:sz w:val="17"/>
              </w:rPr>
              <w:t>decision_id</w:t>
            </w:r>
            <w:r>
              <w:rPr>
                <w:rFonts w:ascii="Arial Unicode MS" w:hAnsi="Arial Unicode MS" w:eastAsia="Arial Unicode MS"/>
                <w:color w:val="263342"/>
                <w:sz w:val="17"/>
              </w:rPr>
              <w:t>、</w:t>
            </w:r>
            <w:r>
              <w:rPr>
                <w:rFonts w:ascii="Arial Unicode MS" w:hAnsi="Arial Unicode MS" w:eastAsia="Arial Unicode MS"/>
                <w:i/>
                <w:color w:val="263342"/>
                <w:sz w:val="17"/>
              </w:rPr>
              <w:t>course_id</w:t>
            </w:r>
            <w:r>
              <w:rPr>
                <w:rFonts w:ascii="Arial Unicode MS" w:hAnsi="Arial Unicode MS" w:eastAsia="Arial Unicode MS"/>
                <w:color w:val="263342"/>
                <w:sz w:val="17"/>
              </w:rPr>
              <w:t>、</w:t>
            </w:r>
            <w:r>
              <w:rPr>
                <w:rFonts w:ascii="Arial Unicode MS" w:hAnsi="Arial Unicode MS" w:eastAsia="Arial Unicode MS"/>
                <w:i/>
                <w:color w:val="263342"/>
                <w:sz w:val="17"/>
              </w:rPr>
              <w:t>rule_key</w:t>
            </w:r>
            <w:r>
              <w:rPr>
                <w:rFonts w:ascii="Arial Unicode MS" w:hAnsi="Arial Unicode MS" w:eastAsia="Arial Unicode MS"/>
                <w:color w:val="263342"/>
                <w:sz w:val="17"/>
              </w:rPr>
              <w:t>、</w:t>
            </w:r>
            <w:r>
              <w:rPr>
                <w:rFonts w:ascii="Arial Unicode MS" w:hAnsi="Arial Unicode MS" w:eastAsia="Arial Unicode MS"/>
                <w:i/>
                <w:color w:val="263342"/>
                <w:sz w:val="17"/>
              </w:rPr>
              <w:t>reason_code</w:t>
            </w:r>
            <w:r>
              <w:rPr>
                <w:rFonts w:ascii="Arial Unicode MS" w:hAnsi="Arial Unicode MS" w:eastAsia="Arial Unicode MS"/>
                <w:color w:val="263342"/>
                <w:sz w:val="17"/>
              </w:rPr>
              <w:t>、</w:t>
            </w:r>
            <w:r>
              <w:rPr>
                <w:rFonts w:ascii="Arial Unicode MS" w:hAnsi="Arial Unicode MS" w:eastAsia="Arial Unicode MS"/>
                <w:i/>
                <w:color w:val="263342"/>
                <w:sz w:val="17"/>
              </w:rPr>
              <w:t>decision_layer</w:t>
            </w:r>
            <w:r>
              <w:rPr>
                <w:rFonts w:ascii="Arial Unicode MS" w:hAnsi="Arial Unicode MS" w:eastAsia="Arial Unicode MS"/>
                <w:color w:val="263342"/>
                <w:sz w:val="17"/>
              </w:rPr>
              <w:t>、</w:t>
            </w:r>
            <w:r>
              <w:rPr>
                <w:rFonts w:ascii="Arial Unicode MS" w:hAnsi="Arial Unicode MS" w:eastAsia="Arial Unicode MS"/>
                <w:i/>
                <w:color w:val="263342"/>
                <w:sz w:val="17"/>
              </w:rPr>
              <w:t>details_json</w:t>
            </w:r>
          </w:p>
        </w:tc>
      </w:tr>
    </w:tbl>
    <w:p w14:paraId="67CE82C1">
      <w:pPr>
        <w:spacing w:after="20"/>
      </w:pPr>
    </w:p>
    <w:p w14:paraId="7EEBCF38">
      <w:pPr>
        <w:keepLines w:val="0"/>
      </w:pPr>
      <w:r>
        <w:rPr>
          <w:rFonts w:ascii="Arial Unicode MS" w:hAnsi="Arial Unicode MS" w:eastAsia="Arial Unicode MS"/>
          <w:color w:val="1F2937"/>
          <w:sz w:val="21"/>
        </w:rPr>
        <w:t>历史解释必须从这些快照读取，不从当前最新标签重新计算。</w:t>
      </w:r>
    </w:p>
    <w:p w14:paraId="60AF6AC9">
      <w:pPr>
        <w:pStyle w:val="5"/>
      </w:pPr>
      <w:r>
        <w:rPr>
          <w:rFonts w:ascii="Arial Unicode MS" w:hAnsi="Arial Unicode MS" w:eastAsia="Arial Unicode MS"/>
          <w:color w:val="1F4D78"/>
          <w:sz w:val="24"/>
        </w:rPr>
        <w:t>4.4 索引和约束</w:t>
      </w:r>
    </w:p>
    <w:p w14:paraId="6253B5FB">
      <w:pPr>
        <w:pStyle w:val="164"/>
        <w:shd w:val="clear" w:fill="F4F6F9"/>
      </w:pPr>
      <w:r>
        <w:rPr>
          <w:rFonts w:ascii="Copperplate" w:hAnsi="Copperplate" w:eastAsia="Arial Unicode MS"/>
          <w:color w:val="243447"/>
          <w:sz w:val="16"/>
        </w:rPr>
        <w:t>CREATE UNIQUE INDEX uq_tags_version_key</w:t>
      </w:r>
      <w:r>
        <w:br w:type="textWrapping"/>
      </w:r>
      <w:r>
        <w:rPr>
          <w:rFonts w:ascii="Copperplate" w:hAnsi="Copperplate" w:eastAsia="Arial Unicode MS"/>
          <w:color w:val="243447"/>
          <w:sz w:val="16"/>
        </w:rPr>
        <w:t xml:space="preserve">  ON tags (taxonomy_version_id, tag_key);</w:t>
      </w:r>
      <w:r>
        <w:br w:type="textWrapping"/>
      </w:r>
      <w:r>
        <w:br w:type="textWrapping"/>
      </w:r>
      <w:r>
        <w:rPr>
          <w:rFonts w:ascii="Copperplate" w:hAnsi="Copperplate" w:eastAsia="Arial Unicode MS"/>
          <w:color w:val="243447"/>
          <w:sz w:val="16"/>
        </w:rPr>
        <w:t>CREATE INDEX idx_user_tags_current</w:t>
      </w:r>
      <w:r>
        <w:br w:type="textWrapping"/>
      </w:r>
      <w:r>
        <w:rPr>
          <w:rFonts w:ascii="Copperplate" w:hAnsi="Copperplate" w:eastAsia="Arial Unicode MS"/>
          <w:color w:val="243447"/>
          <w:sz w:val="16"/>
        </w:rPr>
        <w:t xml:space="preserve">  ON user_tags (user_id, profile_version_id, state, tag_id)</w:t>
      </w:r>
      <w:r>
        <w:br w:type="textWrapping"/>
      </w:r>
      <w:r>
        <w:rPr>
          <w:rFonts w:ascii="Copperplate" w:hAnsi="Copperplate" w:eastAsia="Arial Unicode MS"/>
          <w:color w:val="243447"/>
          <w:sz w:val="16"/>
        </w:rPr>
        <w:t xml:space="preserve">  WHERE state = 'active';</w:t>
      </w:r>
      <w:r>
        <w:br w:type="textWrapping"/>
      </w:r>
      <w:r>
        <w:br w:type="textWrapping"/>
      </w:r>
      <w:r>
        <w:rPr>
          <w:rFonts w:ascii="Copperplate" w:hAnsi="Copperplate" w:eastAsia="Arial Unicode MS"/>
          <w:color w:val="243447"/>
          <w:sz w:val="16"/>
        </w:rPr>
        <w:t>CREATE INDEX idx_profile_fields_lookup</w:t>
      </w:r>
      <w:r>
        <w:br w:type="textWrapping"/>
      </w:r>
      <w:r>
        <w:rPr>
          <w:rFonts w:ascii="Copperplate" w:hAnsi="Copperplate" w:eastAsia="Arial Unicode MS"/>
          <w:color w:val="243447"/>
          <w:sz w:val="16"/>
        </w:rPr>
        <w:t xml:space="preserve">  ON user_profile_fields (field_key, value_text, value_numeric);</w:t>
      </w:r>
      <w:r>
        <w:br w:type="textWrapping"/>
      </w:r>
      <w:r>
        <w:br w:type="textWrapping"/>
      </w:r>
      <w:r>
        <w:rPr>
          <w:rFonts w:ascii="Copperplate" w:hAnsi="Copperplate" w:eastAsia="Arial Unicode MS"/>
          <w:color w:val="243447"/>
          <w:sz w:val="16"/>
        </w:rPr>
        <w:t>CREATE INDEX idx_submission_user_status</w:t>
      </w:r>
      <w:r>
        <w:br w:type="textWrapping"/>
      </w:r>
      <w:r>
        <w:rPr>
          <w:rFonts w:ascii="Copperplate" w:hAnsi="Copperplate" w:eastAsia="Arial Unicode MS"/>
          <w:color w:val="243447"/>
          <w:sz w:val="16"/>
        </w:rPr>
        <w:t xml:space="preserve">  ON quiz_submissions (user_id, status, updated_at DESC);</w:t>
      </w:r>
      <w:r>
        <w:br w:type="textWrapping"/>
      </w:r>
      <w:r>
        <w:br w:type="textWrapping"/>
      </w:r>
      <w:r>
        <w:rPr>
          <w:rFonts w:ascii="Copperplate" w:hAnsi="Copperplate" w:eastAsia="Arial Unicode MS"/>
          <w:color w:val="243447"/>
          <w:sz w:val="16"/>
        </w:rPr>
        <w:t>CREATE INDEX idx_decision_user_day</w:t>
      </w:r>
      <w:r>
        <w:br w:type="textWrapping"/>
      </w:r>
      <w:r>
        <w:rPr>
          <w:rFonts w:ascii="Copperplate" w:hAnsi="Copperplate" w:eastAsia="Arial Unicode MS"/>
          <w:color w:val="243447"/>
          <w:sz w:val="16"/>
        </w:rPr>
        <w:t xml:space="preserve">  ON recommendation_decisions (user_id, local_date DESC, stage);</w:t>
      </w:r>
      <w:r>
        <w:br w:type="textWrapping"/>
      </w:r>
      <w:r>
        <w:br w:type="textWrapping"/>
      </w:r>
      <w:r>
        <w:rPr>
          <w:rFonts w:ascii="Copperplate" w:hAnsi="Copperplate" w:eastAsia="Arial Unicode MS"/>
          <w:color w:val="243447"/>
          <w:sz w:val="16"/>
        </w:rPr>
        <w:t>ALTER TABLE quiz_options</w:t>
      </w:r>
      <w:r>
        <w:br w:type="textWrapping"/>
      </w:r>
      <w:r>
        <w:rPr>
          <w:rFonts w:ascii="Copperplate" w:hAnsi="Copperplate" w:eastAsia="Arial Unicode MS"/>
          <w:color w:val="243447"/>
          <w:sz w:val="16"/>
        </w:rPr>
        <w:t xml:space="preserve">  ADD CONSTRAINT quiz_options_unknown_distinct</w:t>
      </w:r>
      <w:r>
        <w:br w:type="textWrapping"/>
      </w:r>
      <w:r>
        <w:rPr>
          <w:rFonts w:ascii="Copperplate" w:hAnsi="Copperplate" w:eastAsia="Arial Unicode MS"/>
          <w:color w:val="243447"/>
          <w:sz w:val="16"/>
        </w:rPr>
        <w:t xml:space="preserve">  CHECK (NOT (is_unknown AND is_prefer_not_to_answer));</w:t>
      </w:r>
    </w:p>
    <w:p w14:paraId="7474FBB5">
      <w:pPr>
        <w:keepLines w:val="0"/>
      </w:pPr>
      <w:r>
        <w:rPr>
          <w:rFonts w:ascii="Arial Unicode MS" w:hAnsi="Arial Unicode MS" w:eastAsia="Arial Unicode MS"/>
          <w:color w:val="1F2937"/>
          <w:sz w:val="21"/>
        </w:rPr>
        <w:t xml:space="preserve">敏感字段建议：普通画像字段与受限字段分区或至少分列存储；手机号、医疗/医嘱自由文本等需要加密或脱敏。后台查看完整敏感字段必须二次确认并写 </w:t>
      </w:r>
      <w:r>
        <w:rPr>
          <w:rFonts w:ascii="Arial Unicode MS" w:hAnsi="Arial Unicode MS" w:eastAsia="Arial Unicode MS"/>
          <w:i/>
          <w:color w:val="1F2937"/>
          <w:sz w:val="21"/>
        </w:rPr>
        <w:t>audit_logs</w:t>
      </w:r>
      <w:r>
        <w:rPr>
          <w:rFonts w:ascii="Arial Unicode MS" w:hAnsi="Arial Unicode MS" w:eastAsia="Arial Unicode MS"/>
          <w:color w:val="1F2937"/>
          <w:sz w:val="21"/>
        </w:rPr>
        <w:t>。</w:t>
      </w:r>
    </w:p>
    <w:p w14:paraId="036B88B4">
      <w:pPr>
        <w:pStyle w:val="4"/>
      </w:pPr>
      <w:r>
        <w:rPr>
          <w:rFonts w:ascii="Arial Unicode MS" w:hAnsi="Arial Unicode MS" w:eastAsia="Arial Unicode MS"/>
          <w:color w:val="2E74B5"/>
          <w:sz w:val="26"/>
        </w:rPr>
        <w:t>5. API 设计</w:t>
      </w:r>
    </w:p>
    <w:p w14:paraId="3D96D71B">
      <w:pPr>
        <w:pStyle w:val="5"/>
      </w:pPr>
      <w:r>
        <w:rPr>
          <w:rFonts w:ascii="Arial Unicode MS" w:hAnsi="Arial Unicode MS" w:eastAsia="Arial Unicode MS"/>
          <w:color w:val="1F4D78"/>
          <w:sz w:val="24"/>
        </w:rPr>
        <w:t>5.1 统一协议</w:t>
      </w:r>
    </w:p>
    <w:p w14:paraId="1299033E">
      <w:pPr>
        <w:keepLines w:val="0"/>
      </w:pPr>
      <w:r>
        <w:rPr>
          <w:rFonts w:ascii="Arial Unicode MS" w:hAnsi="Arial Unicode MS" w:eastAsia="Arial Unicode MS"/>
          <w:color w:val="1F2937"/>
          <w:sz w:val="21"/>
        </w:rPr>
        <w:t>Base URL：</w:t>
      </w:r>
    </w:p>
    <w:p w14:paraId="668591E4">
      <w:pPr>
        <w:pStyle w:val="16"/>
      </w:pPr>
      <w:r>
        <w:rPr>
          <w:rFonts w:ascii="Arial Unicode MS" w:hAnsi="Arial Unicode MS" w:eastAsia="Arial Unicode MS"/>
          <w:color w:val="1F2937"/>
          <w:sz w:val="21"/>
        </w:rPr>
        <w:t>移动端：</w:t>
      </w:r>
      <w:r>
        <w:rPr>
          <w:rFonts w:ascii="Arial Unicode MS" w:hAnsi="Arial Unicode MS" w:eastAsia="Arial Unicode MS"/>
          <w:i/>
          <w:color w:val="1F2937"/>
          <w:sz w:val="21"/>
        </w:rPr>
        <w:t>/api/v1/app</w:t>
      </w:r>
    </w:p>
    <w:p w14:paraId="2C201109">
      <w:pPr>
        <w:pStyle w:val="16"/>
      </w:pPr>
      <w:r>
        <w:rPr>
          <w:rFonts w:ascii="Arial Unicode MS" w:hAnsi="Arial Unicode MS" w:eastAsia="Arial Unicode MS"/>
          <w:color w:val="1F2937"/>
          <w:sz w:val="21"/>
        </w:rPr>
        <w:t>Web 管理后台：</w:t>
      </w:r>
      <w:r>
        <w:rPr>
          <w:rFonts w:ascii="Arial Unicode MS" w:hAnsi="Arial Unicode MS" w:eastAsia="Arial Unicode MS"/>
          <w:i/>
          <w:color w:val="1F2937"/>
          <w:sz w:val="21"/>
        </w:rPr>
        <w:t>/api/v1/admin</w:t>
      </w:r>
    </w:p>
    <w:p w14:paraId="5B8A5FED">
      <w:pPr>
        <w:keepLines w:val="0"/>
      </w:pPr>
      <w:r>
        <w:rPr>
          <w:rFonts w:ascii="Arial Unicode MS" w:hAnsi="Arial Unicode MS" w:eastAsia="Arial Unicode MS"/>
          <w:color w:val="1F2937"/>
          <w:sz w:val="21"/>
        </w:rPr>
        <w:t>统一响应：</w:t>
      </w:r>
    </w:p>
    <w:p w14:paraId="6AD44BB3">
      <w:pPr>
        <w:pStyle w:val="164"/>
        <w:shd w:val="clear" w:fill="F4F6F9"/>
      </w:pPr>
      <w:r>
        <w:rPr>
          <w:rFonts w:ascii="Copperplate" w:hAnsi="Copperplate" w:eastAsia="Arial Unicode MS"/>
          <w:color w:val="243447"/>
          <w:sz w:val="16"/>
        </w:rPr>
        <w:t>{</w:t>
      </w:r>
      <w:r>
        <w:br w:type="textWrapping"/>
      </w:r>
      <w:r>
        <w:rPr>
          <w:rFonts w:ascii="Copperplate" w:hAnsi="Copperplate" w:eastAsia="Arial Unicode MS"/>
          <w:color w:val="243447"/>
          <w:sz w:val="16"/>
        </w:rPr>
        <w:t xml:space="preserve">  "code": 0,</w:t>
      </w:r>
      <w:r>
        <w:br w:type="textWrapping"/>
      </w:r>
      <w:r>
        <w:rPr>
          <w:rFonts w:ascii="Copperplate" w:hAnsi="Copperplate" w:eastAsia="Arial Unicode MS"/>
          <w:color w:val="243447"/>
          <w:sz w:val="16"/>
        </w:rPr>
        <w:t xml:space="preserve">  "message": "ok",</w:t>
      </w:r>
      <w:r>
        <w:br w:type="textWrapping"/>
      </w:r>
      <w:r>
        <w:rPr>
          <w:rFonts w:ascii="Copperplate" w:hAnsi="Copperplate" w:eastAsia="Arial Unicode MS"/>
          <w:color w:val="243447"/>
          <w:sz w:val="16"/>
        </w:rPr>
        <w:t xml:space="preserve">  "data": {},</w:t>
      </w:r>
      <w:r>
        <w:br w:type="textWrapping"/>
      </w:r>
      <w:r>
        <w:rPr>
          <w:rFonts w:ascii="Copperplate" w:hAnsi="Copperplate" w:eastAsia="Arial Unicode MS"/>
          <w:color w:val="243447"/>
          <w:sz w:val="16"/>
        </w:rPr>
        <w:t xml:space="preserve">  "request_id": "req_01...",</w:t>
      </w:r>
      <w:r>
        <w:br w:type="textWrapping"/>
      </w:r>
      <w:r>
        <w:rPr>
          <w:rFonts w:ascii="Copperplate" w:hAnsi="Copperplate" w:eastAsia="Arial Unicode MS"/>
          <w:color w:val="243447"/>
          <w:sz w:val="16"/>
        </w:rPr>
        <w:t xml:space="preserve">  "meta": {"api_version": "v1"}</w:t>
      </w:r>
      <w:r>
        <w:br w:type="textWrapping"/>
      </w:r>
      <w:r>
        <w:rPr>
          <w:rFonts w:ascii="Copperplate" w:hAnsi="Copperplate" w:eastAsia="Arial Unicode MS"/>
          <w:color w:val="243447"/>
          <w:sz w:val="16"/>
        </w:rPr>
        <w:t>}</w:t>
      </w:r>
    </w:p>
    <w:p w14:paraId="17ACE1AF">
      <w:pPr>
        <w:keepLines w:val="0"/>
      </w:pPr>
      <w:r>
        <w:rPr>
          <w:rFonts w:ascii="Arial Unicode MS" w:hAnsi="Arial Unicode MS" w:eastAsia="Arial Unicode MS"/>
          <w:color w:val="1F2937"/>
          <w:sz w:val="21"/>
        </w:rPr>
        <w:t>错误码建议：</w:t>
      </w:r>
    </w:p>
    <w:tbl>
      <w:tblPr>
        <w:tblStyle w:val="32"/>
        <w:tblW w:w="9360" w:type="dxa"/>
        <w:tblInd w:w="120" w:type="dxa"/>
        <w:tblLayout w:type="fixed"/>
        <w:tblCellMar>
          <w:top w:w="0" w:type="dxa"/>
          <w:left w:w="108" w:type="dxa"/>
          <w:bottom w:w="0" w:type="dxa"/>
          <w:right w:w="108" w:type="dxa"/>
        </w:tblCellMar>
      </w:tblPr>
      <w:tblGrid>
        <w:gridCol w:w="2700"/>
        <w:gridCol w:w="6660"/>
      </w:tblGrid>
      <w:tr w14:paraId="6F2DF279">
        <w:trPr>
          <w:tblHeader/>
        </w:trPr>
        <w:tc>
          <w:tcPr>
            <w:tcW w:w="2700" w:type="dxa"/>
            <w:shd w:val="clear" w:color="auto" w:fill="E8EEF5"/>
            <w:tcMar>
              <w:top w:w="80" w:type="dxa"/>
              <w:left w:w="120" w:type="dxa"/>
              <w:bottom w:w="80" w:type="dxa"/>
              <w:right w:w="120" w:type="dxa"/>
            </w:tcMar>
            <w:vAlign w:val="center"/>
          </w:tcPr>
          <w:p w14:paraId="0A53C599">
            <w:pPr>
              <w:spacing w:before="0" w:after="0" w:line="259" w:lineRule="auto"/>
            </w:pPr>
            <w:r>
              <w:rPr>
                <w:rFonts w:ascii="Arial Unicode MS" w:hAnsi="Arial Unicode MS" w:eastAsia="Arial Unicode MS"/>
                <w:b/>
                <w:color w:val="0B2545"/>
                <w:sz w:val="17"/>
              </w:rPr>
              <w:t>code</w:t>
            </w:r>
          </w:p>
        </w:tc>
        <w:tc>
          <w:tcPr>
            <w:tcW w:w="6660" w:type="dxa"/>
            <w:shd w:val="clear" w:color="auto" w:fill="E8EEF5"/>
            <w:tcMar>
              <w:top w:w="80" w:type="dxa"/>
              <w:left w:w="120" w:type="dxa"/>
              <w:bottom w:w="80" w:type="dxa"/>
              <w:right w:w="120" w:type="dxa"/>
            </w:tcMar>
            <w:vAlign w:val="center"/>
          </w:tcPr>
          <w:p w14:paraId="0C16E03E">
            <w:pPr>
              <w:spacing w:before="0" w:after="0" w:line="259" w:lineRule="auto"/>
            </w:pPr>
            <w:r>
              <w:rPr>
                <w:rFonts w:ascii="Arial Unicode MS" w:hAnsi="Arial Unicode MS" w:eastAsia="Arial Unicode MS"/>
                <w:b/>
                <w:color w:val="0B2545"/>
                <w:sz w:val="17"/>
              </w:rPr>
              <w:t>含义</w:t>
            </w:r>
          </w:p>
        </w:tc>
      </w:tr>
      <w:tr w14:paraId="6413FDC1">
        <w:tc>
          <w:tcPr>
            <w:tcW w:w="2700" w:type="dxa"/>
            <w:tcMar>
              <w:top w:w="80" w:type="dxa"/>
              <w:left w:w="120" w:type="dxa"/>
              <w:bottom w:w="80" w:type="dxa"/>
              <w:right w:w="120" w:type="dxa"/>
            </w:tcMar>
            <w:vAlign w:val="center"/>
          </w:tcPr>
          <w:p w14:paraId="06E7C85C">
            <w:pPr>
              <w:spacing w:before="0" w:after="0" w:line="259" w:lineRule="auto"/>
            </w:pPr>
            <w:r>
              <w:rPr>
                <w:rFonts w:ascii="Arial Unicode MS" w:hAnsi="Arial Unicode MS" w:eastAsia="Arial Unicode MS"/>
                <w:i/>
                <w:color w:val="263342"/>
                <w:sz w:val="17"/>
              </w:rPr>
              <w:t>40001</w:t>
            </w:r>
          </w:p>
        </w:tc>
        <w:tc>
          <w:tcPr>
            <w:tcW w:w="6660" w:type="dxa"/>
            <w:tcMar>
              <w:top w:w="80" w:type="dxa"/>
              <w:left w:w="120" w:type="dxa"/>
              <w:bottom w:w="80" w:type="dxa"/>
              <w:right w:w="120" w:type="dxa"/>
            </w:tcMar>
            <w:vAlign w:val="center"/>
          </w:tcPr>
          <w:p w14:paraId="4A0560C7">
            <w:pPr>
              <w:spacing w:before="0" w:after="0" w:line="259" w:lineRule="auto"/>
            </w:pPr>
            <w:r>
              <w:rPr>
                <w:rFonts w:ascii="Arial Unicode MS" w:hAnsi="Arial Unicode MS" w:eastAsia="Arial Unicode MS"/>
                <w:color w:val="263342"/>
                <w:sz w:val="17"/>
              </w:rPr>
              <w:t>参数错误</w:t>
            </w:r>
          </w:p>
        </w:tc>
      </w:tr>
      <w:tr w14:paraId="4AFD7C45">
        <w:tc>
          <w:tcPr>
            <w:tcW w:w="2700" w:type="dxa"/>
            <w:tcMar>
              <w:top w:w="80" w:type="dxa"/>
              <w:left w:w="120" w:type="dxa"/>
              <w:bottom w:w="80" w:type="dxa"/>
              <w:right w:w="120" w:type="dxa"/>
            </w:tcMar>
            <w:vAlign w:val="center"/>
          </w:tcPr>
          <w:p w14:paraId="4C13B6C0">
            <w:pPr>
              <w:spacing w:before="0" w:after="0" w:line="259" w:lineRule="auto"/>
            </w:pPr>
            <w:r>
              <w:rPr>
                <w:rFonts w:ascii="Arial Unicode MS" w:hAnsi="Arial Unicode MS" w:eastAsia="Arial Unicode MS"/>
                <w:i/>
                <w:color w:val="263342"/>
                <w:sz w:val="17"/>
              </w:rPr>
              <w:t>40101</w:t>
            </w:r>
          </w:p>
        </w:tc>
        <w:tc>
          <w:tcPr>
            <w:tcW w:w="6660" w:type="dxa"/>
            <w:tcMar>
              <w:top w:w="80" w:type="dxa"/>
              <w:left w:w="120" w:type="dxa"/>
              <w:bottom w:w="80" w:type="dxa"/>
              <w:right w:w="120" w:type="dxa"/>
            </w:tcMar>
            <w:vAlign w:val="center"/>
          </w:tcPr>
          <w:p w14:paraId="7E704991">
            <w:pPr>
              <w:spacing w:before="0" w:after="0" w:line="259" w:lineRule="auto"/>
            </w:pPr>
            <w:r>
              <w:rPr>
                <w:rFonts w:ascii="Arial Unicode MS" w:hAnsi="Arial Unicode MS" w:eastAsia="Arial Unicode MS"/>
                <w:color w:val="263342"/>
                <w:sz w:val="17"/>
              </w:rPr>
              <w:t>未登录或 token 失效</w:t>
            </w:r>
          </w:p>
        </w:tc>
      </w:tr>
      <w:tr w14:paraId="7E44C784">
        <w:tc>
          <w:tcPr>
            <w:tcW w:w="2700" w:type="dxa"/>
            <w:tcMar>
              <w:top w:w="80" w:type="dxa"/>
              <w:left w:w="120" w:type="dxa"/>
              <w:bottom w:w="80" w:type="dxa"/>
              <w:right w:w="120" w:type="dxa"/>
            </w:tcMar>
            <w:vAlign w:val="center"/>
          </w:tcPr>
          <w:p w14:paraId="1C28E797">
            <w:pPr>
              <w:spacing w:before="0" w:after="0" w:line="259" w:lineRule="auto"/>
            </w:pPr>
            <w:r>
              <w:rPr>
                <w:rFonts w:ascii="Arial Unicode MS" w:hAnsi="Arial Unicode MS" w:eastAsia="Arial Unicode MS"/>
                <w:i/>
                <w:color w:val="263342"/>
                <w:sz w:val="17"/>
              </w:rPr>
              <w:t>40301</w:t>
            </w:r>
          </w:p>
        </w:tc>
        <w:tc>
          <w:tcPr>
            <w:tcW w:w="6660" w:type="dxa"/>
            <w:tcMar>
              <w:top w:w="80" w:type="dxa"/>
              <w:left w:w="120" w:type="dxa"/>
              <w:bottom w:w="80" w:type="dxa"/>
              <w:right w:w="120" w:type="dxa"/>
            </w:tcMar>
            <w:vAlign w:val="center"/>
          </w:tcPr>
          <w:p w14:paraId="70C798F7">
            <w:pPr>
              <w:spacing w:before="0" w:after="0" w:line="259" w:lineRule="auto"/>
            </w:pPr>
            <w:r>
              <w:rPr>
                <w:rFonts w:ascii="Arial Unicode MS" w:hAnsi="Arial Unicode MS" w:eastAsia="Arial Unicode MS"/>
                <w:color w:val="263342"/>
                <w:sz w:val="17"/>
              </w:rPr>
              <w:t>无权限</w:t>
            </w:r>
          </w:p>
        </w:tc>
      </w:tr>
      <w:tr w14:paraId="78FADC22">
        <w:tc>
          <w:tcPr>
            <w:tcW w:w="2700" w:type="dxa"/>
            <w:tcMar>
              <w:top w:w="80" w:type="dxa"/>
              <w:left w:w="120" w:type="dxa"/>
              <w:bottom w:w="80" w:type="dxa"/>
              <w:right w:w="120" w:type="dxa"/>
            </w:tcMar>
            <w:vAlign w:val="center"/>
          </w:tcPr>
          <w:p w14:paraId="120ABFAA">
            <w:pPr>
              <w:spacing w:before="0" w:after="0" w:line="259" w:lineRule="auto"/>
            </w:pPr>
            <w:r>
              <w:rPr>
                <w:rFonts w:ascii="Arial Unicode MS" w:hAnsi="Arial Unicode MS" w:eastAsia="Arial Unicode MS"/>
                <w:i/>
                <w:color w:val="263342"/>
                <w:sz w:val="17"/>
              </w:rPr>
              <w:t>40401</w:t>
            </w:r>
          </w:p>
        </w:tc>
        <w:tc>
          <w:tcPr>
            <w:tcW w:w="6660" w:type="dxa"/>
            <w:tcMar>
              <w:top w:w="80" w:type="dxa"/>
              <w:left w:w="120" w:type="dxa"/>
              <w:bottom w:w="80" w:type="dxa"/>
              <w:right w:w="120" w:type="dxa"/>
            </w:tcMar>
            <w:vAlign w:val="center"/>
          </w:tcPr>
          <w:p w14:paraId="507EBAAA">
            <w:pPr>
              <w:spacing w:before="0" w:after="0" w:line="259" w:lineRule="auto"/>
            </w:pPr>
            <w:r>
              <w:rPr>
                <w:rFonts w:ascii="Arial Unicode MS" w:hAnsi="Arial Unicode MS" w:eastAsia="Arial Unicode MS"/>
                <w:color w:val="263342"/>
                <w:sz w:val="17"/>
              </w:rPr>
              <w:t>资源不存在</w:t>
            </w:r>
          </w:p>
        </w:tc>
      </w:tr>
      <w:tr w14:paraId="47766506">
        <w:tc>
          <w:tcPr>
            <w:tcW w:w="2700" w:type="dxa"/>
            <w:tcMar>
              <w:top w:w="80" w:type="dxa"/>
              <w:left w:w="120" w:type="dxa"/>
              <w:bottom w:w="80" w:type="dxa"/>
              <w:right w:w="120" w:type="dxa"/>
            </w:tcMar>
            <w:vAlign w:val="center"/>
          </w:tcPr>
          <w:p w14:paraId="5DE5F501">
            <w:pPr>
              <w:spacing w:before="0" w:after="0" w:line="259" w:lineRule="auto"/>
            </w:pPr>
            <w:r>
              <w:rPr>
                <w:rFonts w:ascii="Arial Unicode MS" w:hAnsi="Arial Unicode MS" w:eastAsia="Arial Unicode MS"/>
                <w:i/>
                <w:color w:val="263342"/>
                <w:sz w:val="17"/>
              </w:rPr>
              <w:t>40901</w:t>
            </w:r>
          </w:p>
        </w:tc>
        <w:tc>
          <w:tcPr>
            <w:tcW w:w="6660" w:type="dxa"/>
            <w:tcMar>
              <w:top w:w="80" w:type="dxa"/>
              <w:left w:w="120" w:type="dxa"/>
              <w:bottom w:w="80" w:type="dxa"/>
              <w:right w:w="120" w:type="dxa"/>
            </w:tcMar>
            <w:vAlign w:val="center"/>
          </w:tcPr>
          <w:p w14:paraId="235F9F4B">
            <w:pPr>
              <w:spacing w:before="0" w:after="0" w:line="259" w:lineRule="auto"/>
            </w:pPr>
            <w:r>
              <w:rPr>
                <w:rFonts w:ascii="Arial Unicode MS" w:hAnsi="Arial Unicode MS" w:eastAsia="Arial Unicode MS"/>
                <w:color w:val="263342"/>
                <w:sz w:val="17"/>
              </w:rPr>
              <w:t>revision/幂等/状态冲突</w:t>
            </w:r>
          </w:p>
        </w:tc>
      </w:tr>
      <w:tr w14:paraId="1AACD959">
        <w:tc>
          <w:tcPr>
            <w:tcW w:w="2700" w:type="dxa"/>
            <w:tcMar>
              <w:top w:w="80" w:type="dxa"/>
              <w:left w:w="120" w:type="dxa"/>
              <w:bottom w:w="80" w:type="dxa"/>
              <w:right w:w="120" w:type="dxa"/>
            </w:tcMar>
            <w:vAlign w:val="center"/>
          </w:tcPr>
          <w:p w14:paraId="6162D2B1">
            <w:pPr>
              <w:spacing w:before="0" w:after="0" w:line="259" w:lineRule="auto"/>
            </w:pPr>
            <w:r>
              <w:rPr>
                <w:rFonts w:ascii="Arial Unicode MS" w:hAnsi="Arial Unicode MS" w:eastAsia="Arial Unicode MS"/>
                <w:i/>
                <w:color w:val="263342"/>
                <w:sz w:val="17"/>
              </w:rPr>
              <w:t>42201</w:t>
            </w:r>
          </w:p>
        </w:tc>
        <w:tc>
          <w:tcPr>
            <w:tcW w:w="6660" w:type="dxa"/>
            <w:tcMar>
              <w:top w:w="80" w:type="dxa"/>
              <w:left w:w="120" w:type="dxa"/>
              <w:bottom w:w="80" w:type="dxa"/>
              <w:right w:w="120" w:type="dxa"/>
            </w:tcMar>
            <w:vAlign w:val="center"/>
          </w:tcPr>
          <w:p w14:paraId="0F69EFD4">
            <w:pPr>
              <w:spacing w:before="0" w:after="0" w:line="259" w:lineRule="auto"/>
            </w:pPr>
            <w:r>
              <w:rPr>
                <w:rFonts w:ascii="Arial Unicode MS" w:hAnsi="Arial Unicode MS" w:eastAsia="Arial Unicode MS"/>
                <w:color w:val="263342"/>
                <w:sz w:val="17"/>
              </w:rPr>
              <w:t>业务校验失败</w:t>
            </w:r>
          </w:p>
        </w:tc>
      </w:tr>
      <w:tr w14:paraId="4D0B6360">
        <w:tc>
          <w:tcPr>
            <w:tcW w:w="2700" w:type="dxa"/>
            <w:tcMar>
              <w:top w:w="80" w:type="dxa"/>
              <w:left w:w="120" w:type="dxa"/>
              <w:bottom w:w="80" w:type="dxa"/>
              <w:right w:w="120" w:type="dxa"/>
            </w:tcMar>
            <w:vAlign w:val="center"/>
          </w:tcPr>
          <w:p w14:paraId="2C04D529">
            <w:pPr>
              <w:spacing w:before="0" w:after="0" w:line="259" w:lineRule="auto"/>
            </w:pPr>
            <w:r>
              <w:rPr>
                <w:rFonts w:ascii="Arial Unicode MS" w:hAnsi="Arial Unicode MS" w:eastAsia="Arial Unicode MS"/>
                <w:i/>
                <w:color w:val="263342"/>
                <w:sz w:val="17"/>
              </w:rPr>
              <w:t>42211</w:t>
            </w:r>
          </w:p>
        </w:tc>
        <w:tc>
          <w:tcPr>
            <w:tcW w:w="6660" w:type="dxa"/>
            <w:tcMar>
              <w:top w:w="80" w:type="dxa"/>
              <w:left w:w="120" w:type="dxa"/>
              <w:bottom w:w="80" w:type="dxa"/>
              <w:right w:w="120" w:type="dxa"/>
            </w:tcMar>
            <w:vAlign w:val="center"/>
          </w:tcPr>
          <w:p w14:paraId="40F15F26">
            <w:pPr>
              <w:spacing w:before="0" w:after="0" w:line="259" w:lineRule="auto"/>
            </w:pPr>
            <w:r>
              <w:rPr>
                <w:rFonts w:ascii="Arial Unicode MS" w:hAnsi="Arial Unicode MS" w:eastAsia="Arial Unicode MS"/>
                <w:color w:val="263342"/>
                <w:sz w:val="17"/>
              </w:rPr>
              <w:t>推荐被安全阻断</w:t>
            </w:r>
          </w:p>
        </w:tc>
      </w:tr>
      <w:tr w14:paraId="139B93BF">
        <w:tc>
          <w:tcPr>
            <w:tcW w:w="2700" w:type="dxa"/>
            <w:tcMar>
              <w:top w:w="80" w:type="dxa"/>
              <w:left w:w="120" w:type="dxa"/>
              <w:bottom w:w="80" w:type="dxa"/>
              <w:right w:w="120" w:type="dxa"/>
            </w:tcMar>
            <w:vAlign w:val="center"/>
          </w:tcPr>
          <w:p w14:paraId="09DB9929">
            <w:pPr>
              <w:spacing w:before="0" w:after="0" w:line="259" w:lineRule="auto"/>
            </w:pPr>
            <w:r>
              <w:rPr>
                <w:rFonts w:ascii="Arial Unicode MS" w:hAnsi="Arial Unicode MS" w:eastAsia="Arial Unicode MS"/>
                <w:i/>
                <w:color w:val="263342"/>
                <w:sz w:val="17"/>
              </w:rPr>
              <w:t>42212</w:t>
            </w:r>
          </w:p>
        </w:tc>
        <w:tc>
          <w:tcPr>
            <w:tcW w:w="6660" w:type="dxa"/>
            <w:tcMar>
              <w:top w:w="80" w:type="dxa"/>
              <w:left w:w="120" w:type="dxa"/>
              <w:bottom w:w="80" w:type="dxa"/>
              <w:right w:w="120" w:type="dxa"/>
            </w:tcMar>
            <w:vAlign w:val="center"/>
          </w:tcPr>
          <w:p w14:paraId="0239F4BB">
            <w:pPr>
              <w:spacing w:before="0" w:after="0" w:line="259" w:lineRule="auto"/>
            </w:pPr>
            <w:r>
              <w:rPr>
                <w:rFonts w:ascii="Arial Unicode MS" w:hAnsi="Arial Unicode MS" w:eastAsia="Arial Unicode MS"/>
                <w:color w:val="263342"/>
                <w:sz w:val="17"/>
              </w:rPr>
              <w:t>无安全候选课程</w:t>
            </w:r>
          </w:p>
        </w:tc>
      </w:tr>
      <w:tr w14:paraId="46A92664">
        <w:tc>
          <w:tcPr>
            <w:tcW w:w="2700" w:type="dxa"/>
            <w:tcMar>
              <w:top w:w="80" w:type="dxa"/>
              <w:left w:w="120" w:type="dxa"/>
              <w:bottom w:w="80" w:type="dxa"/>
              <w:right w:w="120" w:type="dxa"/>
            </w:tcMar>
            <w:vAlign w:val="center"/>
          </w:tcPr>
          <w:p w14:paraId="0D65C161">
            <w:pPr>
              <w:spacing w:before="0" w:after="0" w:line="259" w:lineRule="auto"/>
            </w:pPr>
            <w:r>
              <w:rPr>
                <w:rFonts w:ascii="Arial Unicode MS" w:hAnsi="Arial Unicode MS" w:eastAsia="Arial Unicode MS"/>
                <w:i/>
                <w:color w:val="263342"/>
                <w:sz w:val="17"/>
              </w:rPr>
              <w:t>42901</w:t>
            </w:r>
          </w:p>
        </w:tc>
        <w:tc>
          <w:tcPr>
            <w:tcW w:w="6660" w:type="dxa"/>
            <w:tcMar>
              <w:top w:w="80" w:type="dxa"/>
              <w:left w:w="120" w:type="dxa"/>
              <w:bottom w:w="80" w:type="dxa"/>
              <w:right w:w="120" w:type="dxa"/>
            </w:tcMar>
            <w:vAlign w:val="center"/>
          </w:tcPr>
          <w:p w14:paraId="7F1D555F">
            <w:pPr>
              <w:spacing w:before="0" w:after="0" w:line="259" w:lineRule="auto"/>
            </w:pPr>
            <w:r>
              <w:rPr>
                <w:rFonts w:ascii="Arial Unicode MS" w:hAnsi="Arial Unicode MS" w:eastAsia="Arial Unicode MS"/>
                <w:color w:val="263342"/>
                <w:sz w:val="17"/>
              </w:rPr>
              <w:t>限流</w:t>
            </w:r>
          </w:p>
        </w:tc>
      </w:tr>
      <w:tr w14:paraId="0D8CEF6C">
        <w:tc>
          <w:tcPr>
            <w:tcW w:w="2700" w:type="dxa"/>
            <w:tcMar>
              <w:top w:w="80" w:type="dxa"/>
              <w:left w:w="120" w:type="dxa"/>
              <w:bottom w:w="80" w:type="dxa"/>
              <w:right w:w="120" w:type="dxa"/>
            </w:tcMar>
            <w:vAlign w:val="center"/>
          </w:tcPr>
          <w:p w14:paraId="588EBB8C">
            <w:pPr>
              <w:spacing w:before="0" w:after="0" w:line="259" w:lineRule="auto"/>
            </w:pPr>
            <w:r>
              <w:rPr>
                <w:rFonts w:ascii="Arial Unicode MS" w:hAnsi="Arial Unicode MS" w:eastAsia="Arial Unicode MS"/>
                <w:i/>
                <w:color w:val="263342"/>
                <w:sz w:val="17"/>
              </w:rPr>
              <w:t>50001</w:t>
            </w:r>
          </w:p>
        </w:tc>
        <w:tc>
          <w:tcPr>
            <w:tcW w:w="6660" w:type="dxa"/>
            <w:tcMar>
              <w:top w:w="80" w:type="dxa"/>
              <w:left w:w="120" w:type="dxa"/>
              <w:bottom w:w="80" w:type="dxa"/>
              <w:right w:w="120" w:type="dxa"/>
            </w:tcMar>
            <w:vAlign w:val="center"/>
          </w:tcPr>
          <w:p w14:paraId="154BB295">
            <w:pPr>
              <w:spacing w:before="0" w:after="0" w:line="259" w:lineRule="auto"/>
            </w:pPr>
            <w:r>
              <w:rPr>
                <w:rFonts w:ascii="Arial Unicode MS" w:hAnsi="Arial Unicode MS" w:eastAsia="Arial Unicode MS"/>
                <w:color w:val="263342"/>
                <w:sz w:val="17"/>
              </w:rPr>
              <w:t>内部错误</w:t>
            </w:r>
          </w:p>
        </w:tc>
      </w:tr>
    </w:tbl>
    <w:p w14:paraId="1418A526">
      <w:pPr>
        <w:spacing w:after="20"/>
      </w:pPr>
    </w:p>
    <w:p w14:paraId="416FA65F">
      <w:pPr>
        <w:keepLines w:val="0"/>
      </w:pPr>
      <w:r>
        <w:rPr>
          <w:rFonts w:ascii="Arial Unicode MS" w:hAnsi="Arial Unicode MS" w:eastAsia="Arial Unicode MS"/>
          <w:color w:val="1F2937"/>
          <w:sz w:val="21"/>
        </w:rPr>
        <w:t>写接口：</w:t>
      </w:r>
    </w:p>
    <w:p w14:paraId="4CC9CB86">
      <w:pPr>
        <w:pStyle w:val="16"/>
      </w:pPr>
      <w:r>
        <w:rPr>
          <w:rFonts w:ascii="Arial Unicode MS" w:hAnsi="Arial Unicode MS" w:eastAsia="Arial Unicode MS"/>
          <w:color w:val="1F2937"/>
          <w:sz w:val="21"/>
        </w:rPr>
        <w:t xml:space="preserve">支持 </w:t>
      </w:r>
      <w:r>
        <w:rPr>
          <w:rFonts w:ascii="Arial Unicode MS" w:hAnsi="Arial Unicode MS" w:eastAsia="Arial Unicode MS"/>
          <w:i/>
          <w:color w:val="1F2937"/>
          <w:sz w:val="21"/>
        </w:rPr>
        <w:t>Idempotency-Key</w:t>
      </w:r>
      <w:r>
        <w:rPr>
          <w:rFonts w:ascii="Arial Unicode MS" w:hAnsi="Arial Unicode MS" w:eastAsia="Arial Unicode MS"/>
          <w:color w:val="1F2937"/>
          <w:sz w:val="21"/>
        </w:rPr>
        <w:t>，特别是提交问卷、确认 Check-in、触发 Re-plan、发布版本、批量打标签。</w:t>
      </w:r>
    </w:p>
    <w:p w14:paraId="03917977">
      <w:pPr>
        <w:pStyle w:val="16"/>
      </w:pPr>
      <w:r>
        <w:rPr>
          <w:rFonts w:ascii="Arial Unicode MS" w:hAnsi="Arial Unicode MS" w:eastAsia="Arial Unicode MS"/>
          <w:color w:val="1F2937"/>
          <w:sz w:val="21"/>
        </w:rPr>
        <w:t xml:space="preserve">草稿更新使用 </w:t>
      </w:r>
      <w:r>
        <w:rPr>
          <w:rFonts w:ascii="Arial Unicode MS" w:hAnsi="Arial Unicode MS" w:eastAsia="Arial Unicode MS"/>
          <w:i/>
          <w:color w:val="1F2937"/>
          <w:sz w:val="21"/>
        </w:rPr>
        <w:t>If-Match: &lt;revision&gt;</w:t>
      </w:r>
      <w:r>
        <w:rPr>
          <w:rFonts w:ascii="Arial Unicode MS" w:hAnsi="Arial Unicode MS" w:eastAsia="Arial Unicode MS"/>
          <w:color w:val="1F2937"/>
          <w:sz w:val="21"/>
        </w:rPr>
        <w:t xml:space="preserve">；冲突返回 </w:t>
      </w:r>
      <w:r>
        <w:rPr>
          <w:rFonts w:ascii="Arial Unicode MS" w:hAnsi="Arial Unicode MS" w:eastAsia="Arial Unicode MS"/>
          <w:i/>
          <w:color w:val="1F2937"/>
          <w:sz w:val="21"/>
        </w:rPr>
        <w:t>40901</w:t>
      </w:r>
      <w:r>
        <w:rPr>
          <w:rFonts w:ascii="Arial Unicode MS" w:hAnsi="Arial Unicode MS" w:eastAsia="Arial Unicode MS"/>
          <w:color w:val="1F2937"/>
          <w:sz w:val="21"/>
        </w:rPr>
        <w:t xml:space="preserve"> 和服务端最新 revision。</w:t>
      </w:r>
    </w:p>
    <w:p w14:paraId="1B623375">
      <w:pPr>
        <w:pStyle w:val="16"/>
      </w:pPr>
      <w:r>
        <w:rPr>
          <w:rFonts w:ascii="Arial Unicode MS" w:hAnsi="Arial Unicode MS" w:eastAsia="Arial Unicode MS"/>
          <w:color w:val="1F2937"/>
          <w:sz w:val="21"/>
        </w:rPr>
        <w:t xml:space="preserve">异步任务统一返回 </w:t>
      </w:r>
      <w:r>
        <w:rPr>
          <w:rFonts w:ascii="Arial Unicode MS" w:hAnsi="Arial Unicode MS" w:eastAsia="Arial Unicode MS"/>
          <w:i/>
          <w:color w:val="1F2937"/>
          <w:sz w:val="21"/>
        </w:rPr>
        <w:t>job_id</w:t>
      </w:r>
      <w:r>
        <w:rPr>
          <w:rFonts w:ascii="Arial Unicode MS" w:hAnsi="Arial Unicode MS" w:eastAsia="Arial Unicode MS"/>
          <w:color w:val="1F2937"/>
          <w:sz w:val="21"/>
        </w:rPr>
        <w:t>、</w:t>
      </w:r>
      <w:r>
        <w:rPr>
          <w:rFonts w:ascii="Arial Unicode MS" w:hAnsi="Arial Unicode MS" w:eastAsia="Arial Unicode MS"/>
          <w:i/>
          <w:color w:val="1F2937"/>
          <w:sz w:val="21"/>
        </w:rPr>
        <w:t>status</w:t>
      </w:r>
      <w:r>
        <w:rPr>
          <w:rFonts w:ascii="Arial Unicode MS" w:hAnsi="Arial Unicode MS" w:eastAsia="Arial Unicode MS"/>
          <w:color w:val="1F2937"/>
          <w:sz w:val="21"/>
        </w:rPr>
        <w:t>：</w:t>
      </w:r>
      <w:r>
        <w:rPr>
          <w:rFonts w:ascii="Arial Unicode MS" w:hAnsi="Arial Unicode MS" w:eastAsia="Arial Unicode MS"/>
          <w:i/>
          <w:color w:val="1F2937"/>
          <w:sz w:val="21"/>
        </w:rPr>
        <w:t>queued</w:t>
      </w:r>
      <w:r>
        <w:rPr>
          <w:rFonts w:ascii="Arial Unicode MS" w:hAnsi="Arial Unicode MS" w:eastAsia="Arial Unicode MS"/>
          <w:color w:val="1F2937"/>
          <w:sz w:val="21"/>
        </w:rPr>
        <w:t>、</w:t>
      </w:r>
      <w:r>
        <w:rPr>
          <w:rFonts w:ascii="Arial Unicode MS" w:hAnsi="Arial Unicode MS" w:eastAsia="Arial Unicode MS"/>
          <w:i/>
          <w:color w:val="1F2937"/>
          <w:sz w:val="21"/>
        </w:rPr>
        <w:t>processing</w:t>
      </w:r>
      <w:r>
        <w:rPr>
          <w:rFonts w:ascii="Arial Unicode MS" w:hAnsi="Arial Unicode MS" w:eastAsia="Arial Unicode MS"/>
          <w:color w:val="1F2937"/>
          <w:sz w:val="21"/>
        </w:rPr>
        <w:t>、</w:t>
      </w:r>
      <w:r>
        <w:rPr>
          <w:rFonts w:ascii="Arial Unicode MS" w:hAnsi="Arial Unicode MS" w:eastAsia="Arial Unicode MS"/>
          <w:i/>
          <w:color w:val="1F2937"/>
          <w:sz w:val="21"/>
        </w:rPr>
        <w:t>partially_ready</w:t>
      </w:r>
      <w:r>
        <w:rPr>
          <w:rFonts w:ascii="Arial Unicode MS" w:hAnsi="Arial Unicode MS" w:eastAsia="Arial Unicode MS"/>
          <w:color w:val="1F2937"/>
          <w:sz w:val="21"/>
        </w:rPr>
        <w:t>、</w:t>
      </w:r>
      <w:r>
        <w:rPr>
          <w:rFonts w:ascii="Arial Unicode MS" w:hAnsi="Arial Unicode MS" w:eastAsia="Arial Unicode MS"/>
          <w:i/>
          <w:color w:val="1F2937"/>
          <w:sz w:val="21"/>
        </w:rPr>
        <w:t>success</w:t>
      </w:r>
      <w:r>
        <w:rPr>
          <w:rFonts w:ascii="Arial Unicode MS" w:hAnsi="Arial Unicode MS" w:eastAsia="Arial Unicode MS"/>
          <w:color w:val="1F2937"/>
          <w:sz w:val="21"/>
        </w:rPr>
        <w:t>、</w:t>
      </w:r>
      <w:r>
        <w:rPr>
          <w:rFonts w:ascii="Arial Unicode MS" w:hAnsi="Arial Unicode MS" w:eastAsia="Arial Unicode MS"/>
          <w:i/>
          <w:color w:val="1F2937"/>
          <w:sz w:val="21"/>
        </w:rPr>
        <w:t>failed</w:t>
      </w:r>
      <w:r>
        <w:rPr>
          <w:rFonts w:ascii="Arial Unicode MS" w:hAnsi="Arial Unicode MS" w:eastAsia="Arial Unicode MS"/>
          <w:color w:val="1F2937"/>
          <w:sz w:val="21"/>
        </w:rPr>
        <w:t>。</w:t>
      </w:r>
    </w:p>
    <w:p w14:paraId="29CF1BCF">
      <w:pPr>
        <w:pStyle w:val="5"/>
      </w:pPr>
      <w:r>
        <w:rPr>
          <w:rFonts w:ascii="Arial Unicode MS" w:hAnsi="Arial Unicode MS" w:eastAsia="Arial Unicode MS"/>
          <w:color w:val="1F4D78"/>
          <w:sz w:val="24"/>
        </w:rPr>
        <w:t>5.2 移动端 Onboarding API</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16A8A424">
        <w:trPr>
          <w:tblHeader/>
        </w:trPr>
        <w:tc>
          <w:tcPr>
            <w:tcW w:w="1900" w:type="dxa"/>
            <w:shd w:val="clear" w:color="auto" w:fill="E8EEF5"/>
            <w:tcMar>
              <w:top w:w="80" w:type="dxa"/>
              <w:left w:w="120" w:type="dxa"/>
              <w:bottom w:w="80" w:type="dxa"/>
              <w:right w:w="120" w:type="dxa"/>
            </w:tcMar>
            <w:vAlign w:val="center"/>
          </w:tcPr>
          <w:p w14:paraId="2B1B8F53">
            <w:pPr>
              <w:spacing w:before="0" w:after="0" w:line="259" w:lineRule="auto"/>
            </w:pPr>
            <w:r>
              <w:rPr>
                <w:rFonts w:ascii="Arial Unicode MS" w:hAnsi="Arial Unicode MS" w:eastAsia="Arial Unicode MS"/>
                <w:b/>
                <w:color w:val="0B2545"/>
                <w:sz w:val="17"/>
              </w:rPr>
              <w:t>Method</w:t>
            </w:r>
          </w:p>
        </w:tc>
        <w:tc>
          <w:tcPr>
            <w:tcW w:w="3500" w:type="dxa"/>
            <w:shd w:val="clear" w:color="auto" w:fill="E8EEF5"/>
            <w:tcMar>
              <w:top w:w="80" w:type="dxa"/>
              <w:left w:w="120" w:type="dxa"/>
              <w:bottom w:w="80" w:type="dxa"/>
              <w:right w:w="120" w:type="dxa"/>
            </w:tcMar>
            <w:vAlign w:val="center"/>
          </w:tcPr>
          <w:p w14:paraId="1616C942">
            <w:pPr>
              <w:spacing w:before="0" w:after="0" w:line="259" w:lineRule="auto"/>
            </w:pPr>
            <w:r>
              <w:rPr>
                <w:rFonts w:ascii="Arial Unicode MS" w:hAnsi="Arial Unicode MS" w:eastAsia="Arial Unicode MS"/>
                <w:b/>
                <w:color w:val="0B2545"/>
                <w:sz w:val="17"/>
              </w:rPr>
              <w:t>Path</w:t>
            </w:r>
          </w:p>
        </w:tc>
        <w:tc>
          <w:tcPr>
            <w:tcW w:w="3960" w:type="dxa"/>
            <w:shd w:val="clear" w:color="auto" w:fill="E8EEF5"/>
            <w:tcMar>
              <w:top w:w="80" w:type="dxa"/>
              <w:left w:w="120" w:type="dxa"/>
              <w:bottom w:w="80" w:type="dxa"/>
              <w:right w:w="120" w:type="dxa"/>
            </w:tcMar>
            <w:vAlign w:val="center"/>
          </w:tcPr>
          <w:p w14:paraId="2E46E7C4">
            <w:pPr>
              <w:spacing w:before="0" w:after="0" w:line="259" w:lineRule="auto"/>
            </w:pPr>
            <w:r>
              <w:rPr>
                <w:rFonts w:ascii="Arial Unicode MS" w:hAnsi="Arial Unicode MS" w:eastAsia="Arial Unicode MS"/>
                <w:b/>
                <w:color w:val="0B2545"/>
                <w:sz w:val="17"/>
              </w:rPr>
              <w:t>用途</w:t>
            </w:r>
          </w:p>
        </w:tc>
      </w:tr>
      <w:tr w14:paraId="19AD4E0B">
        <w:tc>
          <w:tcPr>
            <w:tcW w:w="1900" w:type="dxa"/>
            <w:tcMar>
              <w:top w:w="80" w:type="dxa"/>
              <w:left w:w="120" w:type="dxa"/>
              <w:bottom w:w="80" w:type="dxa"/>
              <w:right w:w="120" w:type="dxa"/>
            </w:tcMar>
            <w:vAlign w:val="center"/>
          </w:tcPr>
          <w:p w14:paraId="4C78FFF5">
            <w:pPr>
              <w:spacing w:before="0" w:after="0" w:line="259" w:lineRule="auto"/>
            </w:pPr>
            <w:r>
              <w:rPr>
                <w:rFonts w:ascii="Arial Unicode MS" w:hAnsi="Arial Unicode MS" w:eastAsia="Arial Unicode MS"/>
                <w:i/>
                <w:color w:val="263342"/>
                <w:sz w:val="17"/>
              </w:rPr>
              <w:t>GET</w:t>
            </w:r>
          </w:p>
        </w:tc>
        <w:tc>
          <w:tcPr>
            <w:tcW w:w="3500" w:type="dxa"/>
            <w:tcMar>
              <w:top w:w="80" w:type="dxa"/>
              <w:left w:w="120" w:type="dxa"/>
              <w:bottom w:w="80" w:type="dxa"/>
              <w:right w:w="120" w:type="dxa"/>
            </w:tcMar>
            <w:vAlign w:val="center"/>
          </w:tcPr>
          <w:p w14:paraId="37180AA0">
            <w:pPr>
              <w:spacing w:before="0" w:after="0" w:line="259" w:lineRule="auto"/>
            </w:pPr>
            <w:r>
              <w:rPr>
                <w:rFonts w:ascii="Arial Unicode MS" w:hAnsi="Arial Unicode MS" w:eastAsia="Arial Unicode MS"/>
                <w:i/>
                <w:color w:val="263342"/>
                <w:sz w:val="17"/>
              </w:rPr>
              <w:t>/onboarding/active</w:t>
            </w:r>
          </w:p>
        </w:tc>
        <w:tc>
          <w:tcPr>
            <w:tcW w:w="3960" w:type="dxa"/>
            <w:tcMar>
              <w:top w:w="80" w:type="dxa"/>
              <w:left w:w="120" w:type="dxa"/>
              <w:bottom w:w="80" w:type="dxa"/>
              <w:right w:w="120" w:type="dxa"/>
            </w:tcMar>
            <w:vAlign w:val="center"/>
          </w:tcPr>
          <w:p w14:paraId="6FC108CB">
            <w:pPr>
              <w:spacing w:before="0" w:after="0" w:line="259" w:lineRule="auto"/>
            </w:pPr>
            <w:r>
              <w:rPr>
                <w:rFonts w:ascii="Arial Unicode MS" w:hAnsi="Arial Unicode MS" w:eastAsia="Arial Unicode MS"/>
                <w:color w:val="263342"/>
                <w:sz w:val="17"/>
              </w:rPr>
              <w:t>返回当前发布问卷、分支、字典版本和隐私说明</w:t>
            </w:r>
          </w:p>
        </w:tc>
      </w:tr>
      <w:tr w14:paraId="55880439">
        <w:tc>
          <w:tcPr>
            <w:tcW w:w="1900" w:type="dxa"/>
            <w:tcMar>
              <w:top w:w="80" w:type="dxa"/>
              <w:left w:w="120" w:type="dxa"/>
              <w:bottom w:w="80" w:type="dxa"/>
              <w:right w:w="120" w:type="dxa"/>
            </w:tcMar>
            <w:vAlign w:val="center"/>
          </w:tcPr>
          <w:p w14:paraId="0AAB8172">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6C671C63">
            <w:pPr>
              <w:spacing w:before="0" w:after="0" w:line="259" w:lineRule="auto"/>
            </w:pPr>
            <w:r>
              <w:rPr>
                <w:rFonts w:ascii="Arial Unicode MS" w:hAnsi="Arial Unicode MS" w:eastAsia="Arial Unicode MS"/>
                <w:i/>
                <w:color w:val="263342"/>
                <w:sz w:val="17"/>
              </w:rPr>
              <w:t>/onboarding/submissions</w:t>
            </w:r>
          </w:p>
        </w:tc>
        <w:tc>
          <w:tcPr>
            <w:tcW w:w="3960" w:type="dxa"/>
            <w:tcMar>
              <w:top w:w="80" w:type="dxa"/>
              <w:left w:w="120" w:type="dxa"/>
              <w:bottom w:w="80" w:type="dxa"/>
              <w:right w:w="120" w:type="dxa"/>
            </w:tcMar>
            <w:vAlign w:val="center"/>
          </w:tcPr>
          <w:p w14:paraId="3AB06AF7">
            <w:pPr>
              <w:spacing w:before="0" w:after="0" w:line="259" w:lineRule="auto"/>
            </w:pPr>
            <w:r>
              <w:rPr>
                <w:rFonts w:ascii="Arial Unicode MS" w:hAnsi="Arial Unicode MS" w:eastAsia="Arial Unicode MS"/>
                <w:color w:val="263342"/>
                <w:sz w:val="17"/>
              </w:rPr>
              <w:t xml:space="preserve">创建草稿；返回 </w:t>
            </w:r>
            <w:r>
              <w:rPr>
                <w:rFonts w:ascii="Arial Unicode MS" w:hAnsi="Arial Unicode MS" w:eastAsia="Arial Unicode MS"/>
                <w:i/>
                <w:color w:val="263342"/>
                <w:sz w:val="17"/>
              </w:rPr>
              <w:t>submission_id</w:t>
            </w:r>
            <w:r>
              <w:rPr>
                <w:rFonts w:ascii="Arial Unicode MS" w:hAnsi="Arial Unicode MS" w:eastAsia="Arial Unicode MS"/>
                <w:color w:val="263342"/>
                <w:sz w:val="17"/>
              </w:rPr>
              <w:t>、</w:t>
            </w:r>
            <w:r>
              <w:rPr>
                <w:rFonts w:ascii="Arial Unicode MS" w:hAnsi="Arial Unicode MS" w:eastAsia="Arial Unicode MS"/>
                <w:i/>
                <w:color w:val="263342"/>
                <w:sz w:val="17"/>
              </w:rPr>
              <w:t>revision</w:t>
            </w:r>
          </w:p>
        </w:tc>
      </w:tr>
      <w:tr w14:paraId="6E11B8C8">
        <w:tc>
          <w:tcPr>
            <w:tcW w:w="1900" w:type="dxa"/>
            <w:tcMar>
              <w:top w:w="80" w:type="dxa"/>
              <w:left w:w="120" w:type="dxa"/>
              <w:bottom w:w="80" w:type="dxa"/>
              <w:right w:w="120" w:type="dxa"/>
            </w:tcMar>
            <w:vAlign w:val="center"/>
          </w:tcPr>
          <w:p w14:paraId="0C1AB249">
            <w:pPr>
              <w:spacing w:before="0" w:after="0" w:line="259" w:lineRule="auto"/>
            </w:pPr>
            <w:r>
              <w:rPr>
                <w:rFonts w:ascii="Arial Unicode MS" w:hAnsi="Arial Unicode MS" w:eastAsia="Arial Unicode MS"/>
                <w:i/>
                <w:color w:val="263342"/>
                <w:sz w:val="17"/>
              </w:rPr>
              <w:t>GET</w:t>
            </w:r>
          </w:p>
        </w:tc>
        <w:tc>
          <w:tcPr>
            <w:tcW w:w="3500" w:type="dxa"/>
            <w:tcMar>
              <w:top w:w="80" w:type="dxa"/>
              <w:left w:w="120" w:type="dxa"/>
              <w:bottom w:w="80" w:type="dxa"/>
              <w:right w:w="120" w:type="dxa"/>
            </w:tcMar>
            <w:vAlign w:val="center"/>
          </w:tcPr>
          <w:p w14:paraId="16EC50BE">
            <w:pPr>
              <w:spacing w:before="0" w:after="0" w:line="259" w:lineRule="auto"/>
            </w:pPr>
            <w:r>
              <w:rPr>
                <w:rFonts w:ascii="Arial Unicode MS" w:hAnsi="Arial Unicode MS" w:eastAsia="Arial Unicode MS"/>
                <w:i/>
                <w:color w:val="263342"/>
                <w:sz w:val="17"/>
              </w:rPr>
              <w:t>/onboarding/submissions/{id}</w:t>
            </w:r>
          </w:p>
        </w:tc>
        <w:tc>
          <w:tcPr>
            <w:tcW w:w="3960" w:type="dxa"/>
            <w:tcMar>
              <w:top w:w="80" w:type="dxa"/>
              <w:left w:w="120" w:type="dxa"/>
              <w:bottom w:w="80" w:type="dxa"/>
              <w:right w:w="120" w:type="dxa"/>
            </w:tcMar>
            <w:vAlign w:val="center"/>
          </w:tcPr>
          <w:p w14:paraId="6C4F2D00">
            <w:pPr>
              <w:spacing w:before="0" w:after="0" w:line="259" w:lineRule="auto"/>
            </w:pPr>
            <w:r>
              <w:rPr>
                <w:rFonts w:ascii="Arial Unicode MS" w:hAnsi="Arial Unicode MS" w:eastAsia="Arial Unicode MS"/>
                <w:color w:val="263342"/>
                <w:sz w:val="17"/>
              </w:rPr>
              <w:t>恢复草稿</w:t>
            </w:r>
          </w:p>
        </w:tc>
      </w:tr>
      <w:tr w14:paraId="783A6CC7">
        <w:tc>
          <w:tcPr>
            <w:tcW w:w="1900" w:type="dxa"/>
            <w:tcMar>
              <w:top w:w="80" w:type="dxa"/>
              <w:left w:w="120" w:type="dxa"/>
              <w:bottom w:w="80" w:type="dxa"/>
              <w:right w:w="120" w:type="dxa"/>
            </w:tcMar>
            <w:vAlign w:val="center"/>
          </w:tcPr>
          <w:p w14:paraId="56372A8B">
            <w:pPr>
              <w:spacing w:before="0" w:after="0" w:line="259" w:lineRule="auto"/>
            </w:pPr>
            <w:r>
              <w:rPr>
                <w:rFonts w:ascii="Arial Unicode MS" w:hAnsi="Arial Unicode MS" w:eastAsia="Arial Unicode MS"/>
                <w:i/>
                <w:color w:val="263342"/>
                <w:sz w:val="17"/>
              </w:rPr>
              <w:t>PATCH</w:t>
            </w:r>
          </w:p>
        </w:tc>
        <w:tc>
          <w:tcPr>
            <w:tcW w:w="3500" w:type="dxa"/>
            <w:tcMar>
              <w:top w:w="80" w:type="dxa"/>
              <w:left w:w="120" w:type="dxa"/>
              <w:bottom w:w="80" w:type="dxa"/>
              <w:right w:w="120" w:type="dxa"/>
            </w:tcMar>
            <w:vAlign w:val="center"/>
          </w:tcPr>
          <w:p w14:paraId="13DF1D37">
            <w:pPr>
              <w:spacing w:before="0" w:after="0" w:line="259" w:lineRule="auto"/>
            </w:pPr>
            <w:r>
              <w:rPr>
                <w:rFonts w:ascii="Arial Unicode MS" w:hAnsi="Arial Unicode MS" w:eastAsia="Arial Unicode MS"/>
                <w:i/>
                <w:color w:val="263342"/>
                <w:sz w:val="17"/>
              </w:rPr>
              <w:t>/onboarding/submissions/{id}</w:t>
            </w:r>
          </w:p>
        </w:tc>
        <w:tc>
          <w:tcPr>
            <w:tcW w:w="3960" w:type="dxa"/>
            <w:tcMar>
              <w:top w:w="80" w:type="dxa"/>
              <w:left w:w="120" w:type="dxa"/>
              <w:bottom w:w="80" w:type="dxa"/>
              <w:right w:w="120" w:type="dxa"/>
            </w:tcMar>
            <w:vAlign w:val="center"/>
          </w:tcPr>
          <w:p w14:paraId="71FFC8D1">
            <w:pPr>
              <w:spacing w:before="0" w:after="0" w:line="259" w:lineRule="auto"/>
            </w:pPr>
            <w:r>
              <w:rPr>
                <w:rFonts w:ascii="Arial Unicode MS" w:hAnsi="Arial Unicode MS" w:eastAsia="Arial Unicode MS"/>
                <w:color w:val="263342"/>
                <w:sz w:val="17"/>
              </w:rPr>
              <w:t>保存一个或多个答案</w:t>
            </w:r>
          </w:p>
        </w:tc>
      </w:tr>
      <w:tr w14:paraId="04E1290D">
        <w:tc>
          <w:tcPr>
            <w:tcW w:w="1900" w:type="dxa"/>
            <w:tcMar>
              <w:top w:w="80" w:type="dxa"/>
              <w:left w:w="120" w:type="dxa"/>
              <w:bottom w:w="80" w:type="dxa"/>
              <w:right w:w="120" w:type="dxa"/>
            </w:tcMar>
            <w:vAlign w:val="center"/>
          </w:tcPr>
          <w:p w14:paraId="07741882">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18A6991C">
            <w:pPr>
              <w:spacing w:before="0" w:after="0" w:line="259" w:lineRule="auto"/>
            </w:pPr>
            <w:r>
              <w:rPr>
                <w:rFonts w:ascii="Arial Unicode MS" w:hAnsi="Arial Unicode MS" w:eastAsia="Arial Unicode MS"/>
                <w:i/>
                <w:color w:val="263342"/>
                <w:sz w:val="17"/>
              </w:rPr>
              <w:t>/onboarding/submissions/{id}/validate</w:t>
            </w:r>
          </w:p>
        </w:tc>
        <w:tc>
          <w:tcPr>
            <w:tcW w:w="3960" w:type="dxa"/>
            <w:tcMar>
              <w:top w:w="80" w:type="dxa"/>
              <w:left w:w="120" w:type="dxa"/>
              <w:bottom w:w="80" w:type="dxa"/>
              <w:right w:w="120" w:type="dxa"/>
            </w:tcMar>
            <w:vAlign w:val="center"/>
          </w:tcPr>
          <w:p w14:paraId="24F0C31D">
            <w:pPr>
              <w:spacing w:before="0" w:after="0" w:line="259" w:lineRule="auto"/>
            </w:pPr>
            <w:r>
              <w:rPr>
                <w:rFonts w:ascii="Arial Unicode MS" w:hAnsi="Arial Unicode MS" w:eastAsia="Arial Unicode MS"/>
                <w:color w:val="263342"/>
                <w:sz w:val="17"/>
              </w:rPr>
              <w:t>提交前校验必答、冲突、Block</w:t>
            </w:r>
          </w:p>
        </w:tc>
      </w:tr>
      <w:tr w14:paraId="7D637CAE">
        <w:tc>
          <w:tcPr>
            <w:tcW w:w="1900" w:type="dxa"/>
            <w:tcMar>
              <w:top w:w="80" w:type="dxa"/>
              <w:left w:w="120" w:type="dxa"/>
              <w:bottom w:w="80" w:type="dxa"/>
              <w:right w:w="120" w:type="dxa"/>
            </w:tcMar>
            <w:vAlign w:val="center"/>
          </w:tcPr>
          <w:p w14:paraId="01CCEF1D">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4261C2AC">
            <w:pPr>
              <w:spacing w:before="0" w:after="0" w:line="259" w:lineRule="auto"/>
            </w:pPr>
            <w:r>
              <w:rPr>
                <w:rFonts w:ascii="Arial Unicode MS" w:hAnsi="Arial Unicode MS" w:eastAsia="Arial Unicode MS"/>
                <w:i/>
                <w:color w:val="263342"/>
                <w:sz w:val="17"/>
              </w:rPr>
              <w:t>/onboarding/submissions/{id}/submit</w:t>
            </w:r>
          </w:p>
        </w:tc>
        <w:tc>
          <w:tcPr>
            <w:tcW w:w="3960" w:type="dxa"/>
            <w:tcMar>
              <w:top w:w="80" w:type="dxa"/>
              <w:left w:w="120" w:type="dxa"/>
              <w:bottom w:w="80" w:type="dxa"/>
              <w:right w:w="120" w:type="dxa"/>
            </w:tcMar>
            <w:vAlign w:val="center"/>
          </w:tcPr>
          <w:p w14:paraId="55A991B4">
            <w:pPr>
              <w:spacing w:before="0" w:after="0" w:line="259" w:lineRule="auto"/>
            </w:pPr>
            <w:r>
              <w:rPr>
                <w:rFonts w:ascii="Arial Unicode MS" w:hAnsi="Arial Unicode MS" w:eastAsia="Arial Unicode MS"/>
                <w:color w:val="263342"/>
                <w:sz w:val="17"/>
              </w:rPr>
              <w:t>生成画像任务；幂等</w:t>
            </w:r>
          </w:p>
        </w:tc>
      </w:tr>
      <w:tr w14:paraId="1BD46F1D">
        <w:tc>
          <w:tcPr>
            <w:tcW w:w="1900" w:type="dxa"/>
            <w:tcMar>
              <w:top w:w="80" w:type="dxa"/>
              <w:left w:w="120" w:type="dxa"/>
              <w:bottom w:w="80" w:type="dxa"/>
              <w:right w:w="120" w:type="dxa"/>
            </w:tcMar>
            <w:vAlign w:val="center"/>
          </w:tcPr>
          <w:p w14:paraId="0D684441">
            <w:pPr>
              <w:spacing w:before="0" w:after="0" w:line="259" w:lineRule="auto"/>
            </w:pPr>
            <w:r>
              <w:rPr>
                <w:rFonts w:ascii="Arial Unicode MS" w:hAnsi="Arial Unicode MS" w:eastAsia="Arial Unicode MS"/>
                <w:i/>
                <w:color w:val="263342"/>
                <w:sz w:val="17"/>
              </w:rPr>
              <w:t>GET</w:t>
            </w:r>
          </w:p>
        </w:tc>
        <w:tc>
          <w:tcPr>
            <w:tcW w:w="3500" w:type="dxa"/>
            <w:tcMar>
              <w:top w:w="80" w:type="dxa"/>
              <w:left w:w="120" w:type="dxa"/>
              <w:bottom w:w="80" w:type="dxa"/>
              <w:right w:w="120" w:type="dxa"/>
            </w:tcMar>
            <w:vAlign w:val="center"/>
          </w:tcPr>
          <w:p w14:paraId="4EF45831">
            <w:pPr>
              <w:spacing w:before="0" w:after="0" w:line="259" w:lineRule="auto"/>
            </w:pPr>
            <w:r>
              <w:rPr>
                <w:rFonts w:ascii="Arial Unicode MS" w:hAnsi="Arial Unicode MS" w:eastAsia="Arial Unicode MS"/>
                <w:i/>
                <w:color w:val="263342"/>
                <w:sz w:val="17"/>
              </w:rPr>
              <w:t>/onboarding/profile</w:t>
            </w:r>
          </w:p>
        </w:tc>
        <w:tc>
          <w:tcPr>
            <w:tcW w:w="3960" w:type="dxa"/>
            <w:tcMar>
              <w:top w:w="80" w:type="dxa"/>
              <w:left w:w="120" w:type="dxa"/>
              <w:bottom w:w="80" w:type="dxa"/>
              <w:right w:w="120" w:type="dxa"/>
            </w:tcMar>
            <w:vAlign w:val="center"/>
          </w:tcPr>
          <w:p w14:paraId="45ED06DB">
            <w:pPr>
              <w:spacing w:before="0" w:after="0" w:line="259" w:lineRule="auto"/>
            </w:pPr>
            <w:r>
              <w:rPr>
                <w:rFonts w:ascii="Arial Unicode MS" w:hAnsi="Arial Unicode MS" w:eastAsia="Arial Unicode MS"/>
                <w:color w:val="263342"/>
                <w:sz w:val="17"/>
              </w:rPr>
              <w:t xml:space="preserve">当前有效 </w:t>
            </w:r>
            <w:r>
              <w:rPr>
                <w:rFonts w:ascii="Arial Unicode MS" w:hAnsi="Arial Unicode MS" w:eastAsia="Arial Unicode MS"/>
                <w:i/>
                <w:color w:val="263342"/>
                <w:sz w:val="17"/>
              </w:rPr>
              <w:t>User Training Profile</w:t>
            </w:r>
            <w:r>
              <w:rPr>
                <w:rFonts w:ascii="Arial Unicode MS" w:hAnsi="Arial Unicode MS" w:eastAsia="Arial Unicode MS"/>
                <w:color w:val="263342"/>
                <w:sz w:val="17"/>
              </w:rPr>
              <w:t xml:space="preserve"> 摘要</w:t>
            </w:r>
          </w:p>
        </w:tc>
      </w:tr>
      <w:tr w14:paraId="19E35323">
        <w:tc>
          <w:tcPr>
            <w:tcW w:w="1900" w:type="dxa"/>
            <w:tcMar>
              <w:top w:w="80" w:type="dxa"/>
              <w:left w:w="120" w:type="dxa"/>
              <w:bottom w:w="80" w:type="dxa"/>
              <w:right w:w="120" w:type="dxa"/>
            </w:tcMar>
            <w:vAlign w:val="center"/>
          </w:tcPr>
          <w:p w14:paraId="1C0D3CB4">
            <w:pPr>
              <w:spacing w:before="0" w:after="0" w:line="259" w:lineRule="auto"/>
            </w:pPr>
            <w:r>
              <w:rPr>
                <w:rFonts w:ascii="Arial Unicode MS" w:hAnsi="Arial Unicode MS" w:eastAsia="Arial Unicode MS"/>
                <w:i/>
                <w:color w:val="263342"/>
                <w:sz w:val="17"/>
              </w:rPr>
              <w:t>GET</w:t>
            </w:r>
          </w:p>
        </w:tc>
        <w:tc>
          <w:tcPr>
            <w:tcW w:w="3500" w:type="dxa"/>
            <w:tcMar>
              <w:top w:w="80" w:type="dxa"/>
              <w:left w:w="120" w:type="dxa"/>
              <w:bottom w:w="80" w:type="dxa"/>
              <w:right w:w="120" w:type="dxa"/>
            </w:tcMar>
            <w:vAlign w:val="center"/>
          </w:tcPr>
          <w:p w14:paraId="5FD834D3">
            <w:pPr>
              <w:spacing w:before="0" w:after="0" w:line="259" w:lineRule="auto"/>
            </w:pPr>
            <w:r>
              <w:rPr>
                <w:rFonts w:ascii="Arial Unicode MS" w:hAnsi="Arial Unicode MS" w:eastAsia="Arial Unicode MS"/>
                <w:i/>
                <w:color w:val="263342"/>
                <w:sz w:val="17"/>
              </w:rPr>
              <w:t>/onboarding/profile/versions</w:t>
            </w:r>
          </w:p>
        </w:tc>
        <w:tc>
          <w:tcPr>
            <w:tcW w:w="3960" w:type="dxa"/>
            <w:tcMar>
              <w:top w:w="80" w:type="dxa"/>
              <w:left w:w="120" w:type="dxa"/>
              <w:bottom w:w="80" w:type="dxa"/>
              <w:right w:w="120" w:type="dxa"/>
            </w:tcMar>
            <w:vAlign w:val="center"/>
          </w:tcPr>
          <w:p w14:paraId="18A20E3A">
            <w:pPr>
              <w:spacing w:before="0" w:after="0" w:line="259" w:lineRule="auto"/>
            </w:pPr>
            <w:r>
              <w:rPr>
                <w:rFonts w:ascii="Arial Unicode MS" w:hAnsi="Arial Unicode MS" w:eastAsia="Arial Unicode MS"/>
                <w:color w:val="263342"/>
                <w:sz w:val="17"/>
              </w:rPr>
              <w:t>用户查看历史版本</w:t>
            </w:r>
          </w:p>
        </w:tc>
      </w:tr>
      <w:tr w14:paraId="74EC075B">
        <w:tc>
          <w:tcPr>
            <w:tcW w:w="1900" w:type="dxa"/>
            <w:tcMar>
              <w:top w:w="80" w:type="dxa"/>
              <w:left w:w="120" w:type="dxa"/>
              <w:bottom w:w="80" w:type="dxa"/>
              <w:right w:w="120" w:type="dxa"/>
            </w:tcMar>
            <w:vAlign w:val="center"/>
          </w:tcPr>
          <w:p w14:paraId="646B94C1">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3DE959E2">
            <w:pPr>
              <w:spacing w:before="0" w:after="0" w:line="259" w:lineRule="auto"/>
            </w:pPr>
            <w:r>
              <w:rPr>
                <w:rFonts w:ascii="Arial Unicode MS" w:hAnsi="Arial Unicode MS" w:eastAsia="Arial Unicode MS"/>
                <w:i/>
                <w:color w:val="263342"/>
                <w:sz w:val="17"/>
              </w:rPr>
              <w:t>/onboarding/profile/preview</w:t>
            </w:r>
          </w:p>
        </w:tc>
        <w:tc>
          <w:tcPr>
            <w:tcW w:w="3960" w:type="dxa"/>
            <w:tcMar>
              <w:top w:w="80" w:type="dxa"/>
              <w:left w:w="120" w:type="dxa"/>
              <w:bottom w:w="80" w:type="dxa"/>
              <w:right w:w="120" w:type="dxa"/>
            </w:tcMar>
            <w:vAlign w:val="center"/>
          </w:tcPr>
          <w:p w14:paraId="70D5D2BA">
            <w:pPr>
              <w:spacing w:before="0" w:after="0" w:line="259" w:lineRule="auto"/>
            </w:pPr>
            <w:r>
              <w:rPr>
                <w:rFonts w:ascii="Arial Unicode MS" w:hAnsi="Arial Unicode MS" w:eastAsia="Arial Unicode MS"/>
                <w:color w:val="263342"/>
                <w:sz w:val="17"/>
              </w:rPr>
              <w:t>修改前预览新画像，不落库</w:t>
            </w:r>
          </w:p>
        </w:tc>
      </w:tr>
      <w:tr w14:paraId="74788DF1">
        <w:tc>
          <w:tcPr>
            <w:tcW w:w="1900" w:type="dxa"/>
            <w:tcMar>
              <w:top w:w="80" w:type="dxa"/>
              <w:left w:w="120" w:type="dxa"/>
              <w:bottom w:w="80" w:type="dxa"/>
              <w:right w:w="120" w:type="dxa"/>
            </w:tcMar>
            <w:vAlign w:val="center"/>
          </w:tcPr>
          <w:p w14:paraId="269C0AD9">
            <w:pPr>
              <w:spacing w:before="0" w:after="0" w:line="259" w:lineRule="auto"/>
            </w:pPr>
            <w:r>
              <w:rPr>
                <w:rFonts w:ascii="Arial Unicode MS" w:hAnsi="Arial Unicode MS" w:eastAsia="Arial Unicode MS"/>
                <w:i/>
                <w:color w:val="263342"/>
                <w:sz w:val="17"/>
              </w:rPr>
              <w:t>PATCH</w:t>
            </w:r>
          </w:p>
        </w:tc>
        <w:tc>
          <w:tcPr>
            <w:tcW w:w="3500" w:type="dxa"/>
            <w:tcMar>
              <w:top w:w="80" w:type="dxa"/>
              <w:left w:w="120" w:type="dxa"/>
              <w:bottom w:w="80" w:type="dxa"/>
              <w:right w:w="120" w:type="dxa"/>
            </w:tcMar>
            <w:vAlign w:val="center"/>
          </w:tcPr>
          <w:p w14:paraId="3F182BC4">
            <w:pPr>
              <w:spacing w:before="0" w:after="0" w:line="259" w:lineRule="auto"/>
            </w:pPr>
            <w:r>
              <w:rPr>
                <w:rFonts w:ascii="Arial Unicode MS" w:hAnsi="Arial Unicode MS" w:eastAsia="Arial Unicode MS"/>
                <w:i/>
                <w:color w:val="263342"/>
                <w:sz w:val="17"/>
              </w:rPr>
              <w:t>/onboarding/profile/fields</w:t>
            </w:r>
          </w:p>
        </w:tc>
        <w:tc>
          <w:tcPr>
            <w:tcW w:w="3960" w:type="dxa"/>
            <w:tcMar>
              <w:top w:w="80" w:type="dxa"/>
              <w:left w:w="120" w:type="dxa"/>
              <w:bottom w:w="80" w:type="dxa"/>
              <w:right w:w="120" w:type="dxa"/>
            </w:tcMar>
            <w:vAlign w:val="center"/>
          </w:tcPr>
          <w:p w14:paraId="720A7EC1">
            <w:pPr>
              <w:spacing w:before="0" w:after="0" w:line="259" w:lineRule="auto"/>
            </w:pPr>
            <w:r>
              <w:rPr>
                <w:rFonts w:ascii="Arial Unicode MS" w:hAnsi="Arial Unicode MS" w:eastAsia="Arial Unicode MS"/>
                <w:color w:val="263342"/>
                <w:sz w:val="17"/>
              </w:rPr>
              <w:t>用户主动修正字段，生成新版本</w:t>
            </w:r>
          </w:p>
        </w:tc>
      </w:tr>
    </w:tbl>
    <w:p w14:paraId="092504CF">
      <w:pPr>
        <w:spacing w:after="20"/>
      </w:pPr>
    </w:p>
    <w:p w14:paraId="05A769E3">
      <w:pPr>
        <w:keepLines w:val="0"/>
      </w:pPr>
      <w:r>
        <w:rPr>
          <w:rFonts w:ascii="Arial Unicode MS" w:hAnsi="Arial Unicode MS" w:eastAsia="Arial Unicode MS"/>
          <w:i/>
          <w:color w:val="1F2937"/>
          <w:sz w:val="21"/>
        </w:rPr>
        <w:t>GET /onboarding/active</w:t>
      </w:r>
      <w:r>
        <w:rPr>
          <w:rFonts w:ascii="Arial Unicode MS" w:hAnsi="Arial Unicode MS" w:eastAsia="Arial Unicode MS"/>
          <w:color w:val="1F2937"/>
          <w:sz w:val="21"/>
        </w:rPr>
        <w:t xml:space="preserve"> 响应示例：</w:t>
      </w:r>
    </w:p>
    <w:p w14:paraId="0422AF66">
      <w:pPr>
        <w:pStyle w:val="164"/>
        <w:shd w:val="clear" w:fill="F4F6F9"/>
      </w:pPr>
      <w:r>
        <w:rPr>
          <w:rFonts w:ascii="Copperplate" w:hAnsi="Copperplate" w:eastAsia="Arial Unicode MS"/>
          <w:color w:val="243447"/>
          <w:sz w:val="16"/>
        </w:rPr>
        <w:t>{</w:t>
      </w:r>
      <w:r>
        <w:br w:type="textWrapping"/>
      </w:r>
      <w:r>
        <w:rPr>
          <w:rFonts w:ascii="Copperplate" w:hAnsi="Copperplate" w:eastAsia="Arial Unicode MS"/>
          <w:color w:val="243447"/>
          <w:sz w:val="16"/>
        </w:rPr>
        <w:t xml:space="preserve">  "questionnaire": {</w:t>
      </w:r>
      <w:r>
        <w:br w:type="textWrapping"/>
      </w:r>
      <w:r>
        <w:rPr>
          <w:rFonts w:ascii="Copperplate" w:hAnsi="Copperplate" w:eastAsia="Arial Unicode MS"/>
          <w:color w:val="243447"/>
          <w:sz w:val="16"/>
        </w:rPr>
        <w:t xml:space="preserve">    "code": "onboarding",</w:t>
      </w:r>
      <w:r>
        <w:br w:type="textWrapping"/>
      </w:r>
      <w:r>
        <w:rPr>
          <w:rFonts w:ascii="Copperplate" w:hAnsi="Copperplate" w:eastAsia="Arial Unicode MS"/>
          <w:color w:val="243447"/>
          <w:sz w:val="16"/>
        </w:rPr>
        <w:t xml:space="preserve">    "version": "onboarding_v1.0.0",</w:t>
      </w:r>
      <w:r>
        <w:br w:type="textWrapping"/>
      </w:r>
      <w:r>
        <w:rPr>
          <w:rFonts w:ascii="Copperplate" w:hAnsi="Copperplate" w:eastAsia="Arial Unicode MS"/>
          <w:color w:val="243447"/>
          <w:sz w:val="16"/>
        </w:rPr>
        <w:t xml:space="preserve">    "taxonomy_version": "taxonomy_v1.0.0",</w:t>
      </w:r>
      <w:r>
        <w:br w:type="textWrapping"/>
      </w:r>
      <w:r>
        <w:rPr>
          <w:rFonts w:ascii="Copperplate" w:hAnsi="Copperplate" w:eastAsia="Arial Unicode MS"/>
          <w:color w:val="243447"/>
          <w:sz w:val="16"/>
        </w:rPr>
        <w:t xml:space="preserve">    "privacy_notice_version": "privacy_v1.0.0",</w:t>
      </w:r>
      <w:r>
        <w:br w:type="textWrapping"/>
      </w:r>
      <w:r>
        <w:rPr>
          <w:rFonts w:ascii="Copperplate" w:hAnsi="Copperplate" w:eastAsia="Arial Unicode MS"/>
          <w:color w:val="243447"/>
          <w:sz w:val="16"/>
        </w:rPr>
        <w:t xml:space="preserve">    "questions": [</w:t>
      </w:r>
      <w:r>
        <w:br w:type="textWrapping"/>
      </w:r>
      <w:r>
        <w:rPr>
          <w:rFonts w:ascii="Copperplate" w:hAnsi="Copperplate" w:eastAsia="Arial Unicode MS"/>
          <w:color w:val="243447"/>
          <w:sz w:val="16"/>
        </w:rPr>
        <w:t xml:space="preserve">      {</w:t>
      </w:r>
      <w:r>
        <w:br w:type="textWrapping"/>
      </w:r>
      <w:r>
        <w:rPr>
          <w:rFonts w:ascii="Copperplate" w:hAnsi="Copperplate" w:eastAsia="Arial Unicode MS"/>
          <w:color w:val="243447"/>
          <w:sz w:val="16"/>
        </w:rPr>
        <w:t xml:space="preserve">        "question_key": "Q07",</w:t>
      </w:r>
      <w:r>
        <w:br w:type="textWrapping"/>
      </w:r>
      <w:r>
        <w:rPr>
          <w:rFonts w:ascii="Copperplate" w:hAnsi="Copperplate" w:eastAsia="Arial Unicode MS"/>
          <w:color w:val="243447"/>
          <w:sz w:val="16"/>
        </w:rPr>
        <w:t xml:space="preserve">        "field_key": "jump_tolerance",</w:t>
      </w:r>
      <w:r>
        <w:br w:type="textWrapping"/>
      </w:r>
      <w:r>
        <w:rPr>
          <w:rFonts w:ascii="Copperplate" w:hAnsi="Copperplate" w:eastAsia="Arial Unicode MS"/>
          <w:color w:val="243447"/>
          <w:sz w:val="16"/>
        </w:rPr>
        <w:t xml:space="preserve">        "question_type": "single",</w:t>
      </w:r>
      <w:r>
        <w:br w:type="textWrapping"/>
      </w:r>
      <w:r>
        <w:rPr>
          <w:rFonts w:ascii="Copperplate" w:hAnsi="Copperplate" w:eastAsia="Arial Unicode MS"/>
          <w:color w:val="243447"/>
          <w:sz w:val="16"/>
        </w:rPr>
        <w:t xml:space="preserve">        "required": true,</w:t>
      </w:r>
      <w:r>
        <w:br w:type="textWrapping"/>
      </w:r>
      <w:r>
        <w:rPr>
          <w:rFonts w:ascii="Copperplate" w:hAnsi="Copperplate" w:eastAsia="Arial Unicode MS"/>
          <w:color w:val="243447"/>
          <w:sz w:val="16"/>
        </w:rPr>
        <w:t xml:space="preserve">        "options": [</w:t>
      </w:r>
      <w:r>
        <w:br w:type="textWrapping"/>
      </w:r>
      <w:r>
        <w:rPr>
          <w:rFonts w:ascii="Copperplate" w:hAnsi="Copperplate" w:eastAsia="Arial Unicode MS"/>
          <w:color w:val="243447"/>
          <w:sz w:val="16"/>
        </w:rPr>
        <w:t xml:space="preserve">          {"option_key": "avoid", "display_text": "我希望避免跳跃"},</w:t>
      </w:r>
      <w:r>
        <w:br w:type="textWrapping"/>
      </w:r>
      <w:r>
        <w:rPr>
          <w:rFonts w:ascii="Copperplate" w:hAnsi="Copperplate" w:eastAsia="Arial Unicode MS"/>
          <w:color w:val="243447"/>
          <w:sz w:val="16"/>
        </w:rPr>
        <w:t xml:space="preserve">          {"option_key": "low", "display_text": "少量可以"},</w:t>
      </w:r>
      <w:r>
        <w:br w:type="textWrapping"/>
      </w:r>
      <w:r>
        <w:rPr>
          <w:rFonts w:ascii="Copperplate" w:hAnsi="Copperplate" w:eastAsia="Arial Unicode MS"/>
          <w:color w:val="243447"/>
          <w:sz w:val="16"/>
        </w:rPr>
        <w:t xml:space="preserve">          {"option_key": "standard", "display_text": "没问题"},</w:t>
      </w:r>
      <w:r>
        <w:br w:type="textWrapping"/>
      </w:r>
      <w:r>
        <w:rPr>
          <w:rFonts w:ascii="Copperplate" w:hAnsi="Copperplate" w:eastAsia="Arial Unicode MS"/>
          <w:color w:val="243447"/>
          <w:sz w:val="16"/>
        </w:rPr>
        <w:t xml:space="preserve">          {"option_key": "unknown", "display_text": "不确定", "is_unknown": true}</w:t>
      </w:r>
      <w:r>
        <w:br w:type="textWrapping"/>
      </w:r>
      <w:r>
        <w:rPr>
          <w:rFonts w:ascii="Copperplate" w:hAnsi="Copperplate" w:eastAsia="Arial Unicode MS"/>
          <w:color w:val="243447"/>
          <w:sz w:val="16"/>
        </w:rPr>
        <w:t xml:space="preserve">        ]</w:t>
      </w:r>
      <w:r>
        <w:br w:type="textWrapping"/>
      </w:r>
      <w:r>
        <w:rPr>
          <w:rFonts w:ascii="Copperplate" w:hAnsi="Copperplate" w:eastAsia="Arial Unicode MS"/>
          <w:color w:val="243447"/>
          <w:sz w:val="16"/>
        </w:rPr>
        <w:t xml:space="preserve">      }</w:t>
      </w:r>
      <w:r>
        <w:br w:type="textWrapping"/>
      </w:r>
      <w:r>
        <w:rPr>
          <w:rFonts w:ascii="Copperplate" w:hAnsi="Copperplate" w:eastAsia="Arial Unicode MS"/>
          <w:color w:val="243447"/>
          <w:sz w:val="16"/>
        </w:rPr>
        <w:t xml:space="preserve">    ],</w:t>
      </w:r>
      <w:r>
        <w:br w:type="textWrapping"/>
      </w:r>
      <w:r>
        <w:rPr>
          <w:rFonts w:ascii="Copperplate" w:hAnsi="Copperplate" w:eastAsia="Arial Unicode MS"/>
          <w:color w:val="243447"/>
          <w:sz w:val="16"/>
        </w:rPr>
        <w:t xml:space="preserve">    "branch_rules": []</w:t>
      </w:r>
      <w:r>
        <w:br w:type="textWrapping"/>
      </w:r>
      <w:r>
        <w:rPr>
          <w:rFonts w:ascii="Copperplate" w:hAnsi="Copperplate" w:eastAsia="Arial Unicode MS"/>
          <w:color w:val="243447"/>
          <w:sz w:val="16"/>
        </w:rPr>
        <w:t xml:space="preserve">  }</w:t>
      </w:r>
      <w:r>
        <w:br w:type="textWrapping"/>
      </w:r>
      <w:r>
        <w:rPr>
          <w:rFonts w:ascii="Copperplate" w:hAnsi="Copperplate" w:eastAsia="Arial Unicode MS"/>
          <w:color w:val="243447"/>
          <w:sz w:val="16"/>
        </w:rPr>
        <w:t>}</w:t>
      </w:r>
    </w:p>
    <w:p w14:paraId="300BD866">
      <w:pPr>
        <w:keepLines w:val="0"/>
      </w:pPr>
      <w:r>
        <w:rPr>
          <w:rFonts w:ascii="Arial Unicode MS" w:hAnsi="Arial Unicode MS" w:eastAsia="Arial Unicode MS"/>
          <w:i/>
          <w:color w:val="1F2937"/>
          <w:sz w:val="21"/>
        </w:rPr>
        <w:t>PATCH /onboarding/submissions/{id}</w:t>
      </w:r>
      <w:r>
        <w:rPr>
          <w:rFonts w:ascii="Arial Unicode MS" w:hAnsi="Arial Unicode MS" w:eastAsia="Arial Unicode MS"/>
          <w:color w:val="1F2937"/>
          <w:sz w:val="21"/>
        </w:rPr>
        <w:t xml:space="preserve"> 请求示例：</w:t>
      </w:r>
    </w:p>
    <w:p w14:paraId="612B4DC1">
      <w:pPr>
        <w:pStyle w:val="164"/>
        <w:shd w:val="clear" w:fill="F4F6F9"/>
      </w:pPr>
      <w:r>
        <w:rPr>
          <w:rFonts w:ascii="Copperplate" w:hAnsi="Copperplate" w:eastAsia="Arial Unicode MS"/>
          <w:color w:val="243447"/>
          <w:sz w:val="16"/>
        </w:rPr>
        <w:t>{</w:t>
      </w:r>
      <w:r>
        <w:br w:type="textWrapping"/>
      </w:r>
      <w:r>
        <w:rPr>
          <w:rFonts w:ascii="Copperplate" w:hAnsi="Copperplate" w:eastAsia="Arial Unicode MS"/>
          <w:color w:val="243447"/>
          <w:sz w:val="16"/>
        </w:rPr>
        <w:t xml:space="preserve">  "revision": 7,</w:t>
      </w:r>
      <w:r>
        <w:br w:type="textWrapping"/>
      </w:r>
      <w:r>
        <w:rPr>
          <w:rFonts w:ascii="Copperplate" w:hAnsi="Copperplate" w:eastAsia="Arial Unicode MS"/>
          <w:color w:val="243447"/>
          <w:sz w:val="16"/>
        </w:rPr>
        <w:t xml:space="preserve">  "answers": [</w:t>
      </w:r>
      <w:r>
        <w:br w:type="textWrapping"/>
      </w:r>
      <w:r>
        <w:rPr>
          <w:rFonts w:ascii="Copperplate" w:hAnsi="Copperplate" w:eastAsia="Arial Unicode MS"/>
          <w:color w:val="243447"/>
          <w:sz w:val="16"/>
        </w:rPr>
        <w:t xml:space="preserve">    {"question_key": "Q03", "value": "postpartum_recovery"},</w:t>
      </w:r>
      <w:r>
        <w:br w:type="textWrapping"/>
      </w:r>
      <w:r>
        <w:rPr>
          <w:rFonts w:ascii="Copperplate" w:hAnsi="Copperplate" w:eastAsia="Arial Unicode MS"/>
          <w:color w:val="243447"/>
          <w:sz w:val="16"/>
        </w:rPr>
        <w:t xml:space="preserve">    {"question_key": "Q08", "value": ["pelvic_floor", "diastasis"]},</w:t>
      </w:r>
      <w:r>
        <w:br w:type="textWrapping"/>
      </w:r>
      <w:r>
        <w:rPr>
          <w:rFonts w:ascii="Copperplate" w:hAnsi="Copperplate" w:eastAsia="Arial Unicode MS"/>
          <w:color w:val="243447"/>
          <w:sz w:val="16"/>
        </w:rPr>
        <w:t xml:space="preserve">    {"question_key": "Q09", "value": "moderate"}</w:t>
      </w:r>
      <w:r>
        <w:br w:type="textWrapping"/>
      </w:r>
      <w:r>
        <w:rPr>
          <w:rFonts w:ascii="Copperplate" w:hAnsi="Copperplate" w:eastAsia="Arial Unicode MS"/>
          <w:color w:val="243447"/>
          <w:sz w:val="16"/>
        </w:rPr>
        <w:t xml:space="preserve">  ]</w:t>
      </w:r>
      <w:r>
        <w:br w:type="textWrapping"/>
      </w:r>
      <w:r>
        <w:rPr>
          <w:rFonts w:ascii="Copperplate" w:hAnsi="Copperplate" w:eastAsia="Arial Unicode MS"/>
          <w:color w:val="243447"/>
          <w:sz w:val="16"/>
        </w:rPr>
        <w:t>}</w:t>
      </w:r>
    </w:p>
    <w:p w14:paraId="3A9AFAED">
      <w:pPr>
        <w:keepLines w:val="0"/>
      </w:pPr>
      <w:r>
        <w:rPr>
          <w:rFonts w:ascii="Arial Unicode MS" w:hAnsi="Arial Unicode MS" w:eastAsia="Arial Unicode MS"/>
          <w:i/>
          <w:color w:val="1F2937"/>
          <w:sz w:val="21"/>
        </w:rPr>
        <w:t>POST /submit</w:t>
      </w:r>
      <w:r>
        <w:rPr>
          <w:rFonts w:ascii="Arial Unicode MS" w:hAnsi="Arial Unicode MS" w:eastAsia="Arial Unicode MS"/>
          <w:color w:val="1F2937"/>
          <w:sz w:val="21"/>
        </w:rPr>
        <w:t xml:space="preserve"> 返回：</w:t>
      </w:r>
    </w:p>
    <w:p w14:paraId="3B2456B6">
      <w:pPr>
        <w:pStyle w:val="164"/>
        <w:shd w:val="clear" w:fill="F4F6F9"/>
      </w:pPr>
      <w:r>
        <w:rPr>
          <w:rFonts w:ascii="Copperplate" w:hAnsi="Copperplate" w:eastAsia="Arial Unicode MS"/>
          <w:color w:val="243447"/>
          <w:sz w:val="16"/>
        </w:rPr>
        <w:t>{</w:t>
      </w:r>
      <w:r>
        <w:br w:type="textWrapping"/>
      </w:r>
      <w:r>
        <w:rPr>
          <w:rFonts w:ascii="Copperplate" w:hAnsi="Copperplate" w:eastAsia="Arial Unicode MS"/>
          <w:color w:val="243447"/>
          <w:sz w:val="16"/>
        </w:rPr>
        <w:t xml:space="preserve">  "submission_id": "sub_...",</w:t>
      </w:r>
      <w:r>
        <w:br w:type="textWrapping"/>
      </w:r>
      <w:r>
        <w:rPr>
          <w:rFonts w:ascii="Copperplate" w:hAnsi="Copperplate" w:eastAsia="Arial Unicode MS"/>
          <w:color w:val="243447"/>
          <w:sz w:val="16"/>
        </w:rPr>
        <w:t xml:space="preserve">  "status": "processing",</w:t>
      </w:r>
      <w:r>
        <w:br w:type="textWrapping"/>
      </w:r>
      <w:r>
        <w:rPr>
          <w:rFonts w:ascii="Copperplate" w:hAnsi="Copperplate" w:eastAsia="Arial Unicode MS"/>
          <w:color w:val="243447"/>
          <w:sz w:val="16"/>
        </w:rPr>
        <w:t xml:space="preserve">  "profile_job_id": "job_...",</w:t>
      </w:r>
      <w:r>
        <w:br w:type="textWrapping"/>
      </w:r>
      <w:r>
        <w:rPr>
          <w:rFonts w:ascii="Copperplate" w:hAnsi="Copperplate" w:eastAsia="Arial Unicode MS"/>
          <w:color w:val="243447"/>
          <w:sz w:val="16"/>
        </w:rPr>
        <w:t xml:space="preserve">  "questionnaire_version": "onboarding_v1.0.0"</w:t>
      </w:r>
      <w:r>
        <w:br w:type="textWrapping"/>
      </w:r>
      <w:r>
        <w:rPr>
          <w:rFonts w:ascii="Copperplate" w:hAnsi="Copperplate" w:eastAsia="Arial Unicode MS"/>
          <w:color w:val="243447"/>
          <w:sz w:val="16"/>
        </w:rPr>
        <w:t>}</w:t>
      </w:r>
    </w:p>
    <w:p w14:paraId="5F05F04C">
      <w:pPr>
        <w:keepLines w:val="0"/>
      </w:pPr>
      <w:r>
        <w:rPr>
          <w:rFonts w:ascii="Arial Unicode MS" w:hAnsi="Arial Unicode MS" w:eastAsia="Arial Unicode MS"/>
          <w:color w:val="1F2937"/>
          <w:sz w:val="21"/>
        </w:rPr>
        <w:t xml:space="preserve">处理完成后，客户端轮询 </w:t>
      </w:r>
      <w:r>
        <w:rPr>
          <w:rFonts w:ascii="Arial Unicode MS" w:hAnsi="Arial Unicode MS" w:eastAsia="Arial Unicode MS"/>
          <w:i/>
          <w:color w:val="1F2937"/>
          <w:sz w:val="21"/>
        </w:rPr>
        <w:t>GET /onboarding/profile</w:t>
      </w:r>
      <w:r>
        <w:rPr>
          <w:rFonts w:ascii="Arial Unicode MS" w:hAnsi="Arial Unicode MS" w:eastAsia="Arial Unicode MS"/>
          <w:color w:val="1F2937"/>
          <w:sz w:val="21"/>
        </w:rPr>
        <w:t xml:space="preserve"> 或订阅现有任务通道。不要在移动端本地推导 </w:t>
      </w:r>
      <w:r>
        <w:rPr>
          <w:rFonts w:ascii="Arial Unicode MS" w:hAnsi="Arial Unicode MS" w:eastAsia="Arial Unicode MS"/>
          <w:i/>
          <w:color w:val="1F2937"/>
          <w:sz w:val="21"/>
        </w:rPr>
        <w:t>fitness_capacity</w:t>
      </w:r>
      <w:r>
        <w:rPr>
          <w:rFonts w:ascii="Arial Unicode MS" w:hAnsi="Arial Unicode MS" w:eastAsia="Arial Unicode MS"/>
          <w:color w:val="1F2937"/>
          <w:sz w:val="21"/>
        </w:rPr>
        <w:t>、Block 或推荐排序。</w:t>
      </w:r>
    </w:p>
    <w:p w14:paraId="3402F785">
      <w:pPr>
        <w:pStyle w:val="5"/>
      </w:pPr>
      <w:r>
        <w:rPr>
          <w:rFonts w:ascii="Arial Unicode MS" w:hAnsi="Arial Unicode MS" w:eastAsia="Arial Unicode MS"/>
          <w:color w:val="1F4D78"/>
          <w:sz w:val="24"/>
        </w:rPr>
        <w:t>5.3 Daily Check-in 与计划 API</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744CBA1E">
        <w:trPr>
          <w:tblHeader/>
        </w:trPr>
        <w:tc>
          <w:tcPr>
            <w:tcW w:w="1900" w:type="dxa"/>
            <w:shd w:val="clear" w:color="auto" w:fill="E8EEF5"/>
            <w:tcMar>
              <w:top w:w="80" w:type="dxa"/>
              <w:left w:w="120" w:type="dxa"/>
              <w:bottom w:w="80" w:type="dxa"/>
              <w:right w:w="120" w:type="dxa"/>
            </w:tcMar>
            <w:vAlign w:val="center"/>
          </w:tcPr>
          <w:p w14:paraId="477B3669">
            <w:pPr>
              <w:spacing w:before="0" w:after="0" w:line="259" w:lineRule="auto"/>
            </w:pPr>
            <w:r>
              <w:rPr>
                <w:rFonts w:ascii="Arial Unicode MS" w:hAnsi="Arial Unicode MS" w:eastAsia="Arial Unicode MS"/>
                <w:b/>
                <w:color w:val="0B2545"/>
                <w:sz w:val="17"/>
              </w:rPr>
              <w:t>Method</w:t>
            </w:r>
          </w:p>
        </w:tc>
        <w:tc>
          <w:tcPr>
            <w:tcW w:w="3500" w:type="dxa"/>
            <w:shd w:val="clear" w:color="auto" w:fill="E8EEF5"/>
            <w:tcMar>
              <w:top w:w="80" w:type="dxa"/>
              <w:left w:w="120" w:type="dxa"/>
              <w:bottom w:w="80" w:type="dxa"/>
              <w:right w:w="120" w:type="dxa"/>
            </w:tcMar>
            <w:vAlign w:val="center"/>
          </w:tcPr>
          <w:p w14:paraId="56CB08EF">
            <w:pPr>
              <w:spacing w:before="0" w:after="0" w:line="259" w:lineRule="auto"/>
            </w:pPr>
            <w:r>
              <w:rPr>
                <w:rFonts w:ascii="Arial Unicode MS" w:hAnsi="Arial Unicode MS" w:eastAsia="Arial Unicode MS"/>
                <w:b/>
                <w:color w:val="0B2545"/>
                <w:sz w:val="17"/>
              </w:rPr>
              <w:t>Path</w:t>
            </w:r>
          </w:p>
        </w:tc>
        <w:tc>
          <w:tcPr>
            <w:tcW w:w="3960" w:type="dxa"/>
            <w:shd w:val="clear" w:color="auto" w:fill="E8EEF5"/>
            <w:tcMar>
              <w:top w:w="80" w:type="dxa"/>
              <w:left w:w="120" w:type="dxa"/>
              <w:bottom w:w="80" w:type="dxa"/>
              <w:right w:w="120" w:type="dxa"/>
            </w:tcMar>
            <w:vAlign w:val="center"/>
          </w:tcPr>
          <w:p w14:paraId="14B91329">
            <w:pPr>
              <w:spacing w:before="0" w:after="0" w:line="259" w:lineRule="auto"/>
            </w:pPr>
            <w:r>
              <w:rPr>
                <w:rFonts w:ascii="Arial Unicode MS" w:hAnsi="Arial Unicode MS" w:eastAsia="Arial Unicode MS"/>
                <w:b/>
                <w:color w:val="0B2545"/>
                <w:sz w:val="17"/>
              </w:rPr>
              <w:t>用途</w:t>
            </w:r>
          </w:p>
        </w:tc>
      </w:tr>
      <w:tr w14:paraId="676DF621">
        <w:tc>
          <w:tcPr>
            <w:tcW w:w="1900" w:type="dxa"/>
            <w:tcMar>
              <w:top w:w="80" w:type="dxa"/>
              <w:left w:w="120" w:type="dxa"/>
              <w:bottom w:w="80" w:type="dxa"/>
              <w:right w:w="120" w:type="dxa"/>
            </w:tcMar>
            <w:vAlign w:val="center"/>
          </w:tcPr>
          <w:p w14:paraId="128CDAAC">
            <w:pPr>
              <w:spacing w:before="0" w:after="0" w:line="259" w:lineRule="auto"/>
            </w:pPr>
            <w:r>
              <w:rPr>
                <w:rFonts w:ascii="Arial Unicode MS" w:hAnsi="Arial Unicode MS" w:eastAsia="Arial Unicode MS"/>
                <w:i/>
                <w:color w:val="263342"/>
                <w:sz w:val="17"/>
              </w:rPr>
              <w:t>GET</w:t>
            </w:r>
          </w:p>
        </w:tc>
        <w:tc>
          <w:tcPr>
            <w:tcW w:w="3500" w:type="dxa"/>
            <w:tcMar>
              <w:top w:w="80" w:type="dxa"/>
              <w:left w:w="120" w:type="dxa"/>
              <w:bottom w:w="80" w:type="dxa"/>
              <w:right w:w="120" w:type="dxa"/>
            </w:tcMar>
            <w:vAlign w:val="center"/>
          </w:tcPr>
          <w:p w14:paraId="207DCB78">
            <w:pPr>
              <w:spacing w:before="0" w:after="0" w:line="259" w:lineRule="auto"/>
            </w:pPr>
            <w:r>
              <w:rPr>
                <w:rFonts w:ascii="Arial Unicode MS" w:hAnsi="Arial Unicode MS" w:eastAsia="Arial Unicode MS"/>
                <w:i/>
                <w:color w:val="263342"/>
                <w:sz w:val="17"/>
              </w:rPr>
              <w:t>/daily-checkins/today</w:t>
            </w:r>
          </w:p>
        </w:tc>
        <w:tc>
          <w:tcPr>
            <w:tcW w:w="3960" w:type="dxa"/>
            <w:tcMar>
              <w:top w:w="80" w:type="dxa"/>
              <w:left w:w="120" w:type="dxa"/>
              <w:bottom w:w="80" w:type="dxa"/>
              <w:right w:w="120" w:type="dxa"/>
            </w:tcMar>
            <w:vAlign w:val="center"/>
          </w:tcPr>
          <w:p w14:paraId="70CFCA2E">
            <w:pPr>
              <w:spacing w:before="0" w:after="0" w:line="259" w:lineRule="auto"/>
            </w:pPr>
            <w:r>
              <w:rPr>
                <w:rFonts w:ascii="Arial Unicode MS" w:hAnsi="Arial Unicode MS" w:eastAsia="Arial Unicode MS"/>
                <w:color w:val="263342"/>
                <w:sz w:val="17"/>
              </w:rPr>
              <w:t>今天是否已填、可用选项和当前计划</w:t>
            </w:r>
          </w:p>
        </w:tc>
      </w:tr>
      <w:tr w14:paraId="1CA067D6">
        <w:tc>
          <w:tcPr>
            <w:tcW w:w="1900" w:type="dxa"/>
            <w:tcMar>
              <w:top w:w="80" w:type="dxa"/>
              <w:left w:w="120" w:type="dxa"/>
              <w:bottom w:w="80" w:type="dxa"/>
              <w:right w:w="120" w:type="dxa"/>
            </w:tcMar>
            <w:vAlign w:val="center"/>
          </w:tcPr>
          <w:p w14:paraId="383CF2E2">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0F149F10">
            <w:pPr>
              <w:spacing w:before="0" w:after="0" w:line="259" w:lineRule="auto"/>
            </w:pPr>
            <w:r>
              <w:rPr>
                <w:rFonts w:ascii="Arial Unicode MS" w:hAnsi="Arial Unicode MS" w:eastAsia="Arial Unicode MS"/>
                <w:i/>
                <w:color w:val="263342"/>
                <w:sz w:val="17"/>
              </w:rPr>
              <w:t>/daily-checkins/preview</w:t>
            </w:r>
          </w:p>
        </w:tc>
        <w:tc>
          <w:tcPr>
            <w:tcW w:w="3960" w:type="dxa"/>
            <w:tcMar>
              <w:top w:w="80" w:type="dxa"/>
              <w:left w:w="120" w:type="dxa"/>
              <w:bottom w:w="80" w:type="dxa"/>
              <w:right w:w="120" w:type="dxa"/>
            </w:tcMar>
            <w:vAlign w:val="center"/>
          </w:tcPr>
          <w:p w14:paraId="47B8F00A">
            <w:pPr>
              <w:spacing w:before="0" w:after="0" w:line="259" w:lineRule="auto"/>
            </w:pPr>
            <w:r>
              <w:rPr>
                <w:rFonts w:ascii="Arial Unicode MS" w:hAnsi="Arial Unicode MS" w:eastAsia="Arial Unicode MS"/>
                <w:color w:val="263342"/>
                <w:sz w:val="17"/>
              </w:rPr>
              <w:t>生成 PUSH/SOFT/WARM 和动作预览，不立即确认</w:t>
            </w:r>
          </w:p>
        </w:tc>
      </w:tr>
      <w:tr w14:paraId="1EE0617E">
        <w:tc>
          <w:tcPr>
            <w:tcW w:w="1900" w:type="dxa"/>
            <w:tcMar>
              <w:top w:w="80" w:type="dxa"/>
              <w:left w:w="120" w:type="dxa"/>
              <w:bottom w:w="80" w:type="dxa"/>
              <w:right w:w="120" w:type="dxa"/>
            </w:tcMar>
            <w:vAlign w:val="center"/>
          </w:tcPr>
          <w:p w14:paraId="6739693B">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5911F1FF">
            <w:pPr>
              <w:spacing w:before="0" w:after="0" w:line="259" w:lineRule="auto"/>
            </w:pPr>
            <w:r>
              <w:rPr>
                <w:rFonts w:ascii="Arial Unicode MS" w:hAnsi="Arial Unicode MS" w:eastAsia="Arial Unicode MS"/>
                <w:i/>
                <w:color w:val="263342"/>
                <w:sz w:val="17"/>
              </w:rPr>
              <w:t>/daily-checkins/{id}/confirm</w:t>
            </w:r>
          </w:p>
        </w:tc>
        <w:tc>
          <w:tcPr>
            <w:tcW w:w="3960" w:type="dxa"/>
            <w:tcMar>
              <w:top w:w="80" w:type="dxa"/>
              <w:left w:w="120" w:type="dxa"/>
              <w:bottom w:w="80" w:type="dxa"/>
              <w:right w:w="120" w:type="dxa"/>
            </w:tcMar>
            <w:vAlign w:val="center"/>
          </w:tcPr>
          <w:p w14:paraId="6FD82274">
            <w:pPr>
              <w:spacing w:before="0" w:after="0" w:line="259" w:lineRule="auto"/>
            </w:pPr>
            <w:r>
              <w:rPr>
                <w:rFonts w:ascii="Arial Unicode MS" w:hAnsi="Arial Unicode MS" w:eastAsia="Arial Unicode MS"/>
                <w:color w:val="263342"/>
                <w:sz w:val="17"/>
              </w:rPr>
              <w:t>确认状态和今日调整</w:t>
            </w:r>
          </w:p>
        </w:tc>
      </w:tr>
      <w:tr w14:paraId="31DDAF81">
        <w:tc>
          <w:tcPr>
            <w:tcW w:w="1900" w:type="dxa"/>
            <w:tcMar>
              <w:top w:w="80" w:type="dxa"/>
              <w:left w:w="120" w:type="dxa"/>
              <w:bottom w:w="80" w:type="dxa"/>
              <w:right w:w="120" w:type="dxa"/>
            </w:tcMar>
            <w:vAlign w:val="center"/>
          </w:tcPr>
          <w:p w14:paraId="3584361B">
            <w:pPr>
              <w:spacing w:before="0" w:after="0" w:line="259" w:lineRule="auto"/>
            </w:pPr>
            <w:r>
              <w:rPr>
                <w:rFonts w:ascii="Arial Unicode MS" w:hAnsi="Arial Unicode MS" w:eastAsia="Arial Unicode MS"/>
                <w:i/>
                <w:color w:val="263342"/>
                <w:sz w:val="17"/>
              </w:rPr>
              <w:t>GET</w:t>
            </w:r>
          </w:p>
        </w:tc>
        <w:tc>
          <w:tcPr>
            <w:tcW w:w="3500" w:type="dxa"/>
            <w:tcMar>
              <w:top w:w="80" w:type="dxa"/>
              <w:left w:w="120" w:type="dxa"/>
              <w:bottom w:w="80" w:type="dxa"/>
              <w:right w:w="120" w:type="dxa"/>
            </w:tcMar>
            <w:vAlign w:val="center"/>
          </w:tcPr>
          <w:p w14:paraId="7BF06D24">
            <w:pPr>
              <w:spacing w:before="0" w:after="0" w:line="259" w:lineRule="auto"/>
            </w:pPr>
            <w:r>
              <w:rPr>
                <w:rFonts w:ascii="Arial Unicode MS" w:hAnsi="Arial Unicode MS" w:eastAsia="Arial Unicode MS"/>
                <w:i/>
                <w:color w:val="263342"/>
                <w:sz w:val="17"/>
              </w:rPr>
              <w:t>/plans/current</w:t>
            </w:r>
          </w:p>
        </w:tc>
        <w:tc>
          <w:tcPr>
            <w:tcW w:w="3960" w:type="dxa"/>
            <w:tcMar>
              <w:top w:w="80" w:type="dxa"/>
              <w:left w:w="120" w:type="dxa"/>
              <w:bottom w:w="80" w:type="dxa"/>
              <w:right w:w="120" w:type="dxa"/>
            </w:tcMar>
            <w:vAlign w:val="center"/>
          </w:tcPr>
          <w:p w14:paraId="22C0CB94">
            <w:pPr>
              <w:spacing w:before="0" w:after="0" w:line="259" w:lineRule="auto"/>
            </w:pPr>
            <w:r>
              <w:rPr>
                <w:rFonts w:ascii="Arial Unicode MS" w:hAnsi="Arial Unicode MS" w:eastAsia="Arial Unicode MS"/>
                <w:color w:val="263342"/>
                <w:sz w:val="17"/>
              </w:rPr>
              <w:t>当前 30 天计划摘要</w:t>
            </w:r>
          </w:p>
        </w:tc>
      </w:tr>
      <w:tr w14:paraId="0A86DCA9">
        <w:tc>
          <w:tcPr>
            <w:tcW w:w="1900" w:type="dxa"/>
            <w:tcMar>
              <w:top w:w="80" w:type="dxa"/>
              <w:left w:w="120" w:type="dxa"/>
              <w:bottom w:w="80" w:type="dxa"/>
              <w:right w:w="120" w:type="dxa"/>
            </w:tcMar>
            <w:vAlign w:val="center"/>
          </w:tcPr>
          <w:p w14:paraId="664A3728">
            <w:pPr>
              <w:spacing w:before="0" w:after="0" w:line="259" w:lineRule="auto"/>
            </w:pPr>
            <w:r>
              <w:rPr>
                <w:rFonts w:ascii="Arial Unicode MS" w:hAnsi="Arial Unicode MS" w:eastAsia="Arial Unicode MS"/>
                <w:i/>
                <w:color w:val="263342"/>
                <w:sz w:val="17"/>
              </w:rPr>
              <w:t>GET</w:t>
            </w:r>
          </w:p>
        </w:tc>
        <w:tc>
          <w:tcPr>
            <w:tcW w:w="3500" w:type="dxa"/>
            <w:tcMar>
              <w:top w:w="80" w:type="dxa"/>
              <w:left w:w="120" w:type="dxa"/>
              <w:bottom w:w="80" w:type="dxa"/>
              <w:right w:w="120" w:type="dxa"/>
            </w:tcMar>
            <w:vAlign w:val="center"/>
          </w:tcPr>
          <w:p w14:paraId="76B2AAA5">
            <w:pPr>
              <w:spacing w:before="0" w:after="0" w:line="259" w:lineRule="auto"/>
            </w:pPr>
            <w:r>
              <w:rPr>
                <w:rFonts w:ascii="Arial Unicode MS" w:hAnsi="Arial Unicode MS" w:eastAsia="Arial Unicode MS"/>
                <w:i/>
                <w:color w:val="263342"/>
                <w:sz w:val="17"/>
              </w:rPr>
              <w:t>/plans/{id}/days/{date}</w:t>
            </w:r>
          </w:p>
        </w:tc>
        <w:tc>
          <w:tcPr>
            <w:tcW w:w="3960" w:type="dxa"/>
            <w:tcMar>
              <w:top w:w="80" w:type="dxa"/>
              <w:left w:w="120" w:type="dxa"/>
              <w:bottom w:w="80" w:type="dxa"/>
              <w:right w:w="120" w:type="dxa"/>
            </w:tcMar>
            <w:vAlign w:val="center"/>
          </w:tcPr>
          <w:p w14:paraId="3056CB27">
            <w:pPr>
              <w:spacing w:before="0" w:after="0" w:line="259" w:lineRule="auto"/>
            </w:pPr>
            <w:r>
              <w:rPr>
                <w:rFonts w:ascii="Arial Unicode MS" w:hAnsi="Arial Unicode MS" w:eastAsia="Arial Unicode MS"/>
                <w:color w:val="263342"/>
                <w:sz w:val="17"/>
              </w:rPr>
              <w:t>当日原计划、备选、调整解释</w:t>
            </w:r>
          </w:p>
        </w:tc>
      </w:tr>
      <w:tr w14:paraId="1068F500">
        <w:tc>
          <w:tcPr>
            <w:tcW w:w="1900" w:type="dxa"/>
            <w:tcMar>
              <w:top w:w="80" w:type="dxa"/>
              <w:left w:w="120" w:type="dxa"/>
              <w:bottom w:w="80" w:type="dxa"/>
              <w:right w:w="120" w:type="dxa"/>
            </w:tcMar>
            <w:vAlign w:val="center"/>
          </w:tcPr>
          <w:p w14:paraId="72A2DC21">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0A7A302B">
            <w:pPr>
              <w:spacing w:before="0" w:after="0" w:line="259" w:lineRule="auto"/>
            </w:pPr>
            <w:r>
              <w:rPr>
                <w:rFonts w:ascii="Arial Unicode MS" w:hAnsi="Arial Unicode MS" w:eastAsia="Arial Unicode MS"/>
                <w:i/>
                <w:color w:val="263342"/>
                <w:sz w:val="17"/>
              </w:rPr>
              <w:t>/cycle-facts</w:t>
            </w:r>
          </w:p>
        </w:tc>
        <w:tc>
          <w:tcPr>
            <w:tcW w:w="3960" w:type="dxa"/>
            <w:tcMar>
              <w:top w:w="80" w:type="dxa"/>
              <w:left w:w="120" w:type="dxa"/>
              <w:bottom w:w="80" w:type="dxa"/>
              <w:right w:w="120" w:type="dxa"/>
            </w:tcMar>
            <w:vAlign w:val="center"/>
          </w:tcPr>
          <w:p w14:paraId="7CF91D16">
            <w:pPr>
              <w:spacing w:before="0" w:after="0" w:line="259" w:lineRule="auto"/>
            </w:pPr>
            <w:r>
              <w:rPr>
                <w:rFonts w:ascii="Arial Unicode MS" w:hAnsi="Arial Unicode MS" w:eastAsia="Arial Unicode MS"/>
                <w:color w:val="263342"/>
                <w:sz w:val="17"/>
              </w:rPr>
              <w:t>用户确认实际周期事实</w:t>
            </w:r>
          </w:p>
        </w:tc>
      </w:tr>
      <w:tr w14:paraId="468D6AA2">
        <w:tc>
          <w:tcPr>
            <w:tcW w:w="1900" w:type="dxa"/>
            <w:tcMar>
              <w:top w:w="80" w:type="dxa"/>
              <w:left w:w="120" w:type="dxa"/>
              <w:bottom w:w="80" w:type="dxa"/>
              <w:right w:w="120" w:type="dxa"/>
            </w:tcMar>
            <w:vAlign w:val="center"/>
          </w:tcPr>
          <w:p w14:paraId="38FF51B9">
            <w:pPr>
              <w:spacing w:before="0" w:after="0" w:line="259" w:lineRule="auto"/>
            </w:pPr>
            <w:r>
              <w:rPr>
                <w:rFonts w:ascii="Arial Unicode MS" w:hAnsi="Arial Unicode MS" w:eastAsia="Arial Unicode MS"/>
                <w:i/>
                <w:color w:val="263342"/>
                <w:sz w:val="17"/>
              </w:rPr>
              <w:t>GET</w:t>
            </w:r>
          </w:p>
        </w:tc>
        <w:tc>
          <w:tcPr>
            <w:tcW w:w="3500" w:type="dxa"/>
            <w:tcMar>
              <w:top w:w="80" w:type="dxa"/>
              <w:left w:w="120" w:type="dxa"/>
              <w:bottom w:w="80" w:type="dxa"/>
              <w:right w:w="120" w:type="dxa"/>
            </w:tcMar>
            <w:vAlign w:val="center"/>
          </w:tcPr>
          <w:p w14:paraId="6C9B7788">
            <w:pPr>
              <w:spacing w:before="0" w:after="0" w:line="259" w:lineRule="auto"/>
            </w:pPr>
            <w:r>
              <w:rPr>
                <w:rFonts w:ascii="Arial Unicode MS" w:hAnsi="Arial Unicode MS" w:eastAsia="Arial Unicode MS"/>
                <w:i/>
                <w:color w:val="263342"/>
                <w:sz w:val="17"/>
              </w:rPr>
              <w:t>/replans/{id}</w:t>
            </w:r>
          </w:p>
        </w:tc>
        <w:tc>
          <w:tcPr>
            <w:tcW w:w="3960" w:type="dxa"/>
            <w:tcMar>
              <w:top w:w="80" w:type="dxa"/>
              <w:left w:w="120" w:type="dxa"/>
              <w:bottom w:w="80" w:type="dxa"/>
              <w:right w:w="120" w:type="dxa"/>
            </w:tcMar>
            <w:vAlign w:val="center"/>
          </w:tcPr>
          <w:p w14:paraId="3ADB79EE">
            <w:pPr>
              <w:spacing w:before="0" w:after="0" w:line="259" w:lineRule="auto"/>
            </w:pPr>
            <w:r>
              <w:rPr>
                <w:rFonts w:ascii="Arial Unicode MS" w:hAnsi="Arial Unicode MS" w:eastAsia="Arial Unicode MS"/>
                <w:color w:val="263342"/>
                <w:sz w:val="17"/>
              </w:rPr>
              <w:t>Re-plan 进度和未来 diff</w:t>
            </w:r>
          </w:p>
        </w:tc>
      </w:tr>
      <w:tr w14:paraId="50AC34D8">
        <w:tc>
          <w:tcPr>
            <w:tcW w:w="1900" w:type="dxa"/>
            <w:tcMar>
              <w:top w:w="80" w:type="dxa"/>
              <w:left w:w="120" w:type="dxa"/>
              <w:bottom w:w="80" w:type="dxa"/>
              <w:right w:w="120" w:type="dxa"/>
            </w:tcMar>
            <w:vAlign w:val="center"/>
          </w:tcPr>
          <w:p w14:paraId="13544B9A">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39C02208">
            <w:pPr>
              <w:spacing w:before="0" w:after="0" w:line="259" w:lineRule="auto"/>
            </w:pPr>
            <w:r>
              <w:rPr>
                <w:rFonts w:ascii="Arial Unicode MS" w:hAnsi="Arial Unicode MS" w:eastAsia="Arial Unicode MS"/>
                <w:i/>
                <w:color w:val="263342"/>
                <w:sz w:val="17"/>
              </w:rPr>
              <w:t>/plans/{id}/replan</w:t>
            </w:r>
          </w:p>
        </w:tc>
        <w:tc>
          <w:tcPr>
            <w:tcW w:w="3960" w:type="dxa"/>
            <w:tcMar>
              <w:top w:w="80" w:type="dxa"/>
              <w:left w:w="120" w:type="dxa"/>
              <w:bottom w:w="80" w:type="dxa"/>
              <w:right w:w="120" w:type="dxa"/>
            </w:tcMar>
            <w:vAlign w:val="center"/>
          </w:tcPr>
          <w:p w14:paraId="053369F2">
            <w:pPr>
              <w:spacing w:before="0" w:after="0" w:line="259" w:lineRule="auto"/>
            </w:pPr>
            <w:r>
              <w:rPr>
                <w:rFonts w:ascii="Arial Unicode MS" w:hAnsi="Arial Unicode MS" w:eastAsia="Arial Unicode MS"/>
                <w:color w:val="263342"/>
                <w:sz w:val="17"/>
              </w:rPr>
              <w:t>由长期档案/周期事实变化触发未来重排</w:t>
            </w:r>
          </w:p>
        </w:tc>
      </w:tr>
    </w:tbl>
    <w:p w14:paraId="6B9C0980">
      <w:pPr>
        <w:spacing w:after="20"/>
      </w:pPr>
    </w:p>
    <w:p w14:paraId="48195CD3">
      <w:pPr>
        <w:keepLines w:val="0"/>
      </w:pPr>
      <w:r>
        <w:rPr>
          <w:rFonts w:ascii="Arial Unicode MS" w:hAnsi="Arial Unicode MS" w:eastAsia="Arial Unicode MS"/>
          <w:color w:val="1F2937"/>
          <w:sz w:val="21"/>
        </w:rPr>
        <w:t xml:space="preserve">Daily Adapt 请求必须带 </w:t>
      </w:r>
      <w:r>
        <w:rPr>
          <w:rFonts w:ascii="Arial Unicode MS" w:hAnsi="Arial Unicode MS" w:eastAsia="Arial Unicode MS"/>
          <w:i/>
          <w:color w:val="1F2937"/>
          <w:sz w:val="21"/>
        </w:rPr>
        <w:t>preview_id</w:t>
      </w:r>
      <w:r>
        <w:rPr>
          <w:rFonts w:ascii="Arial Unicode MS" w:hAnsi="Arial Unicode MS" w:eastAsia="Arial Unicode MS"/>
          <w:color w:val="1F2937"/>
          <w:sz w:val="21"/>
        </w:rPr>
        <w:t xml:space="preserve"> 和 </w:t>
      </w:r>
      <w:r>
        <w:rPr>
          <w:rFonts w:ascii="Arial Unicode MS" w:hAnsi="Arial Unicode MS" w:eastAsia="Arial Unicode MS"/>
          <w:i/>
          <w:color w:val="1F2937"/>
          <w:sz w:val="21"/>
        </w:rPr>
        <w:t>preview_revision</w:t>
      </w:r>
      <w:r>
        <w:rPr>
          <w:rFonts w:ascii="Arial Unicode MS" w:hAnsi="Arial Unicode MS" w:eastAsia="Arial Unicode MS"/>
          <w:color w:val="1F2937"/>
          <w:sz w:val="21"/>
        </w:rPr>
        <w:t xml:space="preserve">，服务端发现过期返回 </w:t>
      </w:r>
      <w:r>
        <w:rPr>
          <w:rFonts w:ascii="Arial Unicode MS" w:hAnsi="Arial Unicode MS" w:eastAsia="Arial Unicode MS"/>
          <w:i/>
          <w:color w:val="1F2937"/>
          <w:sz w:val="21"/>
        </w:rPr>
        <w:t>PREVIEW_STALE</w:t>
      </w:r>
      <w:r>
        <w:rPr>
          <w:rFonts w:ascii="Arial Unicode MS" w:hAnsi="Arial Unicode MS" w:eastAsia="Arial Unicode MS"/>
          <w:color w:val="1F2937"/>
          <w:sz w:val="21"/>
        </w:rPr>
        <w:t>，客户端重新预览，不得直接提交旧预览。</w:t>
      </w:r>
    </w:p>
    <w:p w14:paraId="36AF0340">
      <w:pPr>
        <w:keepLines w:val="0"/>
      </w:pPr>
      <w:r>
        <w:rPr>
          <w:rFonts w:ascii="Arial Unicode MS" w:hAnsi="Arial Unicode MS" w:eastAsia="Arial Unicode MS"/>
          <w:color w:val="1F2937"/>
          <w:sz w:val="21"/>
        </w:rPr>
        <w:t>动作枚举：</w:t>
      </w:r>
      <w:r>
        <w:rPr>
          <w:rFonts w:ascii="Arial Unicode MS" w:hAnsi="Arial Unicode MS" w:eastAsia="Arial Unicode MS"/>
          <w:i/>
          <w:color w:val="1F2937"/>
          <w:sz w:val="21"/>
        </w:rPr>
        <w:t>KEEP</w:t>
      </w:r>
      <w:r>
        <w:rPr>
          <w:rFonts w:ascii="Arial Unicode MS" w:hAnsi="Arial Unicode MS" w:eastAsia="Arial Unicode MS"/>
          <w:color w:val="1F2937"/>
          <w:sz w:val="21"/>
        </w:rPr>
        <w:t>、</w:t>
      </w:r>
      <w:r>
        <w:rPr>
          <w:rFonts w:ascii="Arial Unicode MS" w:hAnsi="Arial Unicode MS" w:eastAsia="Arial Unicode MS"/>
          <w:i/>
          <w:color w:val="1F2937"/>
          <w:sz w:val="21"/>
        </w:rPr>
        <w:t>ADJUST</w:t>
      </w:r>
      <w:r>
        <w:rPr>
          <w:rFonts w:ascii="Arial Unicode MS" w:hAnsi="Arial Unicode MS" w:eastAsia="Arial Unicode MS"/>
          <w:color w:val="1F2937"/>
          <w:sz w:val="21"/>
        </w:rPr>
        <w:t>、</w:t>
      </w:r>
      <w:r>
        <w:rPr>
          <w:rFonts w:ascii="Arial Unicode MS" w:hAnsi="Arial Unicode MS" w:eastAsia="Arial Unicode MS"/>
          <w:i/>
          <w:color w:val="1F2937"/>
          <w:sz w:val="21"/>
        </w:rPr>
        <w:t>REPLACE</w:t>
      </w:r>
      <w:r>
        <w:rPr>
          <w:rFonts w:ascii="Arial Unicode MS" w:hAnsi="Arial Unicode MS" w:eastAsia="Arial Unicode MS"/>
          <w:color w:val="1F2937"/>
          <w:sz w:val="21"/>
        </w:rPr>
        <w:t>、</w:t>
      </w:r>
      <w:r>
        <w:rPr>
          <w:rFonts w:ascii="Arial Unicode MS" w:hAnsi="Arial Unicode MS" w:eastAsia="Arial Unicode MS"/>
          <w:i/>
          <w:color w:val="1F2937"/>
          <w:sz w:val="21"/>
        </w:rPr>
        <w:t>REST</w:t>
      </w:r>
      <w:r>
        <w:rPr>
          <w:rFonts w:ascii="Arial Unicode MS" w:hAnsi="Arial Unicode MS" w:eastAsia="Arial Unicode MS"/>
          <w:color w:val="1F2937"/>
          <w:sz w:val="21"/>
        </w:rPr>
        <w:t>。</w:t>
      </w:r>
      <w:r>
        <w:rPr>
          <w:rFonts w:ascii="Arial Unicode MS" w:hAnsi="Arial Unicode MS" w:eastAsia="Arial Unicode MS"/>
          <w:i/>
          <w:color w:val="1F2937"/>
          <w:sz w:val="21"/>
        </w:rPr>
        <w:t>PUSH</w:t>
      </w:r>
      <w:r>
        <w:rPr>
          <w:rFonts w:ascii="Arial Unicode MS" w:hAnsi="Arial Unicode MS" w:eastAsia="Arial Unicode MS"/>
          <w:color w:val="1F2937"/>
          <w:sz w:val="21"/>
        </w:rPr>
        <w:t>、</w:t>
      </w:r>
      <w:r>
        <w:rPr>
          <w:rFonts w:ascii="Arial Unicode MS" w:hAnsi="Arial Unicode MS" w:eastAsia="Arial Unicode MS"/>
          <w:i/>
          <w:color w:val="1F2937"/>
          <w:sz w:val="21"/>
        </w:rPr>
        <w:t>SOFT</w:t>
      </w:r>
      <w:r>
        <w:rPr>
          <w:rFonts w:ascii="Arial Unicode MS" w:hAnsi="Arial Unicode MS" w:eastAsia="Arial Unicode MS"/>
          <w:color w:val="1F2937"/>
          <w:sz w:val="21"/>
        </w:rPr>
        <w:t>、</w:t>
      </w:r>
      <w:r>
        <w:rPr>
          <w:rFonts w:ascii="Arial Unicode MS" w:hAnsi="Arial Unicode MS" w:eastAsia="Arial Unicode MS"/>
          <w:i/>
          <w:color w:val="1F2937"/>
          <w:sz w:val="21"/>
        </w:rPr>
        <w:t>WARM</w:t>
      </w:r>
      <w:r>
        <w:rPr>
          <w:rFonts w:ascii="Arial Unicode MS" w:hAnsi="Arial Unicode MS" w:eastAsia="Arial Unicode MS"/>
          <w:color w:val="1F2937"/>
          <w:sz w:val="21"/>
        </w:rPr>
        <w:t xml:space="preserve"> 是当天状态，不与周期阶段合并。</w:t>
      </w:r>
    </w:p>
    <w:p w14:paraId="3DA17421">
      <w:pPr>
        <w:pStyle w:val="5"/>
      </w:pPr>
      <w:r>
        <w:rPr>
          <w:rFonts w:ascii="Arial Unicode MS" w:hAnsi="Arial Unicode MS" w:eastAsia="Arial Unicode MS"/>
          <w:color w:val="1F4D78"/>
          <w:sz w:val="24"/>
        </w:rPr>
        <w:t>5.4 管理后台 API</w:t>
      </w:r>
    </w:p>
    <w:p w14:paraId="6191E4DE">
      <w:pPr>
        <w:pStyle w:val="6"/>
      </w:pPr>
      <w:r>
        <w:rPr>
          <w:rFonts w:ascii="Arial Unicode MS" w:hAnsi="Arial Unicode MS" w:eastAsia="Arial Unicode MS"/>
          <w:color w:val="1F4D78"/>
          <w:sz w:val="22"/>
        </w:rPr>
        <w:t>标准字典与问卷</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28A08711">
        <w:trPr>
          <w:tblHeader/>
        </w:trPr>
        <w:tc>
          <w:tcPr>
            <w:tcW w:w="1900" w:type="dxa"/>
            <w:shd w:val="clear" w:color="auto" w:fill="E8EEF5"/>
            <w:tcMar>
              <w:top w:w="80" w:type="dxa"/>
              <w:left w:w="120" w:type="dxa"/>
              <w:bottom w:w="80" w:type="dxa"/>
              <w:right w:w="120" w:type="dxa"/>
            </w:tcMar>
            <w:vAlign w:val="center"/>
          </w:tcPr>
          <w:p w14:paraId="07DF1BF7">
            <w:pPr>
              <w:spacing w:before="0" w:after="0" w:line="259" w:lineRule="auto"/>
            </w:pPr>
            <w:r>
              <w:rPr>
                <w:rFonts w:ascii="Arial Unicode MS" w:hAnsi="Arial Unicode MS" w:eastAsia="Arial Unicode MS"/>
                <w:b/>
                <w:color w:val="0B2545"/>
                <w:sz w:val="17"/>
              </w:rPr>
              <w:t>Method</w:t>
            </w:r>
          </w:p>
        </w:tc>
        <w:tc>
          <w:tcPr>
            <w:tcW w:w="3500" w:type="dxa"/>
            <w:shd w:val="clear" w:color="auto" w:fill="E8EEF5"/>
            <w:tcMar>
              <w:top w:w="80" w:type="dxa"/>
              <w:left w:w="120" w:type="dxa"/>
              <w:bottom w:w="80" w:type="dxa"/>
              <w:right w:w="120" w:type="dxa"/>
            </w:tcMar>
            <w:vAlign w:val="center"/>
          </w:tcPr>
          <w:p w14:paraId="1C1BD3D7">
            <w:pPr>
              <w:spacing w:before="0" w:after="0" w:line="259" w:lineRule="auto"/>
            </w:pPr>
            <w:r>
              <w:rPr>
                <w:rFonts w:ascii="Arial Unicode MS" w:hAnsi="Arial Unicode MS" w:eastAsia="Arial Unicode MS"/>
                <w:b/>
                <w:color w:val="0B2545"/>
                <w:sz w:val="17"/>
              </w:rPr>
              <w:t>Path</w:t>
            </w:r>
          </w:p>
        </w:tc>
        <w:tc>
          <w:tcPr>
            <w:tcW w:w="3960" w:type="dxa"/>
            <w:shd w:val="clear" w:color="auto" w:fill="E8EEF5"/>
            <w:tcMar>
              <w:top w:w="80" w:type="dxa"/>
              <w:left w:w="120" w:type="dxa"/>
              <w:bottom w:w="80" w:type="dxa"/>
              <w:right w:w="120" w:type="dxa"/>
            </w:tcMar>
            <w:vAlign w:val="center"/>
          </w:tcPr>
          <w:p w14:paraId="039B7910">
            <w:pPr>
              <w:spacing w:before="0" w:after="0" w:line="259" w:lineRule="auto"/>
            </w:pPr>
            <w:r>
              <w:rPr>
                <w:rFonts w:ascii="Arial Unicode MS" w:hAnsi="Arial Unicode MS" w:eastAsia="Arial Unicode MS"/>
                <w:b/>
                <w:color w:val="0B2545"/>
                <w:sz w:val="17"/>
              </w:rPr>
              <w:t>用途</w:t>
            </w:r>
          </w:p>
        </w:tc>
      </w:tr>
      <w:tr w14:paraId="0C746AA3">
        <w:tc>
          <w:tcPr>
            <w:tcW w:w="1900" w:type="dxa"/>
            <w:tcMar>
              <w:top w:w="80" w:type="dxa"/>
              <w:left w:w="120" w:type="dxa"/>
              <w:bottom w:w="80" w:type="dxa"/>
              <w:right w:w="120" w:type="dxa"/>
            </w:tcMar>
            <w:vAlign w:val="center"/>
          </w:tcPr>
          <w:p w14:paraId="7B049B99">
            <w:pPr>
              <w:spacing w:before="0" w:after="0" w:line="259" w:lineRule="auto"/>
            </w:pPr>
            <w:r>
              <w:rPr>
                <w:rFonts w:ascii="Arial Unicode MS" w:hAnsi="Arial Unicode MS" w:eastAsia="Arial Unicode MS"/>
                <w:i/>
                <w:color w:val="263342"/>
                <w:sz w:val="17"/>
              </w:rPr>
              <w:t>GET/POST</w:t>
            </w:r>
          </w:p>
        </w:tc>
        <w:tc>
          <w:tcPr>
            <w:tcW w:w="3500" w:type="dxa"/>
            <w:tcMar>
              <w:top w:w="80" w:type="dxa"/>
              <w:left w:w="120" w:type="dxa"/>
              <w:bottom w:w="80" w:type="dxa"/>
              <w:right w:w="120" w:type="dxa"/>
            </w:tcMar>
            <w:vAlign w:val="center"/>
          </w:tcPr>
          <w:p w14:paraId="6CBD5ACA">
            <w:pPr>
              <w:spacing w:before="0" w:after="0" w:line="259" w:lineRule="auto"/>
            </w:pPr>
            <w:r>
              <w:rPr>
                <w:rFonts w:ascii="Arial Unicode MS" w:hAnsi="Arial Unicode MS" w:eastAsia="Arial Unicode MS"/>
                <w:i/>
                <w:color w:val="263342"/>
                <w:sz w:val="17"/>
              </w:rPr>
              <w:t>/taxonomy/versions</w:t>
            </w:r>
          </w:p>
        </w:tc>
        <w:tc>
          <w:tcPr>
            <w:tcW w:w="3960" w:type="dxa"/>
            <w:tcMar>
              <w:top w:w="80" w:type="dxa"/>
              <w:left w:w="120" w:type="dxa"/>
              <w:bottom w:w="80" w:type="dxa"/>
              <w:right w:w="120" w:type="dxa"/>
            </w:tcMar>
            <w:vAlign w:val="center"/>
          </w:tcPr>
          <w:p w14:paraId="08580722">
            <w:pPr>
              <w:spacing w:before="0" w:after="0" w:line="259" w:lineRule="auto"/>
            </w:pPr>
            <w:r>
              <w:rPr>
                <w:rFonts w:ascii="Arial Unicode MS" w:hAnsi="Arial Unicode MS" w:eastAsia="Arial Unicode MS"/>
                <w:color w:val="263342"/>
                <w:sz w:val="17"/>
              </w:rPr>
              <w:t>查看/创建字典版本</w:t>
            </w:r>
          </w:p>
        </w:tc>
      </w:tr>
      <w:tr w14:paraId="0DAE0E8D">
        <w:tc>
          <w:tcPr>
            <w:tcW w:w="1900" w:type="dxa"/>
            <w:tcMar>
              <w:top w:w="80" w:type="dxa"/>
              <w:left w:w="120" w:type="dxa"/>
              <w:bottom w:w="80" w:type="dxa"/>
              <w:right w:w="120" w:type="dxa"/>
            </w:tcMar>
            <w:vAlign w:val="center"/>
          </w:tcPr>
          <w:p w14:paraId="429E6A1C">
            <w:pPr>
              <w:spacing w:before="0" w:after="0" w:line="259" w:lineRule="auto"/>
            </w:pPr>
            <w:r>
              <w:rPr>
                <w:rFonts w:ascii="Arial Unicode MS" w:hAnsi="Arial Unicode MS" w:eastAsia="Arial Unicode MS"/>
                <w:i/>
                <w:color w:val="263342"/>
                <w:sz w:val="17"/>
              </w:rPr>
              <w:t>GET/POST</w:t>
            </w:r>
          </w:p>
        </w:tc>
        <w:tc>
          <w:tcPr>
            <w:tcW w:w="3500" w:type="dxa"/>
            <w:tcMar>
              <w:top w:w="80" w:type="dxa"/>
              <w:left w:w="120" w:type="dxa"/>
              <w:bottom w:w="80" w:type="dxa"/>
              <w:right w:w="120" w:type="dxa"/>
            </w:tcMar>
            <w:vAlign w:val="center"/>
          </w:tcPr>
          <w:p w14:paraId="39613B5D">
            <w:pPr>
              <w:spacing w:before="0" w:after="0" w:line="259" w:lineRule="auto"/>
            </w:pPr>
            <w:r>
              <w:rPr>
                <w:rFonts w:ascii="Arial Unicode MS" w:hAnsi="Arial Unicode MS" w:eastAsia="Arial Unicode MS"/>
                <w:i/>
                <w:color w:val="263342"/>
                <w:sz w:val="17"/>
              </w:rPr>
              <w:t>/taxonomy/versions/{id}/groups</w:t>
            </w:r>
          </w:p>
        </w:tc>
        <w:tc>
          <w:tcPr>
            <w:tcW w:w="3960" w:type="dxa"/>
            <w:tcMar>
              <w:top w:w="80" w:type="dxa"/>
              <w:left w:w="120" w:type="dxa"/>
              <w:bottom w:w="80" w:type="dxa"/>
              <w:right w:w="120" w:type="dxa"/>
            </w:tcMar>
            <w:vAlign w:val="center"/>
          </w:tcPr>
          <w:p w14:paraId="3521C6DF">
            <w:pPr>
              <w:spacing w:before="0" w:after="0" w:line="259" w:lineRule="auto"/>
            </w:pPr>
            <w:r>
              <w:rPr>
                <w:rFonts w:ascii="Arial Unicode MS" w:hAnsi="Arial Unicode MS" w:eastAsia="Arial Unicode MS"/>
                <w:color w:val="263342"/>
                <w:sz w:val="17"/>
              </w:rPr>
              <w:t>标签分组树</w:t>
            </w:r>
          </w:p>
        </w:tc>
      </w:tr>
      <w:tr w14:paraId="177B2A96">
        <w:tc>
          <w:tcPr>
            <w:tcW w:w="1900" w:type="dxa"/>
            <w:tcMar>
              <w:top w:w="80" w:type="dxa"/>
              <w:left w:w="120" w:type="dxa"/>
              <w:bottom w:w="80" w:type="dxa"/>
              <w:right w:w="120" w:type="dxa"/>
            </w:tcMar>
            <w:vAlign w:val="center"/>
          </w:tcPr>
          <w:p w14:paraId="264495CC">
            <w:pPr>
              <w:spacing w:before="0" w:after="0" w:line="259" w:lineRule="auto"/>
            </w:pPr>
            <w:r>
              <w:rPr>
                <w:rFonts w:ascii="Arial Unicode MS" w:hAnsi="Arial Unicode MS" w:eastAsia="Arial Unicode MS"/>
                <w:i/>
                <w:color w:val="263342"/>
                <w:sz w:val="17"/>
              </w:rPr>
              <w:t>GET/POST</w:t>
            </w:r>
          </w:p>
        </w:tc>
        <w:tc>
          <w:tcPr>
            <w:tcW w:w="3500" w:type="dxa"/>
            <w:tcMar>
              <w:top w:w="80" w:type="dxa"/>
              <w:left w:w="120" w:type="dxa"/>
              <w:bottom w:w="80" w:type="dxa"/>
              <w:right w:w="120" w:type="dxa"/>
            </w:tcMar>
            <w:vAlign w:val="center"/>
          </w:tcPr>
          <w:p w14:paraId="4EEF78ED">
            <w:pPr>
              <w:spacing w:before="0" w:after="0" w:line="259" w:lineRule="auto"/>
            </w:pPr>
            <w:r>
              <w:rPr>
                <w:rFonts w:ascii="Arial Unicode MS" w:hAnsi="Arial Unicode MS" w:eastAsia="Arial Unicode MS"/>
                <w:i/>
                <w:color w:val="263342"/>
                <w:sz w:val="17"/>
              </w:rPr>
              <w:t>/taxonomy/versions/{id}/tags</w:t>
            </w:r>
          </w:p>
        </w:tc>
        <w:tc>
          <w:tcPr>
            <w:tcW w:w="3960" w:type="dxa"/>
            <w:tcMar>
              <w:top w:w="80" w:type="dxa"/>
              <w:left w:w="120" w:type="dxa"/>
              <w:bottom w:w="80" w:type="dxa"/>
              <w:right w:w="120" w:type="dxa"/>
            </w:tcMar>
            <w:vAlign w:val="center"/>
          </w:tcPr>
          <w:p w14:paraId="3F841B11">
            <w:pPr>
              <w:spacing w:before="0" w:after="0" w:line="259" w:lineRule="auto"/>
            </w:pPr>
            <w:r>
              <w:rPr>
                <w:rFonts w:ascii="Arial Unicode MS" w:hAnsi="Arial Unicode MS" w:eastAsia="Arial Unicode MS"/>
                <w:color w:val="263342"/>
                <w:sz w:val="17"/>
              </w:rPr>
              <w:t>标签字典</w:t>
            </w:r>
          </w:p>
        </w:tc>
      </w:tr>
      <w:tr w14:paraId="6DB06C27">
        <w:tc>
          <w:tcPr>
            <w:tcW w:w="1900" w:type="dxa"/>
            <w:tcMar>
              <w:top w:w="80" w:type="dxa"/>
              <w:left w:w="120" w:type="dxa"/>
              <w:bottom w:w="80" w:type="dxa"/>
              <w:right w:w="120" w:type="dxa"/>
            </w:tcMar>
            <w:vAlign w:val="center"/>
          </w:tcPr>
          <w:p w14:paraId="19550566">
            <w:pPr>
              <w:spacing w:before="0" w:after="0" w:line="259" w:lineRule="auto"/>
            </w:pPr>
            <w:r>
              <w:rPr>
                <w:rFonts w:ascii="Arial Unicode MS" w:hAnsi="Arial Unicode MS" w:eastAsia="Arial Unicode MS"/>
                <w:i/>
                <w:color w:val="263342"/>
                <w:sz w:val="17"/>
              </w:rPr>
              <w:t>PUT</w:t>
            </w:r>
          </w:p>
        </w:tc>
        <w:tc>
          <w:tcPr>
            <w:tcW w:w="3500" w:type="dxa"/>
            <w:tcMar>
              <w:top w:w="80" w:type="dxa"/>
              <w:left w:w="120" w:type="dxa"/>
              <w:bottom w:w="80" w:type="dxa"/>
              <w:right w:w="120" w:type="dxa"/>
            </w:tcMar>
            <w:vAlign w:val="center"/>
          </w:tcPr>
          <w:p w14:paraId="3924BE6D">
            <w:pPr>
              <w:spacing w:before="0" w:after="0" w:line="259" w:lineRule="auto"/>
            </w:pPr>
            <w:r>
              <w:rPr>
                <w:rFonts w:ascii="Arial Unicode MS" w:hAnsi="Arial Unicode MS" w:eastAsia="Arial Unicode MS"/>
                <w:i/>
                <w:color w:val="263342"/>
                <w:sz w:val="17"/>
              </w:rPr>
              <w:t>/taxonomy/tags/{id}</w:t>
            </w:r>
          </w:p>
        </w:tc>
        <w:tc>
          <w:tcPr>
            <w:tcW w:w="3960" w:type="dxa"/>
            <w:tcMar>
              <w:top w:w="80" w:type="dxa"/>
              <w:left w:w="120" w:type="dxa"/>
              <w:bottom w:w="80" w:type="dxa"/>
              <w:right w:w="120" w:type="dxa"/>
            </w:tcMar>
            <w:vAlign w:val="center"/>
          </w:tcPr>
          <w:p w14:paraId="41A3058B">
            <w:pPr>
              <w:spacing w:before="0" w:after="0" w:line="259" w:lineRule="auto"/>
            </w:pPr>
            <w:r>
              <w:rPr>
                <w:rFonts w:ascii="Arial Unicode MS" w:hAnsi="Arial Unicode MS" w:eastAsia="Arial Unicode MS"/>
                <w:color w:val="263342"/>
                <w:sz w:val="17"/>
              </w:rPr>
              <w:t>编辑 draft 标签</w:t>
            </w:r>
          </w:p>
        </w:tc>
      </w:tr>
      <w:tr w14:paraId="64C1C501">
        <w:tc>
          <w:tcPr>
            <w:tcW w:w="1900" w:type="dxa"/>
            <w:tcMar>
              <w:top w:w="80" w:type="dxa"/>
              <w:left w:w="120" w:type="dxa"/>
              <w:bottom w:w="80" w:type="dxa"/>
              <w:right w:w="120" w:type="dxa"/>
            </w:tcMar>
            <w:vAlign w:val="center"/>
          </w:tcPr>
          <w:p w14:paraId="0FB0E8A9">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687C5C56">
            <w:pPr>
              <w:spacing w:before="0" w:after="0" w:line="259" w:lineRule="auto"/>
            </w:pPr>
            <w:r>
              <w:rPr>
                <w:rFonts w:ascii="Arial Unicode MS" w:hAnsi="Arial Unicode MS" w:eastAsia="Arial Unicode MS"/>
                <w:i/>
                <w:color w:val="263342"/>
                <w:sz w:val="17"/>
              </w:rPr>
              <w:t>/taxonomy/versions/{id}/validate</w:t>
            </w:r>
          </w:p>
        </w:tc>
        <w:tc>
          <w:tcPr>
            <w:tcW w:w="3960" w:type="dxa"/>
            <w:tcMar>
              <w:top w:w="80" w:type="dxa"/>
              <w:left w:w="120" w:type="dxa"/>
              <w:bottom w:w="80" w:type="dxa"/>
              <w:right w:w="120" w:type="dxa"/>
            </w:tcMar>
            <w:vAlign w:val="center"/>
          </w:tcPr>
          <w:p w14:paraId="7F8691E5">
            <w:pPr>
              <w:spacing w:before="0" w:after="0" w:line="259" w:lineRule="auto"/>
            </w:pPr>
            <w:r>
              <w:rPr>
                <w:rFonts w:ascii="Arial Unicode MS" w:hAnsi="Arial Unicode MS" w:eastAsia="Arial Unicode MS"/>
                <w:color w:val="263342"/>
                <w:sz w:val="17"/>
              </w:rPr>
              <w:t>引用、值域、弃用校验</w:t>
            </w:r>
          </w:p>
        </w:tc>
      </w:tr>
      <w:tr w14:paraId="6A8CA087">
        <w:tc>
          <w:tcPr>
            <w:tcW w:w="1900" w:type="dxa"/>
            <w:tcMar>
              <w:top w:w="80" w:type="dxa"/>
              <w:left w:w="120" w:type="dxa"/>
              <w:bottom w:w="80" w:type="dxa"/>
              <w:right w:w="120" w:type="dxa"/>
            </w:tcMar>
            <w:vAlign w:val="center"/>
          </w:tcPr>
          <w:p w14:paraId="12105845">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5B009145">
            <w:pPr>
              <w:spacing w:before="0" w:after="0" w:line="259" w:lineRule="auto"/>
            </w:pPr>
            <w:r>
              <w:rPr>
                <w:rFonts w:ascii="Arial Unicode MS" w:hAnsi="Arial Unicode MS" w:eastAsia="Arial Unicode MS"/>
                <w:i/>
                <w:color w:val="263342"/>
                <w:sz w:val="17"/>
              </w:rPr>
              <w:t>/taxonomy/versions/{id}/publish</w:t>
            </w:r>
          </w:p>
        </w:tc>
        <w:tc>
          <w:tcPr>
            <w:tcW w:w="3960" w:type="dxa"/>
            <w:tcMar>
              <w:top w:w="80" w:type="dxa"/>
              <w:left w:w="120" w:type="dxa"/>
              <w:bottom w:w="80" w:type="dxa"/>
              <w:right w:w="120" w:type="dxa"/>
            </w:tcMar>
            <w:vAlign w:val="center"/>
          </w:tcPr>
          <w:p w14:paraId="0B31CF32">
            <w:pPr>
              <w:spacing w:before="0" w:after="0" w:line="259" w:lineRule="auto"/>
            </w:pPr>
            <w:r>
              <w:rPr>
                <w:rFonts w:ascii="Arial Unicode MS" w:hAnsi="Arial Unicode MS" w:eastAsia="Arial Unicode MS"/>
                <w:color w:val="263342"/>
                <w:sz w:val="17"/>
              </w:rPr>
              <w:t>发布字典版本</w:t>
            </w:r>
          </w:p>
        </w:tc>
      </w:tr>
      <w:tr w14:paraId="72884244">
        <w:tc>
          <w:tcPr>
            <w:tcW w:w="1900" w:type="dxa"/>
            <w:tcMar>
              <w:top w:w="80" w:type="dxa"/>
              <w:left w:w="120" w:type="dxa"/>
              <w:bottom w:w="80" w:type="dxa"/>
              <w:right w:w="120" w:type="dxa"/>
            </w:tcMar>
            <w:vAlign w:val="center"/>
          </w:tcPr>
          <w:p w14:paraId="06FAB59E">
            <w:pPr>
              <w:spacing w:before="0" w:after="0" w:line="259" w:lineRule="auto"/>
            </w:pPr>
            <w:r>
              <w:rPr>
                <w:rFonts w:ascii="Arial Unicode MS" w:hAnsi="Arial Unicode MS" w:eastAsia="Arial Unicode MS"/>
                <w:i/>
                <w:color w:val="263342"/>
                <w:sz w:val="17"/>
              </w:rPr>
              <w:t>GET/POST</w:t>
            </w:r>
          </w:p>
        </w:tc>
        <w:tc>
          <w:tcPr>
            <w:tcW w:w="3500" w:type="dxa"/>
            <w:tcMar>
              <w:top w:w="80" w:type="dxa"/>
              <w:left w:w="120" w:type="dxa"/>
              <w:bottom w:w="80" w:type="dxa"/>
              <w:right w:w="120" w:type="dxa"/>
            </w:tcMar>
            <w:vAlign w:val="center"/>
          </w:tcPr>
          <w:p w14:paraId="3CDD8002">
            <w:pPr>
              <w:spacing w:before="0" w:after="0" w:line="259" w:lineRule="auto"/>
            </w:pPr>
            <w:r>
              <w:rPr>
                <w:rFonts w:ascii="Arial Unicode MS" w:hAnsi="Arial Unicode MS" w:eastAsia="Arial Unicode MS"/>
                <w:i/>
                <w:color w:val="263342"/>
                <w:sz w:val="17"/>
              </w:rPr>
              <w:t>/quizzes</w:t>
            </w:r>
          </w:p>
        </w:tc>
        <w:tc>
          <w:tcPr>
            <w:tcW w:w="3960" w:type="dxa"/>
            <w:tcMar>
              <w:top w:w="80" w:type="dxa"/>
              <w:left w:w="120" w:type="dxa"/>
              <w:bottom w:w="80" w:type="dxa"/>
              <w:right w:w="120" w:type="dxa"/>
            </w:tcMar>
            <w:vAlign w:val="center"/>
          </w:tcPr>
          <w:p w14:paraId="56065773">
            <w:pPr>
              <w:spacing w:before="0" w:after="0" w:line="259" w:lineRule="auto"/>
            </w:pPr>
            <w:r>
              <w:rPr>
                <w:rFonts w:ascii="Arial Unicode MS" w:hAnsi="Arial Unicode MS" w:eastAsia="Arial Unicode MS"/>
                <w:color w:val="263342"/>
                <w:sz w:val="17"/>
              </w:rPr>
              <w:t>问卷主实体</w:t>
            </w:r>
          </w:p>
        </w:tc>
      </w:tr>
      <w:tr w14:paraId="4DDCB9E1">
        <w:tc>
          <w:tcPr>
            <w:tcW w:w="1900" w:type="dxa"/>
            <w:tcMar>
              <w:top w:w="80" w:type="dxa"/>
              <w:left w:w="120" w:type="dxa"/>
              <w:bottom w:w="80" w:type="dxa"/>
              <w:right w:w="120" w:type="dxa"/>
            </w:tcMar>
            <w:vAlign w:val="center"/>
          </w:tcPr>
          <w:p w14:paraId="4F7B9D25">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7EA8F3B3">
            <w:pPr>
              <w:spacing w:before="0" w:after="0" w:line="259" w:lineRule="auto"/>
            </w:pPr>
            <w:r>
              <w:rPr>
                <w:rFonts w:ascii="Arial Unicode MS" w:hAnsi="Arial Unicode MS" w:eastAsia="Arial Unicode MS"/>
                <w:i/>
                <w:color w:val="263342"/>
                <w:sz w:val="17"/>
              </w:rPr>
              <w:t>/quizzes/{id}/versions</w:t>
            </w:r>
          </w:p>
        </w:tc>
        <w:tc>
          <w:tcPr>
            <w:tcW w:w="3960" w:type="dxa"/>
            <w:tcMar>
              <w:top w:w="80" w:type="dxa"/>
              <w:left w:w="120" w:type="dxa"/>
              <w:bottom w:w="80" w:type="dxa"/>
              <w:right w:w="120" w:type="dxa"/>
            </w:tcMar>
            <w:vAlign w:val="center"/>
          </w:tcPr>
          <w:p w14:paraId="72F5E95F">
            <w:pPr>
              <w:spacing w:before="0" w:after="0" w:line="259" w:lineRule="auto"/>
            </w:pPr>
            <w:r>
              <w:rPr>
                <w:rFonts w:ascii="Arial Unicode MS" w:hAnsi="Arial Unicode MS" w:eastAsia="Arial Unicode MS"/>
                <w:color w:val="263342"/>
                <w:sz w:val="17"/>
              </w:rPr>
              <w:t>创建新版本</w:t>
            </w:r>
          </w:p>
        </w:tc>
      </w:tr>
      <w:tr w14:paraId="3C35F26A">
        <w:tc>
          <w:tcPr>
            <w:tcW w:w="1900" w:type="dxa"/>
            <w:tcMar>
              <w:top w:w="80" w:type="dxa"/>
              <w:left w:w="120" w:type="dxa"/>
              <w:bottom w:w="80" w:type="dxa"/>
              <w:right w:w="120" w:type="dxa"/>
            </w:tcMar>
            <w:vAlign w:val="center"/>
          </w:tcPr>
          <w:p w14:paraId="529C2AD5">
            <w:pPr>
              <w:spacing w:before="0" w:after="0" w:line="259" w:lineRule="auto"/>
            </w:pPr>
            <w:r>
              <w:rPr>
                <w:rFonts w:ascii="Arial Unicode MS" w:hAnsi="Arial Unicode MS" w:eastAsia="Arial Unicode MS"/>
                <w:i/>
                <w:color w:val="263342"/>
                <w:sz w:val="17"/>
              </w:rPr>
              <w:t>GET/POST</w:t>
            </w:r>
          </w:p>
        </w:tc>
        <w:tc>
          <w:tcPr>
            <w:tcW w:w="3500" w:type="dxa"/>
            <w:tcMar>
              <w:top w:w="80" w:type="dxa"/>
              <w:left w:w="120" w:type="dxa"/>
              <w:bottom w:w="80" w:type="dxa"/>
              <w:right w:w="120" w:type="dxa"/>
            </w:tcMar>
            <w:vAlign w:val="center"/>
          </w:tcPr>
          <w:p w14:paraId="1C9337B3">
            <w:pPr>
              <w:spacing w:before="0" w:after="0" w:line="259" w:lineRule="auto"/>
            </w:pPr>
            <w:r>
              <w:rPr>
                <w:rFonts w:ascii="Arial Unicode MS" w:hAnsi="Arial Unicode MS" w:eastAsia="Arial Unicode MS"/>
                <w:i/>
                <w:color w:val="263342"/>
                <w:sz w:val="17"/>
              </w:rPr>
              <w:t>/quizzes/{id}/questions</w:t>
            </w:r>
          </w:p>
        </w:tc>
        <w:tc>
          <w:tcPr>
            <w:tcW w:w="3960" w:type="dxa"/>
            <w:tcMar>
              <w:top w:w="80" w:type="dxa"/>
              <w:left w:w="120" w:type="dxa"/>
              <w:bottom w:w="80" w:type="dxa"/>
              <w:right w:w="120" w:type="dxa"/>
            </w:tcMar>
            <w:vAlign w:val="center"/>
          </w:tcPr>
          <w:p w14:paraId="292BC634">
            <w:pPr>
              <w:spacing w:before="0" w:after="0" w:line="259" w:lineRule="auto"/>
            </w:pPr>
            <w:r>
              <w:rPr>
                <w:rFonts w:ascii="Arial Unicode MS" w:hAnsi="Arial Unicode MS" w:eastAsia="Arial Unicode MS"/>
                <w:color w:val="263342"/>
                <w:sz w:val="17"/>
              </w:rPr>
              <w:t>问题列表/新增</w:t>
            </w:r>
          </w:p>
        </w:tc>
      </w:tr>
      <w:tr w14:paraId="07D71315">
        <w:tc>
          <w:tcPr>
            <w:tcW w:w="1900" w:type="dxa"/>
            <w:tcMar>
              <w:top w:w="80" w:type="dxa"/>
              <w:left w:w="120" w:type="dxa"/>
              <w:bottom w:w="80" w:type="dxa"/>
              <w:right w:w="120" w:type="dxa"/>
            </w:tcMar>
            <w:vAlign w:val="center"/>
          </w:tcPr>
          <w:p w14:paraId="121116DA">
            <w:pPr>
              <w:spacing w:before="0" w:after="0" w:line="259" w:lineRule="auto"/>
            </w:pPr>
            <w:r>
              <w:rPr>
                <w:rFonts w:ascii="Arial Unicode MS" w:hAnsi="Arial Unicode MS" w:eastAsia="Arial Unicode MS"/>
                <w:i/>
                <w:color w:val="263342"/>
                <w:sz w:val="17"/>
              </w:rPr>
              <w:t>PUT</w:t>
            </w:r>
          </w:p>
        </w:tc>
        <w:tc>
          <w:tcPr>
            <w:tcW w:w="3500" w:type="dxa"/>
            <w:tcMar>
              <w:top w:w="80" w:type="dxa"/>
              <w:left w:w="120" w:type="dxa"/>
              <w:bottom w:w="80" w:type="dxa"/>
              <w:right w:w="120" w:type="dxa"/>
            </w:tcMar>
            <w:vAlign w:val="center"/>
          </w:tcPr>
          <w:p w14:paraId="055E42A3">
            <w:pPr>
              <w:spacing w:before="0" w:after="0" w:line="259" w:lineRule="auto"/>
            </w:pPr>
            <w:r>
              <w:rPr>
                <w:rFonts w:ascii="Arial Unicode MS" w:hAnsi="Arial Unicode MS" w:eastAsia="Arial Unicode MS"/>
                <w:i/>
                <w:color w:val="263342"/>
                <w:sz w:val="17"/>
              </w:rPr>
              <w:t>/questions/{id}</w:t>
            </w:r>
          </w:p>
        </w:tc>
        <w:tc>
          <w:tcPr>
            <w:tcW w:w="3960" w:type="dxa"/>
            <w:tcMar>
              <w:top w:w="80" w:type="dxa"/>
              <w:left w:w="120" w:type="dxa"/>
              <w:bottom w:w="80" w:type="dxa"/>
              <w:right w:w="120" w:type="dxa"/>
            </w:tcMar>
            <w:vAlign w:val="center"/>
          </w:tcPr>
          <w:p w14:paraId="14DF42F5">
            <w:pPr>
              <w:spacing w:before="0" w:after="0" w:line="259" w:lineRule="auto"/>
            </w:pPr>
            <w:r>
              <w:rPr>
                <w:rFonts w:ascii="Arial Unicode MS" w:hAnsi="Arial Unicode MS" w:eastAsia="Arial Unicode MS"/>
                <w:color w:val="263342"/>
                <w:sz w:val="17"/>
              </w:rPr>
              <w:t>编辑问题</w:t>
            </w:r>
          </w:p>
        </w:tc>
      </w:tr>
      <w:tr w14:paraId="7CF2F36C">
        <w:tc>
          <w:tcPr>
            <w:tcW w:w="1900" w:type="dxa"/>
            <w:tcMar>
              <w:top w:w="80" w:type="dxa"/>
              <w:left w:w="120" w:type="dxa"/>
              <w:bottom w:w="80" w:type="dxa"/>
              <w:right w:w="120" w:type="dxa"/>
            </w:tcMar>
            <w:vAlign w:val="center"/>
          </w:tcPr>
          <w:p w14:paraId="726FD304">
            <w:pPr>
              <w:spacing w:before="0" w:after="0" w:line="259" w:lineRule="auto"/>
            </w:pPr>
            <w:r>
              <w:rPr>
                <w:rFonts w:ascii="Arial Unicode MS" w:hAnsi="Arial Unicode MS" w:eastAsia="Arial Unicode MS"/>
                <w:i/>
                <w:color w:val="263342"/>
                <w:sz w:val="17"/>
              </w:rPr>
              <w:t>PUT</w:t>
            </w:r>
          </w:p>
        </w:tc>
        <w:tc>
          <w:tcPr>
            <w:tcW w:w="3500" w:type="dxa"/>
            <w:tcMar>
              <w:top w:w="80" w:type="dxa"/>
              <w:left w:w="120" w:type="dxa"/>
              <w:bottom w:w="80" w:type="dxa"/>
              <w:right w:w="120" w:type="dxa"/>
            </w:tcMar>
            <w:vAlign w:val="center"/>
          </w:tcPr>
          <w:p w14:paraId="67F68762">
            <w:pPr>
              <w:spacing w:before="0" w:after="0" w:line="259" w:lineRule="auto"/>
            </w:pPr>
            <w:r>
              <w:rPr>
                <w:rFonts w:ascii="Arial Unicode MS" w:hAnsi="Arial Unicode MS" w:eastAsia="Arial Unicode MS"/>
                <w:i/>
                <w:color w:val="263342"/>
                <w:sz w:val="17"/>
              </w:rPr>
              <w:t>/questions/{id}/options/{option_id}</w:t>
            </w:r>
          </w:p>
        </w:tc>
        <w:tc>
          <w:tcPr>
            <w:tcW w:w="3960" w:type="dxa"/>
            <w:tcMar>
              <w:top w:w="80" w:type="dxa"/>
              <w:left w:w="120" w:type="dxa"/>
              <w:bottom w:w="80" w:type="dxa"/>
              <w:right w:w="120" w:type="dxa"/>
            </w:tcMar>
            <w:vAlign w:val="center"/>
          </w:tcPr>
          <w:p w14:paraId="2763283B">
            <w:pPr>
              <w:spacing w:before="0" w:after="0" w:line="259" w:lineRule="auto"/>
            </w:pPr>
            <w:r>
              <w:rPr>
                <w:rFonts w:ascii="Arial Unicode MS" w:hAnsi="Arial Unicode MS" w:eastAsia="Arial Unicode MS"/>
                <w:color w:val="263342"/>
                <w:sz w:val="17"/>
              </w:rPr>
              <w:t>编辑选项</w:t>
            </w:r>
          </w:p>
        </w:tc>
      </w:tr>
      <w:tr w14:paraId="4D086B39">
        <w:tc>
          <w:tcPr>
            <w:tcW w:w="1900" w:type="dxa"/>
            <w:tcMar>
              <w:top w:w="80" w:type="dxa"/>
              <w:left w:w="120" w:type="dxa"/>
              <w:bottom w:w="80" w:type="dxa"/>
              <w:right w:w="120" w:type="dxa"/>
            </w:tcMar>
            <w:vAlign w:val="center"/>
          </w:tcPr>
          <w:p w14:paraId="56C4B367">
            <w:pPr>
              <w:spacing w:before="0" w:after="0" w:line="259" w:lineRule="auto"/>
            </w:pPr>
            <w:r>
              <w:rPr>
                <w:rFonts w:ascii="Arial Unicode MS" w:hAnsi="Arial Unicode MS" w:eastAsia="Arial Unicode MS"/>
                <w:i/>
                <w:color w:val="263342"/>
                <w:sz w:val="17"/>
              </w:rPr>
              <w:t>PUT</w:t>
            </w:r>
          </w:p>
        </w:tc>
        <w:tc>
          <w:tcPr>
            <w:tcW w:w="3500" w:type="dxa"/>
            <w:tcMar>
              <w:top w:w="80" w:type="dxa"/>
              <w:left w:w="120" w:type="dxa"/>
              <w:bottom w:w="80" w:type="dxa"/>
              <w:right w:w="120" w:type="dxa"/>
            </w:tcMar>
            <w:vAlign w:val="center"/>
          </w:tcPr>
          <w:p w14:paraId="289050A1">
            <w:pPr>
              <w:spacing w:before="0" w:after="0" w:line="259" w:lineRule="auto"/>
            </w:pPr>
            <w:r>
              <w:rPr>
                <w:rFonts w:ascii="Arial Unicode MS" w:hAnsi="Arial Unicode MS" w:eastAsia="Arial Unicode MS"/>
                <w:i/>
                <w:color w:val="263342"/>
                <w:sz w:val="17"/>
              </w:rPr>
              <w:t>/questions/{id}/tag-mappings</w:t>
            </w:r>
          </w:p>
        </w:tc>
        <w:tc>
          <w:tcPr>
            <w:tcW w:w="3960" w:type="dxa"/>
            <w:tcMar>
              <w:top w:w="80" w:type="dxa"/>
              <w:left w:w="120" w:type="dxa"/>
              <w:bottom w:w="80" w:type="dxa"/>
              <w:right w:w="120" w:type="dxa"/>
            </w:tcMar>
            <w:vAlign w:val="center"/>
          </w:tcPr>
          <w:p w14:paraId="78C40AD7">
            <w:pPr>
              <w:spacing w:before="0" w:after="0" w:line="259" w:lineRule="auto"/>
            </w:pPr>
            <w:r>
              <w:rPr>
                <w:rFonts w:ascii="Arial Unicode MS" w:hAnsi="Arial Unicode MS" w:eastAsia="Arial Unicode MS"/>
                <w:color w:val="263342"/>
                <w:sz w:val="17"/>
              </w:rPr>
              <w:t>选项到字段/标签映射</w:t>
            </w:r>
          </w:p>
        </w:tc>
      </w:tr>
      <w:tr w14:paraId="64641B21">
        <w:tc>
          <w:tcPr>
            <w:tcW w:w="1900" w:type="dxa"/>
            <w:tcMar>
              <w:top w:w="80" w:type="dxa"/>
              <w:left w:w="120" w:type="dxa"/>
              <w:bottom w:w="80" w:type="dxa"/>
              <w:right w:w="120" w:type="dxa"/>
            </w:tcMar>
            <w:vAlign w:val="center"/>
          </w:tcPr>
          <w:p w14:paraId="30F81036">
            <w:pPr>
              <w:spacing w:before="0" w:after="0" w:line="259" w:lineRule="auto"/>
            </w:pPr>
            <w:r>
              <w:rPr>
                <w:rFonts w:ascii="Arial Unicode MS" w:hAnsi="Arial Unicode MS" w:eastAsia="Arial Unicode MS"/>
                <w:i/>
                <w:color w:val="263342"/>
                <w:sz w:val="17"/>
              </w:rPr>
              <w:t>GET/POST</w:t>
            </w:r>
          </w:p>
        </w:tc>
        <w:tc>
          <w:tcPr>
            <w:tcW w:w="3500" w:type="dxa"/>
            <w:tcMar>
              <w:top w:w="80" w:type="dxa"/>
              <w:left w:w="120" w:type="dxa"/>
              <w:bottom w:w="80" w:type="dxa"/>
              <w:right w:w="120" w:type="dxa"/>
            </w:tcMar>
            <w:vAlign w:val="center"/>
          </w:tcPr>
          <w:p w14:paraId="32A23894">
            <w:pPr>
              <w:spacing w:before="0" w:after="0" w:line="259" w:lineRule="auto"/>
            </w:pPr>
            <w:r>
              <w:rPr>
                <w:rFonts w:ascii="Arial Unicode MS" w:hAnsi="Arial Unicode MS" w:eastAsia="Arial Unicode MS"/>
                <w:i/>
                <w:color w:val="263342"/>
                <w:sz w:val="17"/>
              </w:rPr>
              <w:t>/questionnaire-versions/{id}/branch-rules</w:t>
            </w:r>
          </w:p>
        </w:tc>
        <w:tc>
          <w:tcPr>
            <w:tcW w:w="3960" w:type="dxa"/>
            <w:tcMar>
              <w:top w:w="80" w:type="dxa"/>
              <w:left w:w="120" w:type="dxa"/>
              <w:bottom w:w="80" w:type="dxa"/>
              <w:right w:w="120" w:type="dxa"/>
            </w:tcMar>
            <w:vAlign w:val="center"/>
          </w:tcPr>
          <w:p w14:paraId="31B644E8">
            <w:pPr>
              <w:spacing w:before="0" w:after="0" w:line="259" w:lineRule="auto"/>
            </w:pPr>
            <w:r>
              <w:rPr>
                <w:rFonts w:ascii="Arial Unicode MS" w:hAnsi="Arial Unicode MS" w:eastAsia="Arial Unicode MS"/>
                <w:color w:val="263342"/>
                <w:sz w:val="17"/>
              </w:rPr>
              <w:t>分支规则</w:t>
            </w:r>
          </w:p>
        </w:tc>
      </w:tr>
      <w:tr w14:paraId="3E0B2FB9">
        <w:tc>
          <w:tcPr>
            <w:tcW w:w="1900" w:type="dxa"/>
            <w:tcMar>
              <w:top w:w="80" w:type="dxa"/>
              <w:left w:w="120" w:type="dxa"/>
              <w:bottom w:w="80" w:type="dxa"/>
              <w:right w:w="120" w:type="dxa"/>
            </w:tcMar>
            <w:vAlign w:val="center"/>
          </w:tcPr>
          <w:p w14:paraId="3DE79AE7">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4067ED97">
            <w:pPr>
              <w:spacing w:before="0" w:after="0" w:line="259" w:lineRule="auto"/>
            </w:pPr>
            <w:r>
              <w:rPr>
                <w:rFonts w:ascii="Arial Unicode MS" w:hAnsi="Arial Unicode MS" w:eastAsia="Arial Unicode MS"/>
                <w:i/>
                <w:color w:val="263342"/>
                <w:sz w:val="17"/>
              </w:rPr>
              <w:t>/questionnaire-versions/{id}/validate</w:t>
            </w:r>
          </w:p>
        </w:tc>
        <w:tc>
          <w:tcPr>
            <w:tcW w:w="3960" w:type="dxa"/>
            <w:tcMar>
              <w:top w:w="80" w:type="dxa"/>
              <w:left w:w="120" w:type="dxa"/>
              <w:bottom w:w="80" w:type="dxa"/>
              <w:right w:w="120" w:type="dxa"/>
            </w:tcMar>
            <w:vAlign w:val="center"/>
          </w:tcPr>
          <w:p w14:paraId="5BF2443A">
            <w:pPr>
              <w:spacing w:before="0" w:after="0" w:line="259" w:lineRule="auto"/>
            </w:pPr>
            <w:r>
              <w:rPr>
                <w:rFonts w:ascii="Arial Unicode MS" w:hAnsi="Arial Unicode MS" w:eastAsia="Arial Unicode MS"/>
                <w:color w:val="263342"/>
                <w:sz w:val="17"/>
              </w:rPr>
              <w:t>可达性、死循环、Block 校验</w:t>
            </w:r>
          </w:p>
        </w:tc>
      </w:tr>
      <w:tr w14:paraId="27370DB0">
        <w:tc>
          <w:tcPr>
            <w:tcW w:w="1900" w:type="dxa"/>
            <w:tcMar>
              <w:top w:w="80" w:type="dxa"/>
              <w:left w:w="120" w:type="dxa"/>
              <w:bottom w:w="80" w:type="dxa"/>
              <w:right w:w="120" w:type="dxa"/>
            </w:tcMar>
            <w:vAlign w:val="center"/>
          </w:tcPr>
          <w:p w14:paraId="7354E11E">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79817A71">
            <w:pPr>
              <w:spacing w:before="0" w:after="0" w:line="259" w:lineRule="auto"/>
            </w:pPr>
            <w:r>
              <w:rPr>
                <w:rFonts w:ascii="Arial Unicode MS" w:hAnsi="Arial Unicode MS" w:eastAsia="Arial Unicode MS"/>
                <w:i/>
                <w:color w:val="263342"/>
                <w:sz w:val="17"/>
              </w:rPr>
              <w:t>/questionnaire-versions/{id}/submit-review</w:t>
            </w:r>
          </w:p>
        </w:tc>
        <w:tc>
          <w:tcPr>
            <w:tcW w:w="3960" w:type="dxa"/>
            <w:tcMar>
              <w:top w:w="80" w:type="dxa"/>
              <w:left w:w="120" w:type="dxa"/>
              <w:bottom w:w="80" w:type="dxa"/>
              <w:right w:w="120" w:type="dxa"/>
            </w:tcMar>
            <w:vAlign w:val="center"/>
          </w:tcPr>
          <w:p w14:paraId="790D1361">
            <w:pPr>
              <w:spacing w:before="0" w:after="0" w:line="259" w:lineRule="auto"/>
            </w:pPr>
            <w:r>
              <w:rPr>
                <w:rFonts w:ascii="Arial Unicode MS" w:hAnsi="Arial Unicode MS" w:eastAsia="Arial Unicode MS"/>
                <w:color w:val="263342"/>
                <w:sz w:val="17"/>
              </w:rPr>
              <w:t>提交评审</w:t>
            </w:r>
          </w:p>
        </w:tc>
      </w:tr>
      <w:tr w14:paraId="73708B84">
        <w:tc>
          <w:tcPr>
            <w:tcW w:w="1900" w:type="dxa"/>
            <w:tcMar>
              <w:top w:w="80" w:type="dxa"/>
              <w:left w:w="120" w:type="dxa"/>
              <w:bottom w:w="80" w:type="dxa"/>
              <w:right w:w="120" w:type="dxa"/>
            </w:tcMar>
            <w:vAlign w:val="center"/>
          </w:tcPr>
          <w:p w14:paraId="2CD66B8A">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6C4E3FBF">
            <w:pPr>
              <w:spacing w:before="0" w:after="0" w:line="259" w:lineRule="auto"/>
            </w:pPr>
            <w:r>
              <w:rPr>
                <w:rFonts w:ascii="Arial Unicode MS" w:hAnsi="Arial Unicode MS" w:eastAsia="Arial Unicode MS"/>
                <w:i/>
                <w:color w:val="263342"/>
                <w:sz w:val="17"/>
              </w:rPr>
              <w:t>/questionnaire-versions/{id}/publish</w:t>
            </w:r>
          </w:p>
        </w:tc>
        <w:tc>
          <w:tcPr>
            <w:tcW w:w="3960" w:type="dxa"/>
            <w:tcMar>
              <w:top w:w="80" w:type="dxa"/>
              <w:left w:w="120" w:type="dxa"/>
              <w:bottom w:w="80" w:type="dxa"/>
              <w:right w:w="120" w:type="dxa"/>
            </w:tcMar>
            <w:vAlign w:val="center"/>
          </w:tcPr>
          <w:p w14:paraId="4C07E880">
            <w:pPr>
              <w:spacing w:before="0" w:after="0" w:line="259" w:lineRule="auto"/>
            </w:pPr>
            <w:r>
              <w:rPr>
                <w:rFonts w:ascii="Arial Unicode MS" w:hAnsi="Arial Unicode MS" w:eastAsia="Arial Unicode MS"/>
                <w:color w:val="263342"/>
                <w:sz w:val="17"/>
              </w:rPr>
              <w:t>发布问卷版本</w:t>
            </w:r>
          </w:p>
        </w:tc>
      </w:tr>
    </w:tbl>
    <w:p w14:paraId="336DC8A9">
      <w:pPr>
        <w:spacing w:after="20"/>
      </w:pPr>
    </w:p>
    <w:p w14:paraId="09682B2D">
      <w:pPr>
        <w:pStyle w:val="6"/>
      </w:pPr>
      <w:r>
        <w:rPr>
          <w:rFonts w:ascii="Arial Unicode MS" w:hAnsi="Arial Unicode MS" w:eastAsia="Arial Unicode MS"/>
          <w:color w:val="1F4D78"/>
          <w:sz w:val="22"/>
        </w:rPr>
        <w:t>用户、标签和分组</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592A1754">
        <w:trPr>
          <w:tblHeader/>
        </w:trPr>
        <w:tc>
          <w:tcPr>
            <w:tcW w:w="1900" w:type="dxa"/>
            <w:shd w:val="clear" w:color="auto" w:fill="E8EEF5"/>
            <w:tcMar>
              <w:top w:w="80" w:type="dxa"/>
              <w:left w:w="120" w:type="dxa"/>
              <w:bottom w:w="80" w:type="dxa"/>
              <w:right w:w="120" w:type="dxa"/>
            </w:tcMar>
            <w:vAlign w:val="center"/>
          </w:tcPr>
          <w:p w14:paraId="1549E574">
            <w:pPr>
              <w:spacing w:before="0" w:after="0" w:line="259" w:lineRule="auto"/>
            </w:pPr>
            <w:r>
              <w:rPr>
                <w:rFonts w:ascii="Arial Unicode MS" w:hAnsi="Arial Unicode MS" w:eastAsia="Arial Unicode MS"/>
                <w:b/>
                <w:color w:val="0B2545"/>
                <w:sz w:val="17"/>
              </w:rPr>
              <w:t>Method</w:t>
            </w:r>
          </w:p>
        </w:tc>
        <w:tc>
          <w:tcPr>
            <w:tcW w:w="3500" w:type="dxa"/>
            <w:shd w:val="clear" w:color="auto" w:fill="E8EEF5"/>
            <w:tcMar>
              <w:top w:w="80" w:type="dxa"/>
              <w:left w:w="120" w:type="dxa"/>
              <w:bottom w:w="80" w:type="dxa"/>
              <w:right w:w="120" w:type="dxa"/>
            </w:tcMar>
            <w:vAlign w:val="center"/>
          </w:tcPr>
          <w:p w14:paraId="6441D64D">
            <w:pPr>
              <w:spacing w:before="0" w:after="0" w:line="259" w:lineRule="auto"/>
            </w:pPr>
            <w:r>
              <w:rPr>
                <w:rFonts w:ascii="Arial Unicode MS" w:hAnsi="Arial Unicode MS" w:eastAsia="Arial Unicode MS"/>
                <w:b/>
                <w:color w:val="0B2545"/>
                <w:sz w:val="17"/>
              </w:rPr>
              <w:t>Path</w:t>
            </w:r>
          </w:p>
        </w:tc>
        <w:tc>
          <w:tcPr>
            <w:tcW w:w="3960" w:type="dxa"/>
            <w:shd w:val="clear" w:color="auto" w:fill="E8EEF5"/>
            <w:tcMar>
              <w:top w:w="80" w:type="dxa"/>
              <w:left w:w="120" w:type="dxa"/>
              <w:bottom w:w="80" w:type="dxa"/>
              <w:right w:w="120" w:type="dxa"/>
            </w:tcMar>
            <w:vAlign w:val="center"/>
          </w:tcPr>
          <w:p w14:paraId="473E658A">
            <w:pPr>
              <w:spacing w:before="0" w:after="0" w:line="259" w:lineRule="auto"/>
            </w:pPr>
            <w:r>
              <w:rPr>
                <w:rFonts w:ascii="Arial Unicode MS" w:hAnsi="Arial Unicode MS" w:eastAsia="Arial Unicode MS"/>
                <w:b/>
                <w:color w:val="0B2545"/>
                <w:sz w:val="17"/>
              </w:rPr>
              <w:t>用途</w:t>
            </w:r>
          </w:p>
        </w:tc>
      </w:tr>
      <w:tr w14:paraId="7D6A3667">
        <w:tc>
          <w:tcPr>
            <w:tcW w:w="1900" w:type="dxa"/>
            <w:tcMar>
              <w:top w:w="80" w:type="dxa"/>
              <w:left w:w="120" w:type="dxa"/>
              <w:bottom w:w="80" w:type="dxa"/>
              <w:right w:w="120" w:type="dxa"/>
            </w:tcMar>
            <w:vAlign w:val="center"/>
          </w:tcPr>
          <w:p w14:paraId="33EBDC53">
            <w:pPr>
              <w:spacing w:before="0" w:after="0" w:line="259" w:lineRule="auto"/>
            </w:pPr>
            <w:r>
              <w:rPr>
                <w:rFonts w:ascii="Arial Unicode MS" w:hAnsi="Arial Unicode MS" w:eastAsia="Arial Unicode MS"/>
                <w:i/>
                <w:color w:val="263342"/>
                <w:sz w:val="17"/>
              </w:rPr>
              <w:t>GET</w:t>
            </w:r>
          </w:p>
        </w:tc>
        <w:tc>
          <w:tcPr>
            <w:tcW w:w="3500" w:type="dxa"/>
            <w:tcMar>
              <w:top w:w="80" w:type="dxa"/>
              <w:left w:w="120" w:type="dxa"/>
              <w:bottom w:w="80" w:type="dxa"/>
              <w:right w:w="120" w:type="dxa"/>
            </w:tcMar>
            <w:vAlign w:val="center"/>
          </w:tcPr>
          <w:p w14:paraId="2550E20D">
            <w:pPr>
              <w:spacing w:before="0" w:after="0" w:line="259" w:lineRule="auto"/>
            </w:pPr>
            <w:r>
              <w:rPr>
                <w:rFonts w:ascii="Arial Unicode MS" w:hAnsi="Arial Unicode MS" w:eastAsia="Arial Unicode MS"/>
                <w:i/>
                <w:color w:val="263342"/>
                <w:sz w:val="17"/>
              </w:rPr>
              <w:t>/users</w:t>
            </w:r>
          </w:p>
        </w:tc>
        <w:tc>
          <w:tcPr>
            <w:tcW w:w="3960" w:type="dxa"/>
            <w:tcMar>
              <w:top w:w="80" w:type="dxa"/>
              <w:left w:w="120" w:type="dxa"/>
              <w:bottom w:w="80" w:type="dxa"/>
              <w:right w:w="120" w:type="dxa"/>
            </w:tcMar>
            <w:vAlign w:val="center"/>
          </w:tcPr>
          <w:p w14:paraId="66A9D975">
            <w:pPr>
              <w:spacing w:before="0" w:after="0" w:line="259" w:lineRule="auto"/>
            </w:pPr>
            <w:r>
              <w:rPr>
                <w:rFonts w:ascii="Arial Unicode MS" w:hAnsi="Arial Unicode MS" w:eastAsia="Arial Unicode MS"/>
                <w:color w:val="263342"/>
                <w:sz w:val="17"/>
              </w:rPr>
              <w:t>用户列表，支持标签/画像/版本筛选</w:t>
            </w:r>
          </w:p>
        </w:tc>
      </w:tr>
      <w:tr w14:paraId="7BB91D72">
        <w:tc>
          <w:tcPr>
            <w:tcW w:w="1900" w:type="dxa"/>
            <w:tcMar>
              <w:top w:w="80" w:type="dxa"/>
              <w:left w:w="120" w:type="dxa"/>
              <w:bottom w:w="80" w:type="dxa"/>
              <w:right w:w="120" w:type="dxa"/>
            </w:tcMar>
            <w:vAlign w:val="center"/>
          </w:tcPr>
          <w:p w14:paraId="35DE123B">
            <w:pPr>
              <w:spacing w:before="0" w:after="0" w:line="259" w:lineRule="auto"/>
            </w:pPr>
            <w:r>
              <w:rPr>
                <w:rFonts w:ascii="Arial Unicode MS" w:hAnsi="Arial Unicode MS" w:eastAsia="Arial Unicode MS"/>
                <w:i/>
                <w:color w:val="263342"/>
                <w:sz w:val="17"/>
              </w:rPr>
              <w:t>GET</w:t>
            </w:r>
          </w:p>
        </w:tc>
        <w:tc>
          <w:tcPr>
            <w:tcW w:w="3500" w:type="dxa"/>
            <w:tcMar>
              <w:top w:w="80" w:type="dxa"/>
              <w:left w:w="120" w:type="dxa"/>
              <w:bottom w:w="80" w:type="dxa"/>
              <w:right w:w="120" w:type="dxa"/>
            </w:tcMar>
            <w:vAlign w:val="center"/>
          </w:tcPr>
          <w:p w14:paraId="69BBC058">
            <w:pPr>
              <w:spacing w:before="0" w:after="0" w:line="259" w:lineRule="auto"/>
            </w:pPr>
            <w:r>
              <w:rPr>
                <w:rFonts w:ascii="Arial Unicode MS" w:hAnsi="Arial Unicode MS" w:eastAsia="Arial Unicode MS"/>
                <w:i/>
                <w:color w:val="263342"/>
                <w:sz w:val="17"/>
              </w:rPr>
              <w:t>/users/{id}</w:t>
            </w:r>
          </w:p>
        </w:tc>
        <w:tc>
          <w:tcPr>
            <w:tcW w:w="3960" w:type="dxa"/>
            <w:tcMar>
              <w:top w:w="80" w:type="dxa"/>
              <w:left w:w="120" w:type="dxa"/>
              <w:bottom w:w="80" w:type="dxa"/>
              <w:right w:w="120" w:type="dxa"/>
            </w:tcMar>
            <w:vAlign w:val="center"/>
          </w:tcPr>
          <w:p w14:paraId="0DDB3EDC">
            <w:pPr>
              <w:spacing w:before="0" w:after="0" w:line="259" w:lineRule="auto"/>
            </w:pPr>
            <w:r>
              <w:rPr>
                <w:rFonts w:ascii="Arial Unicode MS" w:hAnsi="Arial Unicode MS" w:eastAsia="Arial Unicode MS"/>
                <w:color w:val="263342"/>
                <w:sz w:val="17"/>
              </w:rPr>
              <w:t>用户基本信息和脱敏画像</w:t>
            </w:r>
          </w:p>
        </w:tc>
      </w:tr>
      <w:tr w14:paraId="35AA308B">
        <w:tc>
          <w:tcPr>
            <w:tcW w:w="1900" w:type="dxa"/>
            <w:tcMar>
              <w:top w:w="80" w:type="dxa"/>
              <w:left w:w="120" w:type="dxa"/>
              <w:bottom w:w="80" w:type="dxa"/>
              <w:right w:w="120" w:type="dxa"/>
            </w:tcMar>
            <w:vAlign w:val="center"/>
          </w:tcPr>
          <w:p w14:paraId="7D50F393">
            <w:pPr>
              <w:spacing w:before="0" w:after="0" w:line="259" w:lineRule="auto"/>
            </w:pPr>
            <w:r>
              <w:rPr>
                <w:rFonts w:ascii="Arial Unicode MS" w:hAnsi="Arial Unicode MS" w:eastAsia="Arial Unicode MS"/>
                <w:i/>
                <w:color w:val="263342"/>
                <w:sz w:val="17"/>
              </w:rPr>
              <w:t>GET</w:t>
            </w:r>
          </w:p>
        </w:tc>
        <w:tc>
          <w:tcPr>
            <w:tcW w:w="3500" w:type="dxa"/>
            <w:tcMar>
              <w:top w:w="80" w:type="dxa"/>
              <w:left w:w="120" w:type="dxa"/>
              <w:bottom w:w="80" w:type="dxa"/>
              <w:right w:w="120" w:type="dxa"/>
            </w:tcMar>
            <w:vAlign w:val="center"/>
          </w:tcPr>
          <w:p w14:paraId="191A69E3">
            <w:pPr>
              <w:spacing w:before="0" w:after="0" w:line="259" w:lineRule="auto"/>
            </w:pPr>
            <w:r>
              <w:rPr>
                <w:rFonts w:ascii="Arial Unicode MS" w:hAnsi="Arial Unicode MS" w:eastAsia="Arial Unicode MS"/>
                <w:i/>
                <w:color w:val="263342"/>
                <w:sz w:val="17"/>
              </w:rPr>
              <w:t>/users/{id}/training-profile</w:t>
            </w:r>
          </w:p>
        </w:tc>
        <w:tc>
          <w:tcPr>
            <w:tcW w:w="3960" w:type="dxa"/>
            <w:tcMar>
              <w:top w:w="80" w:type="dxa"/>
              <w:left w:w="120" w:type="dxa"/>
              <w:bottom w:w="80" w:type="dxa"/>
              <w:right w:w="120" w:type="dxa"/>
            </w:tcMar>
            <w:vAlign w:val="center"/>
          </w:tcPr>
          <w:p w14:paraId="3304E03E">
            <w:pPr>
              <w:spacing w:before="0" w:after="0" w:line="259" w:lineRule="auto"/>
            </w:pPr>
            <w:r>
              <w:rPr>
                <w:rFonts w:ascii="Arial Unicode MS" w:hAnsi="Arial Unicode MS" w:eastAsia="Arial Unicode MS"/>
                <w:color w:val="263342"/>
                <w:sz w:val="17"/>
              </w:rPr>
              <w:t>当前画像、历史版本、来源</w:t>
            </w:r>
          </w:p>
        </w:tc>
      </w:tr>
      <w:tr w14:paraId="00958E82">
        <w:tc>
          <w:tcPr>
            <w:tcW w:w="1900" w:type="dxa"/>
            <w:tcMar>
              <w:top w:w="80" w:type="dxa"/>
              <w:left w:w="120" w:type="dxa"/>
              <w:bottom w:w="80" w:type="dxa"/>
              <w:right w:w="120" w:type="dxa"/>
            </w:tcMar>
            <w:vAlign w:val="center"/>
          </w:tcPr>
          <w:p w14:paraId="262CEBAD">
            <w:pPr>
              <w:spacing w:before="0" w:after="0" w:line="259" w:lineRule="auto"/>
            </w:pPr>
            <w:r>
              <w:rPr>
                <w:rFonts w:ascii="Arial Unicode MS" w:hAnsi="Arial Unicode MS" w:eastAsia="Arial Unicode MS"/>
                <w:i/>
                <w:color w:val="263342"/>
                <w:sz w:val="17"/>
              </w:rPr>
              <w:t>GET</w:t>
            </w:r>
          </w:p>
        </w:tc>
        <w:tc>
          <w:tcPr>
            <w:tcW w:w="3500" w:type="dxa"/>
            <w:tcMar>
              <w:top w:w="80" w:type="dxa"/>
              <w:left w:w="120" w:type="dxa"/>
              <w:bottom w:w="80" w:type="dxa"/>
              <w:right w:w="120" w:type="dxa"/>
            </w:tcMar>
            <w:vAlign w:val="center"/>
          </w:tcPr>
          <w:p w14:paraId="474DD622">
            <w:pPr>
              <w:spacing w:before="0" w:after="0" w:line="259" w:lineRule="auto"/>
            </w:pPr>
            <w:r>
              <w:rPr>
                <w:rFonts w:ascii="Arial Unicode MS" w:hAnsi="Arial Unicode MS" w:eastAsia="Arial Unicode MS"/>
                <w:i/>
                <w:color w:val="263342"/>
                <w:sz w:val="17"/>
              </w:rPr>
              <w:t>/users/{id}/training-profile/trace</w:t>
            </w:r>
          </w:p>
        </w:tc>
        <w:tc>
          <w:tcPr>
            <w:tcW w:w="3960" w:type="dxa"/>
            <w:tcMar>
              <w:top w:w="80" w:type="dxa"/>
              <w:left w:w="120" w:type="dxa"/>
              <w:bottom w:w="80" w:type="dxa"/>
              <w:right w:w="120" w:type="dxa"/>
            </w:tcMar>
            <w:vAlign w:val="center"/>
          </w:tcPr>
          <w:p w14:paraId="7A696755">
            <w:pPr>
              <w:spacing w:before="0" w:after="0" w:line="259" w:lineRule="auto"/>
            </w:pPr>
            <w:r>
              <w:rPr>
                <w:rFonts w:ascii="Arial Unicode MS" w:hAnsi="Arial Unicode MS" w:eastAsia="Arial Unicode MS"/>
                <w:color w:val="263342"/>
                <w:sz w:val="17"/>
              </w:rPr>
              <w:t>字段 → 题目 → 标签 → 规则链路</w:t>
            </w:r>
          </w:p>
        </w:tc>
      </w:tr>
      <w:tr w14:paraId="23E4A532">
        <w:tc>
          <w:tcPr>
            <w:tcW w:w="1900" w:type="dxa"/>
            <w:tcMar>
              <w:top w:w="80" w:type="dxa"/>
              <w:left w:w="120" w:type="dxa"/>
              <w:bottom w:w="80" w:type="dxa"/>
              <w:right w:w="120" w:type="dxa"/>
            </w:tcMar>
            <w:vAlign w:val="center"/>
          </w:tcPr>
          <w:p w14:paraId="2919A04F">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0D069E40">
            <w:pPr>
              <w:spacing w:before="0" w:after="0" w:line="259" w:lineRule="auto"/>
            </w:pPr>
            <w:r>
              <w:rPr>
                <w:rFonts w:ascii="Arial Unicode MS" w:hAnsi="Arial Unicode MS" w:eastAsia="Arial Unicode MS"/>
                <w:i/>
                <w:color w:val="263342"/>
                <w:sz w:val="17"/>
              </w:rPr>
              <w:t>/users/{id}/sensitive-reveal</w:t>
            </w:r>
          </w:p>
        </w:tc>
        <w:tc>
          <w:tcPr>
            <w:tcW w:w="3960" w:type="dxa"/>
            <w:tcMar>
              <w:top w:w="80" w:type="dxa"/>
              <w:left w:w="120" w:type="dxa"/>
              <w:bottom w:w="80" w:type="dxa"/>
              <w:right w:w="120" w:type="dxa"/>
            </w:tcMar>
            <w:vAlign w:val="center"/>
          </w:tcPr>
          <w:p w14:paraId="062962CB">
            <w:pPr>
              <w:spacing w:before="0" w:after="0" w:line="259" w:lineRule="auto"/>
            </w:pPr>
            <w:r>
              <w:rPr>
                <w:rFonts w:ascii="Arial Unicode MS" w:hAnsi="Arial Unicode MS" w:eastAsia="Arial Unicode MS"/>
                <w:color w:val="263342"/>
                <w:sz w:val="17"/>
              </w:rPr>
              <w:t>二次确认后查看敏感字段</w:t>
            </w:r>
          </w:p>
        </w:tc>
      </w:tr>
      <w:tr w14:paraId="5F31EFE5">
        <w:tc>
          <w:tcPr>
            <w:tcW w:w="1900" w:type="dxa"/>
            <w:tcMar>
              <w:top w:w="80" w:type="dxa"/>
              <w:left w:w="120" w:type="dxa"/>
              <w:bottom w:w="80" w:type="dxa"/>
              <w:right w:w="120" w:type="dxa"/>
            </w:tcMar>
            <w:vAlign w:val="center"/>
          </w:tcPr>
          <w:p w14:paraId="0EDCCB12">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0BCC03D4">
            <w:pPr>
              <w:spacing w:before="0" w:after="0" w:line="259" w:lineRule="auto"/>
            </w:pPr>
            <w:r>
              <w:rPr>
                <w:rFonts w:ascii="Arial Unicode MS" w:hAnsi="Arial Unicode MS" w:eastAsia="Arial Unicode MS"/>
                <w:i/>
                <w:color w:val="263342"/>
                <w:sz w:val="17"/>
              </w:rPr>
              <w:t>/users/{id}/tags</w:t>
            </w:r>
          </w:p>
        </w:tc>
        <w:tc>
          <w:tcPr>
            <w:tcW w:w="3960" w:type="dxa"/>
            <w:tcMar>
              <w:top w:w="80" w:type="dxa"/>
              <w:left w:w="120" w:type="dxa"/>
              <w:bottom w:w="80" w:type="dxa"/>
              <w:right w:w="120" w:type="dxa"/>
            </w:tcMar>
            <w:vAlign w:val="center"/>
          </w:tcPr>
          <w:p w14:paraId="66DE5FCC">
            <w:pPr>
              <w:spacing w:before="0" w:after="0" w:line="259" w:lineRule="auto"/>
            </w:pPr>
            <w:r>
              <w:rPr>
                <w:rFonts w:ascii="Arial Unicode MS" w:hAnsi="Arial Unicode MS" w:eastAsia="Arial Unicode MS"/>
                <w:color w:val="263342"/>
                <w:sz w:val="17"/>
              </w:rPr>
              <w:t>单用户手工标签；必须记录 reason</w:t>
            </w:r>
          </w:p>
        </w:tc>
      </w:tr>
      <w:tr w14:paraId="407B4BAF">
        <w:tc>
          <w:tcPr>
            <w:tcW w:w="1900" w:type="dxa"/>
            <w:tcMar>
              <w:top w:w="80" w:type="dxa"/>
              <w:left w:w="120" w:type="dxa"/>
              <w:bottom w:w="80" w:type="dxa"/>
              <w:right w:w="120" w:type="dxa"/>
            </w:tcMar>
            <w:vAlign w:val="center"/>
          </w:tcPr>
          <w:p w14:paraId="19B88FA6">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52617989">
            <w:pPr>
              <w:spacing w:before="0" w:after="0" w:line="259" w:lineRule="auto"/>
            </w:pPr>
            <w:r>
              <w:rPr>
                <w:rFonts w:ascii="Arial Unicode MS" w:hAnsi="Arial Unicode MS" w:eastAsia="Arial Unicode MS"/>
                <w:i/>
                <w:color w:val="263342"/>
                <w:sz w:val="17"/>
              </w:rPr>
              <w:t>/users/batch/tags</w:t>
            </w:r>
          </w:p>
        </w:tc>
        <w:tc>
          <w:tcPr>
            <w:tcW w:w="3960" w:type="dxa"/>
            <w:tcMar>
              <w:top w:w="80" w:type="dxa"/>
              <w:left w:w="120" w:type="dxa"/>
              <w:bottom w:w="80" w:type="dxa"/>
              <w:right w:w="120" w:type="dxa"/>
            </w:tcMar>
            <w:vAlign w:val="center"/>
          </w:tcPr>
          <w:p w14:paraId="64FCDC28">
            <w:pPr>
              <w:spacing w:before="0" w:after="0" w:line="259" w:lineRule="auto"/>
            </w:pPr>
            <w:r>
              <w:rPr>
                <w:rFonts w:ascii="Arial Unicode MS" w:hAnsi="Arial Unicode MS" w:eastAsia="Arial Unicode MS"/>
                <w:color w:val="263342"/>
                <w:sz w:val="17"/>
              </w:rPr>
              <w:t>批量增加/移除标签</w:t>
            </w:r>
          </w:p>
        </w:tc>
      </w:tr>
      <w:tr w14:paraId="7671B80D">
        <w:tc>
          <w:tcPr>
            <w:tcW w:w="1900" w:type="dxa"/>
            <w:tcMar>
              <w:top w:w="80" w:type="dxa"/>
              <w:left w:w="120" w:type="dxa"/>
              <w:bottom w:w="80" w:type="dxa"/>
              <w:right w:w="120" w:type="dxa"/>
            </w:tcMar>
            <w:vAlign w:val="center"/>
          </w:tcPr>
          <w:p w14:paraId="69CE0829">
            <w:pPr>
              <w:spacing w:before="0" w:after="0" w:line="259" w:lineRule="auto"/>
            </w:pPr>
            <w:r>
              <w:rPr>
                <w:rFonts w:ascii="Arial Unicode MS" w:hAnsi="Arial Unicode MS" w:eastAsia="Arial Unicode MS"/>
                <w:i/>
                <w:color w:val="263342"/>
                <w:sz w:val="17"/>
              </w:rPr>
              <w:t>GET/POST</w:t>
            </w:r>
          </w:p>
        </w:tc>
        <w:tc>
          <w:tcPr>
            <w:tcW w:w="3500" w:type="dxa"/>
            <w:tcMar>
              <w:top w:w="80" w:type="dxa"/>
              <w:left w:w="120" w:type="dxa"/>
              <w:bottom w:w="80" w:type="dxa"/>
              <w:right w:w="120" w:type="dxa"/>
            </w:tcMar>
            <w:vAlign w:val="center"/>
          </w:tcPr>
          <w:p w14:paraId="3BE4DD21">
            <w:pPr>
              <w:spacing w:before="0" w:after="0" w:line="259" w:lineRule="auto"/>
            </w:pPr>
            <w:r>
              <w:rPr>
                <w:rFonts w:ascii="Arial Unicode MS" w:hAnsi="Arial Unicode MS" w:eastAsia="Arial Unicode MS"/>
                <w:i/>
                <w:color w:val="263342"/>
                <w:sz w:val="17"/>
              </w:rPr>
              <w:t>/segments</w:t>
            </w:r>
          </w:p>
        </w:tc>
        <w:tc>
          <w:tcPr>
            <w:tcW w:w="3960" w:type="dxa"/>
            <w:tcMar>
              <w:top w:w="80" w:type="dxa"/>
              <w:left w:w="120" w:type="dxa"/>
              <w:bottom w:w="80" w:type="dxa"/>
              <w:right w:w="120" w:type="dxa"/>
            </w:tcMar>
            <w:vAlign w:val="center"/>
          </w:tcPr>
          <w:p w14:paraId="496E5DCD">
            <w:pPr>
              <w:spacing w:before="0" w:after="0" w:line="259" w:lineRule="auto"/>
            </w:pPr>
            <w:r>
              <w:rPr>
                <w:rFonts w:ascii="Arial Unicode MS" w:hAnsi="Arial Unicode MS" w:eastAsia="Arial Unicode MS"/>
                <w:color w:val="263342"/>
                <w:sz w:val="17"/>
              </w:rPr>
              <w:t>分组列表/创建</w:t>
            </w:r>
          </w:p>
        </w:tc>
      </w:tr>
      <w:tr w14:paraId="04A12A3F">
        <w:tc>
          <w:tcPr>
            <w:tcW w:w="1900" w:type="dxa"/>
            <w:tcMar>
              <w:top w:w="80" w:type="dxa"/>
              <w:left w:w="120" w:type="dxa"/>
              <w:bottom w:w="80" w:type="dxa"/>
              <w:right w:w="120" w:type="dxa"/>
            </w:tcMar>
            <w:vAlign w:val="center"/>
          </w:tcPr>
          <w:p w14:paraId="74F86BEF">
            <w:pPr>
              <w:spacing w:before="0" w:after="0" w:line="259" w:lineRule="auto"/>
            </w:pPr>
            <w:r>
              <w:rPr>
                <w:rFonts w:ascii="Arial Unicode MS" w:hAnsi="Arial Unicode MS" w:eastAsia="Arial Unicode MS"/>
                <w:i/>
                <w:color w:val="263342"/>
                <w:sz w:val="17"/>
              </w:rPr>
              <w:t>GET/PUT</w:t>
            </w:r>
          </w:p>
        </w:tc>
        <w:tc>
          <w:tcPr>
            <w:tcW w:w="3500" w:type="dxa"/>
            <w:tcMar>
              <w:top w:w="80" w:type="dxa"/>
              <w:left w:w="120" w:type="dxa"/>
              <w:bottom w:w="80" w:type="dxa"/>
              <w:right w:w="120" w:type="dxa"/>
            </w:tcMar>
            <w:vAlign w:val="center"/>
          </w:tcPr>
          <w:p w14:paraId="24F03F0A">
            <w:pPr>
              <w:spacing w:before="0" w:after="0" w:line="259" w:lineRule="auto"/>
            </w:pPr>
            <w:r>
              <w:rPr>
                <w:rFonts w:ascii="Arial Unicode MS" w:hAnsi="Arial Unicode MS" w:eastAsia="Arial Unicode MS"/>
                <w:i/>
                <w:color w:val="263342"/>
                <w:sz w:val="17"/>
              </w:rPr>
              <w:t>/segments/{id}</w:t>
            </w:r>
          </w:p>
        </w:tc>
        <w:tc>
          <w:tcPr>
            <w:tcW w:w="3960" w:type="dxa"/>
            <w:tcMar>
              <w:top w:w="80" w:type="dxa"/>
              <w:left w:w="120" w:type="dxa"/>
              <w:bottom w:w="80" w:type="dxa"/>
              <w:right w:w="120" w:type="dxa"/>
            </w:tcMar>
            <w:vAlign w:val="center"/>
          </w:tcPr>
          <w:p w14:paraId="4FFEDD1E">
            <w:pPr>
              <w:spacing w:before="0" w:after="0" w:line="259" w:lineRule="auto"/>
            </w:pPr>
            <w:r>
              <w:rPr>
                <w:rFonts w:ascii="Arial Unicode MS" w:hAnsi="Arial Unicode MS" w:eastAsia="Arial Unicode MS"/>
                <w:color w:val="263342"/>
                <w:sz w:val="17"/>
              </w:rPr>
              <w:t>查看/更新 draft 分组</w:t>
            </w:r>
          </w:p>
        </w:tc>
      </w:tr>
      <w:tr w14:paraId="671C0793">
        <w:tc>
          <w:tcPr>
            <w:tcW w:w="1900" w:type="dxa"/>
            <w:tcMar>
              <w:top w:w="80" w:type="dxa"/>
              <w:left w:w="120" w:type="dxa"/>
              <w:bottom w:w="80" w:type="dxa"/>
              <w:right w:w="120" w:type="dxa"/>
            </w:tcMar>
            <w:vAlign w:val="center"/>
          </w:tcPr>
          <w:p w14:paraId="3919C02E">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4949F95B">
            <w:pPr>
              <w:spacing w:before="0" w:after="0" w:line="259" w:lineRule="auto"/>
            </w:pPr>
            <w:r>
              <w:rPr>
                <w:rFonts w:ascii="Arial Unicode MS" w:hAnsi="Arial Unicode MS" w:eastAsia="Arial Unicode MS"/>
                <w:i/>
                <w:color w:val="263342"/>
                <w:sz w:val="17"/>
              </w:rPr>
              <w:t>/segments/{id}/estimate</w:t>
            </w:r>
          </w:p>
        </w:tc>
        <w:tc>
          <w:tcPr>
            <w:tcW w:w="3960" w:type="dxa"/>
            <w:tcMar>
              <w:top w:w="80" w:type="dxa"/>
              <w:left w:w="120" w:type="dxa"/>
              <w:bottom w:w="80" w:type="dxa"/>
              <w:right w:w="120" w:type="dxa"/>
            </w:tcMar>
            <w:vAlign w:val="center"/>
          </w:tcPr>
          <w:p w14:paraId="2548FD73">
            <w:pPr>
              <w:spacing w:before="0" w:after="0" w:line="259" w:lineRule="auto"/>
            </w:pPr>
            <w:r>
              <w:rPr>
                <w:rFonts w:ascii="Arial Unicode MS" w:hAnsi="Arial Unicode MS" w:eastAsia="Arial Unicode MS"/>
                <w:color w:val="263342"/>
                <w:sz w:val="17"/>
              </w:rPr>
              <w:t>人数预估</w:t>
            </w:r>
          </w:p>
        </w:tc>
      </w:tr>
      <w:tr w14:paraId="45D56AD2">
        <w:tc>
          <w:tcPr>
            <w:tcW w:w="1900" w:type="dxa"/>
            <w:tcMar>
              <w:top w:w="80" w:type="dxa"/>
              <w:left w:w="120" w:type="dxa"/>
              <w:bottom w:w="80" w:type="dxa"/>
              <w:right w:w="120" w:type="dxa"/>
            </w:tcMar>
            <w:vAlign w:val="center"/>
          </w:tcPr>
          <w:p w14:paraId="6CA4585A">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7F5AFC35">
            <w:pPr>
              <w:spacing w:before="0" w:after="0" w:line="259" w:lineRule="auto"/>
            </w:pPr>
            <w:r>
              <w:rPr>
                <w:rFonts w:ascii="Arial Unicode MS" w:hAnsi="Arial Unicode MS" w:eastAsia="Arial Unicode MS"/>
                <w:i/>
                <w:color w:val="263342"/>
                <w:sz w:val="17"/>
              </w:rPr>
              <w:t>/segments/{id}/refresh</w:t>
            </w:r>
          </w:p>
        </w:tc>
        <w:tc>
          <w:tcPr>
            <w:tcW w:w="3960" w:type="dxa"/>
            <w:tcMar>
              <w:top w:w="80" w:type="dxa"/>
              <w:left w:w="120" w:type="dxa"/>
              <w:bottom w:w="80" w:type="dxa"/>
              <w:right w:w="120" w:type="dxa"/>
            </w:tcMar>
            <w:vAlign w:val="center"/>
          </w:tcPr>
          <w:p w14:paraId="0BDF2D67">
            <w:pPr>
              <w:spacing w:before="0" w:after="0" w:line="259" w:lineRule="auto"/>
            </w:pPr>
            <w:r>
              <w:rPr>
                <w:rFonts w:ascii="Arial Unicode MS" w:hAnsi="Arial Unicode MS" w:eastAsia="Arial Unicode MS"/>
                <w:color w:val="263342"/>
                <w:sz w:val="17"/>
              </w:rPr>
              <w:t>异步刷新成员快照</w:t>
            </w:r>
          </w:p>
        </w:tc>
      </w:tr>
      <w:tr w14:paraId="5484A916">
        <w:tc>
          <w:tcPr>
            <w:tcW w:w="1900" w:type="dxa"/>
            <w:tcMar>
              <w:top w:w="80" w:type="dxa"/>
              <w:left w:w="120" w:type="dxa"/>
              <w:bottom w:w="80" w:type="dxa"/>
              <w:right w:w="120" w:type="dxa"/>
            </w:tcMar>
            <w:vAlign w:val="center"/>
          </w:tcPr>
          <w:p w14:paraId="3E495A8B">
            <w:pPr>
              <w:spacing w:before="0" w:after="0" w:line="259" w:lineRule="auto"/>
            </w:pPr>
            <w:r>
              <w:rPr>
                <w:rFonts w:ascii="Arial Unicode MS" w:hAnsi="Arial Unicode MS" w:eastAsia="Arial Unicode MS"/>
                <w:i/>
                <w:color w:val="263342"/>
                <w:sz w:val="17"/>
              </w:rPr>
              <w:t>GET</w:t>
            </w:r>
          </w:p>
        </w:tc>
        <w:tc>
          <w:tcPr>
            <w:tcW w:w="3500" w:type="dxa"/>
            <w:tcMar>
              <w:top w:w="80" w:type="dxa"/>
              <w:left w:w="120" w:type="dxa"/>
              <w:bottom w:w="80" w:type="dxa"/>
              <w:right w:w="120" w:type="dxa"/>
            </w:tcMar>
            <w:vAlign w:val="center"/>
          </w:tcPr>
          <w:p w14:paraId="2A06211C">
            <w:pPr>
              <w:spacing w:before="0" w:after="0" w:line="259" w:lineRule="auto"/>
            </w:pPr>
            <w:r>
              <w:rPr>
                <w:rFonts w:ascii="Arial Unicode MS" w:hAnsi="Arial Unicode MS" w:eastAsia="Arial Unicode MS"/>
                <w:i/>
                <w:color w:val="263342"/>
                <w:sz w:val="17"/>
              </w:rPr>
              <w:t>/segments/{id}/members</w:t>
            </w:r>
          </w:p>
        </w:tc>
        <w:tc>
          <w:tcPr>
            <w:tcW w:w="3960" w:type="dxa"/>
            <w:tcMar>
              <w:top w:w="80" w:type="dxa"/>
              <w:left w:w="120" w:type="dxa"/>
              <w:bottom w:w="80" w:type="dxa"/>
              <w:right w:w="120" w:type="dxa"/>
            </w:tcMar>
            <w:vAlign w:val="center"/>
          </w:tcPr>
          <w:p w14:paraId="1E96E51C">
            <w:pPr>
              <w:spacing w:before="0" w:after="0" w:line="259" w:lineRule="auto"/>
            </w:pPr>
            <w:r>
              <w:rPr>
                <w:rFonts w:ascii="Arial Unicode MS" w:hAnsi="Arial Unicode MS" w:eastAsia="Arial Unicode MS"/>
                <w:color w:val="263342"/>
                <w:sz w:val="17"/>
              </w:rPr>
              <w:t>成员列表，受敏感权限限制</w:t>
            </w:r>
          </w:p>
        </w:tc>
      </w:tr>
      <w:tr w14:paraId="7CC9CF45">
        <w:tc>
          <w:tcPr>
            <w:tcW w:w="1900" w:type="dxa"/>
            <w:tcMar>
              <w:top w:w="80" w:type="dxa"/>
              <w:left w:w="120" w:type="dxa"/>
              <w:bottom w:w="80" w:type="dxa"/>
              <w:right w:w="120" w:type="dxa"/>
            </w:tcMar>
            <w:vAlign w:val="center"/>
          </w:tcPr>
          <w:p w14:paraId="3184816C">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3369E6B9">
            <w:pPr>
              <w:spacing w:before="0" w:after="0" w:line="259" w:lineRule="auto"/>
            </w:pPr>
            <w:r>
              <w:rPr>
                <w:rFonts w:ascii="Arial Unicode MS" w:hAnsi="Arial Unicode MS" w:eastAsia="Arial Unicode MS"/>
                <w:i/>
                <w:color w:val="263342"/>
                <w:sz w:val="17"/>
              </w:rPr>
              <w:t>/users/export</w:t>
            </w:r>
          </w:p>
        </w:tc>
        <w:tc>
          <w:tcPr>
            <w:tcW w:w="3960" w:type="dxa"/>
            <w:tcMar>
              <w:top w:w="80" w:type="dxa"/>
              <w:left w:w="120" w:type="dxa"/>
              <w:bottom w:w="80" w:type="dxa"/>
              <w:right w:w="120" w:type="dxa"/>
            </w:tcMar>
            <w:vAlign w:val="center"/>
          </w:tcPr>
          <w:p w14:paraId="4E7B8789">
            <w:pPr>
              <w:spacing w:before="0" w:after="0" w:line="259" w:lineRule="auto"/>
            </w:pPr>
            <w:r>
              <w:rPr>
                <w:rFonts w:ascii="Arial Unicode MS" w:hAnsi="Arial Unicode MS" w:eastAsia="Arial Unicode MS"/>
                <w:color w:val="263342"/>
                <w:sz w:val="17"/>
              </w:rPr>
              <w:t>脱敏、加水印、短期下载 URL</w:t>
            </w:r>
          </w:p>
        </w:tc>
      </w:tr>
    </w:tbl>
    <w:p w14:paraId="7CBAB37E">
      <w:pPr>
        <w:spacing w:after="20"/>
      </w:pPr>
    </w:p>
    <w:p w14:paraId="42B2DD73">
      <w:pPr>
        <w:pStyle w:val="6"/>
      </w:pPr>
      <w:r>
        <w:rPr>
          <w:rFonts w:ascii="Arial Unicode MS" w:hAnsi="Arial Unicode MS" w:eastAsia="Arial Unicode MS"/>
          <w:color w:val="1F4D78"/>
          <w:sz w:val="22"/>
        </w:rPr>
        <w:t>课程标签、规则和模拟</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61585BB2">
        <w:trPr>
          <w:tblHeader/>
        </w:trPr>
        <w:tc>
          <w:tcPr>
            <w:tcW w:w="1900" w:type="dxa"/>
            <w:shd w:val="clear" w:color="auto" w:fill="E8EEF5"/>
            <w:tcMar>
              <w:top w:w="80" w:type="dxa"/>
              <w:left w:w="120" w:type="dxa"/>
              <w:bottom w:w="80" w:type="dxa"/>
              <w:right w:w="120" w:type="dxa"/>
            </w:tcMar>
            <w:vAlign w:val="center"/>
          </w:tcPr>
          <w:p w14:paraId="1B6CB090">
            <w:pPr>
              <w:spacing w:before="0" w:after="0" w:line="259" w:lineRule="auto"/>
            </w:pPr>
            <w:r>
              <w:rPr>
                <w:rFonts w:ascii="Arial Unicode MS" w:hAnsi="Arial Unicode MS" w:eastAsia="Arial Unicode MS"/>
                <w:b/>
                <w:color w:val="0B2545"/>
                <w:sz w:val="17"/>
              </w:rPr>
              <w:t>Method</w:t>
            </w:r>
          </w:p>
        </w:tc>
        <w:tc>
          <w:tcPr>
            <w:tcW w:w="3500" w:type="dxa"/>
            <w:shd w:val="clear" w:color="auto" w:fill="E8EEF5"/>
            <w:tcMar>
              <w:top w:w="80" w:type="dxa"/>
              <w:left w:w="120" w:type="dxa"/>
              <w:bottom w:w="80" w:type="dxa"/>
              <w:right w:w="120" w:type="dxa"/>
            </w:tcMar>
            <w:vAlign w:val="center"/>
          </w:tcPr>
          <w:p w14:paraId="25671A91">
            <w:pPr>
              <w:spacing w:before="0" w:after="0" w:line="259" w:lineRule="auto"/>
            </w:pPr>
            <w:r>
              <w:rPr>
                <w:rFonts w:ascii="Arial Unicode MS" w:hAnsi="Arial Unicode MS" w:eastAsia="Arial Unicode MS"/>
                <w:b/>
                <w:color w:val="0B2545"/>
                <w:sz w:val="17"/>
              </w:rPr>
              <w:t>Path</w:t>
            </w:r>
          </w:p>
        </w:tc>
        <w:tc>
          <w:tcPr>
            <w:tcW w:w="3960" w:type="dxa"/>
            <w:shd w:val="clear" w:color="auto" w:fill="E8EEF5"/>
            <w:tcMar>
              <w:top w:w="80" w:type="dxa"/>
              <w:left w:w="120" w:type="dxa"/>
              <w:bottom w:w="80" w:type="dxa"/>
              <w:right w:w="120" w:type="dxa"/>
            </w:tcMar>
            <w:vAlign w:val="center"/>
          </w:tcPr>
          <w:p w14:paraId="597122CC">
            <w:pPr>
              <w:spacing w:before="0" w:after="0" w:line="259" w:lineRule="auto"/>
            </w:pPr>
            <w:r>
              <w:rPr>
                <w:rFonts w:ascii="Arial Unicode MS" w:hAnsi="Arial Unicode MS" w:eastAsia="Arial Unicode MS"/>
                <w:b/>
                <w:color w:val="0B2545"/>
                <w:sz w:val="17"/>
              </w:rPr>
              <w:t>用途</w:t>
            </w:r>
          </w:p>
        </w:tc>
      </w:tr>
      <w:tr w14:paraId="0FCFC265">
        <w:tc>
          <w:tcPr>
            <w:tcW w:w="1900" w:type="dxa"/>
            <w:tcMar>
              <w:top w:w="80" w:type="dxa"/>
              <w:left w:w="120" w:type="dxa"/>
              <w:bottom w:w="80" w:type="dxa"/>
              <w:right w:w="120" w:type="dxa"/>
            </w:tcMar>
            <w:vAlign w:val="center"/>
          </w:tcPr>
          <w:p w14:paraId="0583B854">
            <w:pPr>
              <w:spacing w:before="0" w:after="0" w:line="259" w:lineRule="auto"/>
            </w:pPr>
            <w:r>
              <w:rPr>
                <w:rFonts w:ascii="Arial Unicode MS" w:hAnsi="Arial Unicode MS" w:eastAsia="Arial Unicode MS"/>
                <w:i/>
                <w:color w:val="263342"/>
                <w:sz w:val="17"/>
              </w:rPr>
              <w:t>GET/POST</w:t>
            </w:r>
          </w:p>
        </w:tc>
        <w:tc>
          <w:tcPr>
            <w:tcW w:w="3500" w:type="dxa"/>
            <w:tcMar>
              <w:top w:w="80" w:type="dxa"/>
              <w:left w:w="120" w:type="dxa"/>
              <w:bottom w:w="80" w:type="dxa"/>
              <w:right w:w="120" w:type="dxa"/>
            </w:tcMar>
            <w:vAlign w:val="center"/>
          </w:tcPr>
          <w:p w14:paraId="1C4AC35A">
            <w:pPr>
              <w:spacing w:before="0" w:after="0" w:line="259" w:lineRule="auto"/>
            </w:pPr>
            <w:r>
              <w:rPr>
                <w:rFonts w:ascii="Arial Unicode MS" w:hAnsi="Arial Unicode MS" w:eastAsia="Arial Unicode MS"/>
                <w:i/>
                <w:color w:val="263342"/>
                <w:sz w:val="17"/>
              </w:rPr>
              <w:t>/courses/{id}/profile-versions</w:t>
            </w:r>
          </w:p>
        </w:tc>
        <w:tc>
          <w:tcPr>
            <w:tcW w:w="3960" w:type="dxa"/>
            <w:tcMar>
              <w:top w:w="80" w:type="dxa"/>
              <w:left w:w="120" w:type="dxa"/>
              <w:bottom w:w="80" w:type="dxa"/>
              <w:right w:w="120" w:type="dxa"/>
            </w:tcMar>
            <w:vAlign w:val="center"/>
          </w:tcPr>
          <w:p w14:paraId="6B16AE1E">
            <w:pPr>
              <w:spacing w:before="0" w:after="0" w:line="259" w:lineRule="auto"/>
            </w:pPr>
            <w:r>
              <w:rPr>
                <w:rFonts w:ascii="Arial Unicode MS" w:hAnsi="Arial Unicode MS" w:eastAsia="Arial Unicode MS"/>
                <w:color w:val="263342"/>
                <w:sz w:val="17"/>
              </w:rPr>
              <w:t>课程档案版本</w:t>
            </w:r>
          </w:p>
        </w:tc>
      </w:tr>
      <w:tr w14:paraId="45455494">
        <w:tc>
          <w:tcPr>
            <w:tcW w:w="1900" w:type="dxa"/>
            <w:tcMar>
              <w:top w:w="80" w:type="dxa"/>
              <w:left w:w="120" w:type="dxa"/>
              <w:bottom w:w="80" w:type="dxa"/>
              <w:right w:w="120" w:type="dxa"/>
            </w:tcMar>
            <w:vAlign w:val="center"/>
          </w:tcPr>
          <w:p w14:paraId="08A3E579">
            <w:pPr>
              <w:spacing w:before="0" w:after="0" w:line="259" w:lineRule="auto"/>
            </w:pPr>
            <w:r>
              <w:rPr>
                <w:rFonts w:ascii="Arial Unicode MS" w:hAnsi="Arial Unicode MS" w:eastAsia="Arial Unicode MS"/>
                <w:i/>
                <w:color w:val="263342"/>
                <w:sz w:val="17"/>
              </w:rPr>
              <w:t>PUT</w:t>
            </w:r>
          </w:p>
        </w:tc>
        <w:tc>
          <w:tcPr>
            <w:tcW w:w="3500" w:type="dxa"/>
            <w:tcMar>
              <w:top w:w="80" w:type="dxa"/>
              <w:left w:w="120" w:type="dxa"/>
              <w:bottom w:w="80" w:type="dxa"/>
              <w:right w:w="120" w:type="dxa"/>
            </w:tcMar>
            <w:vAlign w:val="center"/>
          </w:tcPr>
          <w:p w14:paraId="45FBAAFE">
            <w:pPr>
              <w:spacing w:before="0" w:after="0" w:line="259" w:lineRule="auto"/>
            </w:pPr>
            <w:r>
              <w:rPr>
                <w:rFonts w:ascii="Arial Unicode MS" w:hAnsi="Arial Unicode MS" w:eastAsia="Arial Unicode MS"/>
                <w:i/>
                <w:color w:val="263342"/>
                <w:sz w:val="17"/>
              </w:rPr>
              <w:t>/course-profile-fields/{id}</w:t>
            </w:r>
          </w:p>
        </w:tc>
        <w:tc>
          <w:tcPr>
            <w:tcW w:w="3960" w:type="dxa"/>
            <w:tcMar>
              <w:top w:w="80" w:type="dxa"/>
              <w:left w:w="120" w:type="dxa"/>
              <w:bottom w:w="80" w:type="dxa"/>
              <w:right w:w="120" w:type="dxa"/>
            </w:tcMar>
            <w:vAlign w:val="center"/>
          </w:tcPr>
          <w:p w14:paraId="586880CC">
            <w:pPr>
              <w:spacing w:before="0" w:after="0" w:line="259" w:lineRule="auto"/>
            </w:pPr>
            <w:r>
              <w:rPr>
                <w:rFonts w:ascii="Arial Unicode MS" w:hAnsi="Arial Unicode MS" w:eastAsia="Arial Unicode MS"/>
                <w:color w:val="263342"/>
                <w:sz w:val="17"/>
              </w:rPr>
              <w:t>编辑字段</w:t>
            </w:r>
          </w:p>
        </w:tc>
      </w:tr>
      <w:tr w14:paraId="41246B7D">
        <w:tc>
          <w:tcPr>
            <w:tcW w:w="1900" w:type="dxa"/>
            <w:tcMar>
              <w:top w:w="80" w:type="dxa"/>
              <w:left w:w="120" w:type="dxa"/>
              <w:bottom w:w="80" w:type="dxa"/>
              <w:right w:w="120" w:type="dxa"/>
            </w:tcMar>
            <w:vAlign w:val="center"/>
          </w:tcPr>
          <w:p w14:paraId="44B6A79B">
            <w:pPr>
              <w:spacing w:before="0" w:after="0" w:line="259" w:lineRule="auto"/>
            </w:pPr>
            <w:r>
              <w:rPr>
                <w:rFonts w:ascii="Arial Unicode MS" w:hAnsi="Arial Unicode MS" w:eastAsia="Arial Unicode MS"/>
                <w:i/>
                <w:color w:val="263342"/>
                <w:sz w:val="17"/>
              </w:rPr>
              <w:t>GET</w:t>
            </w:r>
          </w:p>
        </w:tc>
        <w:tc>
          <w:tcPr>
            <w:tcW w:w="3500" w:type="dxa"/>
            <w:tcMar>
              <w:top w:w="80" w:type="dxa"/>
              <w:left w:w="120" w:type="dxa"/>
              <w:bottom w:w="80" w:type="dxa"/>
              <w:right w:w="120" w:type="dxa"/>
            </w:tcMar>
            <w:vAlign w:val="center"/>
          </w:tcPr>
          <w:p w14:paraId="6094ED8F">
            <w:pPr>
              <w:spacing w:before="0" w:after="0" w:line="259" w:lineRule="auto"/>
            </w:pPr>
            <w:r>
              <w:rPr>
                <w:rFonts w:ascii="Arial Unicode MS" w:hAnsi="Arial Unicode MS" w:eastAsia="Arial Unicode MS"/>
                <w:i/>
                <w:color w:val="263342"/>
                <w:sz w:val="17"/>
              </w:rPr>
              <w:t>/course-profile-versions/{id}/evidence</w:t>
            </w:r>
          </w:p>
        </w:tc>
        <w:tc>
          <w:tcPr>
            <w:tcW w:w="3960" w:type="dxa"/>
            <w:tcMar>
              <w:top w:w="80" w:type="dxa"/>
              <w:left w:w="120" w:type="dxa"/>
              <w:bottom w:w="80" w:type="dxa"/>
              <w:right w:w="120" w:type="dxa"/>
            </w:tcMar>
            <w:vAlign w:val="center"/>
          </w:tcPr>
          <w:p w14:paraId="40E00C56">
            <w:pPr>
              <w:spacing w:before="0" w:after="0" w:line="259" w:lineRule="auto"/>
            </w:pPr>
            <w:r>
              <w:rPr>
                <w:rFonts w:ascii="Arial Unicode MS" w:hAnsi="Arial Unicode MS" w:eastAsia="Arial Unicode MS"/>
                <w:color w:val="263342"/>
                <w:sz w:val="17"/>
              </w:rPr>
              <w:t>查看视频证据</w:t>
            </w:r>
          </w:p>
        </w:tc>
      </w:tr>
      <w:tr w14:paraId="04F31C4D">
        <w:tc>
          <w:tcPr>
            <w:tcW w:w="1900" w:type="dxa"/>
            <w:tcMar>
              <w:top w:w="80" w:type="dxa"/>
              <w:left w:w="120" w:type="dxa"/>
              <w:bottom w:w="80" w:type="dxa"/>
              <w:right w:w="120" w:type="dxa"/>
            </w:tcMar>
            <w:vAlign w:val="center"/>
          </w:tcPr>
          <w:p w14:paraId="3CF41A4A">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41ECC83D">
            <w:pPr>
              <w:spacing w:before="0" w:after="0" w:line="259" w:lineRule="auto"/>
            </w:pPr>
            <w:r>
              <w:rPr>
                <w:rFonts w:ascii="Arial Unicode MS" w:hAnsi="Arial Unicode MS" w:eastAsia="Arial Unicode MS"/>
                <w:i/>
                <w:color w:val="263342"/>
                <w:sz w:val="17"/>
              </w:rPr>
              <w:t>/course-profile-versions/{id}/submit-review</w:t>
            </w:r>
          </w:p>
        </w:tc>
        <w:tc>
          <w:tcPr>
            <w:tcW w:w="3960" w:type="dxa"/>
            <w:tcMar>
              <w:top w:w="80" w:type="dxa"/>
              <w:left w:w="120" w:type="dxa"/>
              <w:bottom w:w="80" w:type="dxa"/>
              <w:right w:w="120" w:type="dxa"/>
            </w:tcMar>
            <w:vAlign w:val="center"/>
          </w:tcPr>
          <w:p w14:paraId="673002C2">
            <w:pPr>
              <w:spacing w:before="0" w:after="0" w:line="259" w:lineRule="auto"/>
            </w:pPr>
            <w:r>
              <w:rPr>
                <w:rFonts w:ascii="Arial Unicode MS" w:hAnsi="Arial Unicode MS" w:eastAsia="Arial Unicode MS"/>
                <w:color w:val="263342"/>
                <w:sz w:val="17"/>
              </w:rPr>
              <w:t>提交审核</w:t>
            </w:r>
          </w:p>
        </w:tc>
      </w:tr>
      <w:tr w14:paraId="6E5CB34B">
        <w:tc>
          <w:tcPr>
            <w:tcW w:w="1900" w:type="dxa"/>
            <w:tcMar>
              <w:top w:w="80" w:type="dxa"/>
              <w:left w:w="120" w:type="dxa"/>
              <w:bottom w:w="80" w:type="dxa"/>
              <w:right w:w="120" w:type="dxa"/>
            </w:tcMar>
            <w:vAlign w:val="center"/>
          </w:tcPr>
          <w:p w14:paraId="1ED748E0">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6F19A06B">
            <w:pPr>
              <w:spacing w:before="0" w:after="0" w:line="259" w:lineRule="auto"/>
            </w:pPr>
            <w:r>
              <w:rPr>
                <w:rFonts w:ascii="Arial Unicode MS" w:hAnsi="Arial Unicode MS" w:eastAsia="Arial Unicode MS"/>
                <w:i/>
                <w:color w:val="263342"/>
                <w:sz w:val="17"/>
              </w:rPr>
              <w:t>/course-profile-versions/{id}/approve</w:t>
            </w:r>
          </w:p>
        </w:tc>
        <w:tc>
          <w:tcPr>
            <w:tcW w:w="3960" w:type="dxa"/>
            <w:tcMar>
              <w:top w:w="80" w:type="dxa"/>
              <w:left w:w="120" w:type="dxa"/>
              <w:bottom w:w="80" w:type="dxa"/>
              <w:right w:w="120" w:type="dxa"/>
            </w:tcMar>
            <w:vAlign w:val="center"/>
          </w:tcPr>
          <w:p w14:paraId="393FFB0A">
            <w:pPr>
              <w:spacing w:before="0" w:after="0" w:line="259" w:lineRule="auto"/>
            </w:pPr>
            <w:r>
              <w:rPr>
                <w:rFonts w:ascii="Arial Unicode MS" w:hAnsi="Arial Unicode MS" w:eastAsia="Arial Unicode MS"/>
                <w:color w:val="263342"/>
                <w:sz w:val="17"/>
              </w:rPr>
              <w:t>安全字段终审</w:t>
            </w:r>
          </w:p>
        </w:tc>
      </w:tr>
      <w:tr w14:paraId="600B4D68">
        <w:tc>
          <w:tcPr>
            <w:tcW w:w="1900" w:type="dxa"/>
            <w:tcMar>
              <w:top w:w="80" w:type="dxa"/>
              <w:left w:w="120" w:type="dxa"/>
              <w:bottom w:w="80" w:type="dxa"/>
              <w:right w:w="120" w:type="dxa"/>
            </w:tcMar>
            <w:vAlign w:val="center"/>
          </w:tcPr>
          <w:p w14:paraId="63EC8758">
            <w:pPr>
              <w:spacing w:before="0" w:after="0" w:line="259" w:lineRule="auto"/>
            </w:pPr>
            <w:r>
              <w:rPr>
                <w:rFonts w:ascii="Arial Unicode MS" w:hAnsi="Arial Unicode MS" w:eastAsia="Arial Unicode MS"/>
                <w:i/>
                <w:color w:val="263342"/>
                <w:sz w:val="17"/>
              </w:rPr>
              <w:t>GET/POST</w:t>
            </w:r>
          </w:p>
        </w:tc>
        <w:tc>
          <w:tcPr>
            <w:tcW w:w="3500" w:type="dxa"/>
            <w:tcMar>
              <w:top w:w="80" w:type="dxa"/>
              <w:left w:w="120" w:type="dxa"/>
              <w:bottom w:w="80" w:type="dxa"/>
              <w:right w:w="120" w:type="dxa"/>
            </w:tcMar>
            <w:vAlign w:val="center"/>
          </w:tcPr>
          <w:p w14:paraId="4FD2642E">
            <w:pPr>
              <w:spacing w:before="0" w:after="0" w:line="259" w:lineRule="auto"/>
            </w:pPr>
            <w:r>
              <w:rPr>
                <w:rFonts w:ascii="Arial Unicode MS" w:hAnsi="Arial Unicode MS" w:eastAsia="Arial Unicode MS"/>
                <w:i/>
                <w:color w:val="263342"/>
                <w:sz w:val="17"/>
              </w:rPr>
              <w:t>/recommendation/rule-sets</w:t>
            </w:r>
          </w:p>
        </w:tc>
        <w:tc>
          <w:tcPr>
            <w:tcW w:w="3960" w:type="dxa"/>
            <w:tcMar>
              <w:top w:w="80" w:type="dxa"/>
              <w:left w:w="120" w:type="dxa"/>
              <w:bottom w:w="80" w:type="dxa"/>
              <w:right w:w="120" w:type="dxa"/>
            </w:tcMar>
            <w:vAlign w:val="center"/>
          </w:tcPr>
          <w:p w14:paraId="292B7AC1">
            <w:pPr>
              <w:spacing w:before="0" w:after="0" w:line="259" w:lineRule="auto"/>
            </w:pPr>
            <w:r>
              <w:rPr>
                <w:rFonts w:ascii="Arial Unicode MS" w:hAnsi="Arial Unicode MS" w:eastAsia="Arial Unicode MS"/>
                <w:color w:val="263342"/>
                <w:sz w:val="17"/>
              </w:rPr>
              <w:t>规则集</w:t>
            </w:r>
          </w:p>
        </w:tc>
      </w:tr>
      <w:tr w14:paraId="1BE15C89">
        <w:tc>
          <w:tcPr>
            <w:tcW w:w="1900" w:type="dxa"/>
            <w:tcMar>
              <w:top w:w="80" w:type="dxa"/>
              <w:left w:w="120" w:type="dxa"/>
              <w:bottom w:w="80" w:type="dxa"/>
              <w:right w:w="120" w:type="dxa"/>
            </w:tcMar>
            <w:vAlign w:val="center"/>
          </w:tcPr>
          <w:p w14:paraId="61D6946F">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4830F915">
            <w:pPr>
              <w:spacing w:before="0" w:after="0" w:line="259" w:lineRule="auto"/>
            </w:pPr>
            <w:r>
              <w:rPr>
                <w:rFonts w:ascii="Arial Unicode MS" w:hAnsi="Arial Unicode MS" w:eastAsia="Arial Unicode MS"/>
                <w:i/>
                <w:color w:val="263342"/>
                <w:sz w:val="17"/>
              </w:rPr>
              <w:t>/recommendation/rule-sets/{id}/versions</w:t>
            </w:r>
          </w:p>
        </w:tc>
        <w:tc>
          <w:tcPr>
            <w:tcW w:w="3960" w:type="dxa"/>
            <w:tcMar>
              <w:top w:w="80" w:type="dxa"/>
              <w:left w:w="120" w:type="dxa"/>
              <w:bottom w:w="80" w:type="dxa"/>
              <w:right w:w="120" w:type="dxa"/>
            </w:tcMar>
            <w:vAlign w:val="center"/>
          </w:tcPr>
          <w:p w14:paraId="4BE29EE4">
            <w:pPr>
              <w:spacing w:before="0" w:after="0" w:line="259" w:lineRule="auto"/>
            </w:pPr>
            <w:r>
              <w:rPr>
                <w:rFonts w:ascii="Arial Unicode MS" w:hAnsi="Arial Unicode MS" w:eastAsia="Arial Unicode MS"/>
                <w:color w:val="263342"/>
                <w:sz w:val="17"/>
              </w:rPr>
              <w:t>创建 draft 规则</w:t>
            </w:r>
          </w:p>
        </w:tc>
      </w:tr>
      <w:tr w14:paraId="31FF88DF">
        <w:tc>
          <w:tcPr>
            <w:tcW w:w="1900" w:type="dxa"/>
            <w:tcMar>
              <w:top w:w="80" w:type="dxa"/>
              <w:left w:w="120" w:type="dxa"/>
              <w:bottom w:w="80" w:type="dxa"/>
              <w:right w:w="120" w:type="dxa"/>
            </w:tcMar>
            <w:vAlign w:val="center"/>
          </w:tcPr>
          <w:p w14:paraId="7537960E">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79B8C96E">
            <w:pPr>
              <w:spacing w:before="0" w:after="0" w:line="259" w:lineRule="auto"/>
            </w:pPr>
            <w:r>
              <w:rPr>
                <w:rFonts w:ascii="Arial Unicode MS" w:hAnsi="Arial Unicode MS" w:eastAsia="Arial Unicode MS"/>
                <w:i/>
                <w:color w:val="263342"/>
                <w:sz w:val="17"/>
              </w:rPr>
              <w:t>/recommendation/rule-versions/{id}/validate</w:t>
            </w:r>
          </w:p>
        </w:tc>
        <w:tc>
          <w:tcPr>
            <w:tcW w:w="3960" w:type="dxa"/>
            <w:tcMar>
              <w:top w:w="80" w:type="dxa"/>
              <w:left w:w="120" w:type="dxa"/>
              <w:bottom w:w="80" w:type="dxa"/>
              <w:right w:w="120" w:type="dxa"/>
            </w:tcMar>
            <w:vAlign w:val="center"/>
          </w:tcPr>
          <w:p w14:paraId="653EA365">
            <w:pPr>
              <w:spacing w:before="0" w:after="0" w:line="259" w:lineRule="auto"/>
            </w:pPr>
            <w:r>
              <w:rPr>
                <w:rFonts w:ascii="Arial Unicode MS" w:hAnsi="Arial Unicode MS" w:eastAsia="Arial Unicode MS"/>
                <w:color w:val="263342"/>
                <w:sz w:val="17"/>
              </w:rPr>
              <w:t>DSL 静态校验和影响预估</w:t>
            </w:r>
          </w:p>
        </w:tc>
      </w:tr>
      <w:tr w14:paraId="6AE1E763">
        <w:tc>
          <w:tcPr>
            <w:tcW w:w="1900" w:type="dxa"/>
            <w:tcMar>
              <w:top w:w="80" w:type="dxa"/>
              <w:left w:w="120" w:type="dxa"/>
              <w:bottom w:w="80" w:type="dxa"/>
              <w:right w:w="120" w:type="dxa"/>
            </w:tcMar>
            <w:vAlign w:val="center"/>
          </w:tcPr>
          <w:p w14:paraId="6A02D1B2">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7552FE6B">
            <w:pPr>
              <w:spacing w:before="0" w:after="0" w:line="259" w:lineRule="auto"/>
            </w:pPr>
            <w:r>
              <w:rPr>
                <w:rFonts w:ascii="Arial Unicode MS" w:hAnsi="Arial Unicode MS" w:eastAsia="Arial Unicode MS"/>
                <w:i/>
                <w:color w:val="263342"/>
                <w:sz w:val="17"/>
              </w:rPr>
              <w:t>/recommendation/rule-versions/{id}/publish</w:t>
            </w:r>
          </w:p>
        </w:tc>
        <w:tc>
          <w:tcPr>
            <w:tcW w:w="3960" w:type="dxa"/>
            <w:tcMar>
              <w:top w:w="80" w:type="dxa"/>
              <w:left w:w="120" w:type="dxa"/>
              <w:bottom w:w="80" w:type="dxa"/>
              <w:right w:w="120" w:type="dxa"/>
            </w:tcMar>
            <w:vAlign w:val="center"/>
          </w:tcPr>
          <w:p w14:paraId="1FA7A463">
            <w:pPr>
              <w:spacing w:before="0" w:after="0" w:line="259" w:lineRule="auto"/>
            </w:pPr>
            <w:r>
              <w:rPr>
                <w:rFonts w:ascii="Arial Unicode MS" w:hAnsi="Arial Unicode MS" w:eastAsia="Arial Unicode MS"/>
                <w:color w:val="263342"/>
                <w:sz w:val="17"/>
              </w:rPr>
              <w:t>发布规则</w:t>
            </w:r>
          </w:p>
        </w:tc>
      </w:tr>
      <w:tr w14:paraId="3B3D235E">
        <w:tc>
          <w:tcPr>
            <w:tcW w:w="1900" w:type="dxa"/>
            <w:tcMar>
              <w:top w:w="80" w:type="dxa"/>
              <w:left w:w="120" w:type="dxa"/>
              <w:bottom w:w="80" w:type="dxa"/>
              <w:right w:w="120" w:type="dxa"/>
            </w:tcMar>
            <w:vAlign w:val="center"/>
          </w:tcPr>
          <w:p w14:paraId="7F26CD14">
            <w:pPr>
              <w:spacing w:before="0" w:after="0" w:line="259" w:lineRule="auto"/>
            </w:pPr>
            <w:r>
              <w:rPr>
                <w:rFonts w:ascii="Arial Unicode MS" w:hAnsi="Arial Unicode MS" w:eastAsia="Arial Unicode MS"/>
                <w:i/>
                <w:color w:val="263342"/>
                <w:sz w:val="17"/>
              </w:rPr>
              <w:t>POST</w:t>
            </w:r>
          </w:p>
        </w:tc>
        <w:tc>
          <w:tcPr>
            <w:tcW w:w="3500" w:type="dxa"/>
            <w:tcMar>
              <w:top w:w="80" w:type="dxa"/>
              <w:left w:w="120" w:type="dxa"/>
              <w:bottom w:w="80" w:type="dxa"/>
              <w:right w:w="120" w:type="dxa"/>
            </w:tcMar>
            <w:vAlign w:val="center"/>
          </w:tcPr>
          <w:p w14:paraId="6D6C33E2">
            <w:pPr>
              <w:spacing w:before="0" w:after="0" w:line="259" w:lineRule="auto"/>
            </w:pPr>
            <w:r>
              <w:rPr>
                <w:rFonts w:ascii="Arial Unicode MS" w:hAnsi="Arial Unicode MS" w:eastAsia="Arial Unicode MS"/>
                <w:i/>
                <w:color w:val="263342"/>
                <w:sz w:val="17"/>
              </w:rPr>
              <w:t>/recommendation/simulations</w:t>
            </w:r>
          </w:p>
        </w:tc>
        <w:tc>
          <w:tcPr>
            <w:tcW w:w="3960" w:type="dxa"/>
            <w:tcMar>
              <w:top w:w="80" w:type="dxa"/>
              <w:left w:w="120" w:type="dxa"/>
              <w:bottom w:w="80" w:type="dxa"/>
              <w:right w:w="120" w:type="dxa"/>
            </w:tcMar>
            <w:vAlign w:val="center"/>
          </w:tcPr>
          <w:p w14:paraId="31EFB3E3">
            <w:pPr>
              <w:spacing w:before="0" w:after="0" w:line="259" w:lineRule="auto"/>
            </w:pPr>
            <w:r>
              <w:rPr>
                <w:rFonts w:ascii="Arial Unicode MS" w:hAnsi="Arial Unicode MS" w:eastAsia="Arial Unicode MS"/>
                <w:color w:val="263342"/>
                <w:sz w:val="17"/>
              </w:rPr>
              <w:t>Plan/Re-plan/Daily Adapt/Combined 模拟</w:t>
            </w:r>
          </w:p>
        </w:tc>
      </w:tr>
      <w:tr w14:paraId="5AB7E485">
        <w:tc>
          <w:tcPr>
            <w:tcW w:w="1900" w:type="dxa"/>
            <w:tcMar>
              <w:top w:w="80" w:type="dxa"/>
              <w:left w:w="120" w:type="dxa"/>
              <w:bottom w:w="80" w:type="dxa"/>
              <w:right w:w="120" w:type="dxa"/>
            </w:tcMar>
            <w:vAlign w:val="center"/>
          </w:tcPr>
          <w:p w14:paraId="684677A4">
            <w:pPr>
              <w:spacing w:before="0" w:after="0" w:line="259" w:lineRule="auto"/>
            </w:pPr>
            <w:r>
              <w:rPr>
                <w:rFonts w:ascii="Arial Unicode MS" w:hAnsi="Arial Unicode MS" w:eastAsia="Arial Unicode MS"/>
                <w:i/>
                <w:color w:val="263342"/>
                <w:sz w:val="17"/>
              </w:rPr>
              <w:t>GET</w:t>
            </w:r>
          </w:p>
        </w:tc>
        <w:tc>
          <w:tcPr>
            <w:tcW w:w="3500" w:type="dxa"/>
            <w:tcMar>
              <w:top w:w="80" w:type="dxa"/>
              <w:left w:w="120" w:type="dxa"/>
              <w:bottom w:w="80" w:type="dxa"/>
              <w:right w:w="120" w:type="dxa"/>
            </w:tcMar>
            <w:vAlign w:val="center"/>
          </w:tcPr>
          <w:p w14:paraId="6B4615C7">
            <w:pPr>
              <w:spacing w:before="0" w:after="0" w:line="259" w:lineRule="auto"/>
            </w:pPr>
            <w:r>
              <w:rPr>
                <w:rFonts w:ascii="Arial Unicode MS" w:hAnsi="Arial Unicode MS" w:eastAsia="Arial Unicode MS"/>
                <w:i/>
                <w:color w:val="263342"/>
                <w:sz w:val="17"/>
              </w:rPr>
              <w:t>/recommendation/simulations/{id}</w:t>
            </w:r>
          </w:p>
        </w:tc>
        <w:tc>
          <w:tcPr>
            <w:tcW w:w="3960" w:type="dxa"/>
            <w:tcMar>
              <w:top w:w="80" w:type="dxa"/>
              <w:left w:w="120" w:type="dxa"/>
              <w:bottom w:w="80" w:type="dxa"/>
              <w:right w:w="120" w:type="dxa"/>
            </w:tcMar>
            <w:vAlign w:val="center"/>
          </w:tcPr>
          <w:p w14:paraId="5CC6B0E8">
            <w:pPr>
              <w:spacing w:before="0" w:after="0" w:line="259" w:lineRule="auto"/>
            </w:pPr>
            <w:r>
              <w:rPr>
                <w:rFonts w:ascii="Arial Unicode MS" w:hAnsi="Arial Unicode MS" w:eastAsia="Arial Unicode MS"/>
                <w:color w:val="263342"/>
                <w:sz w:val="17"/>
              </w:rPr>
              <w:t>模拟结果和命中解释</w:t>
            </w:r>
          </w:p>
        </w:tc>
      </w:tr>
      <w:tr w14:paraId="793DECCD">
        <w:tc>
          <w:tcPr>
            <w:tcW w:w="1900" w:type="dxa"/>
            <w:tcMar>
              <w:top w:w="80" w:type="dxa"/>
              <w:left w:w="120" w:type="dxa"/>
              <w:bottom w:w="80" w:type="dxa"/>
              <w:right w:w="120" w:type="dxa"/>
            </w:tcMar>
            <w:vAlign w:val="center"/>
          </w:tcPr>
          <w:p w14:paraId="2CAE010C">
            <w:pPr>
              <w:spacing w:before="0" w:after="0" w:line="259" w:lineRule="auto"/>
            </w:pPr>
            <w:r>
              <w:rPr>
                <w:rFonts w:ascii="Arial Unicode MS" w:hAnsi="Arial Unicode MS" w:eastAsia="Arial Unicode MS"/>
                <w:i/>
                <w:color w:val="263342"/>
                <w:sz w:val="17"/>
              </w:rPr>
              <w:t>GET</w:t>
            </w:r>
          </w:p>
        </w:tc>
        <w:tc>
          <w:tcPr>
            <w:tcW w:w="3500" w:type="dxa"/>
            <w:tcMar>
              <w:top w:w="80" w:type="dxa"/>
              <w:left w:w="120" w:type="dxa"/>
              <w:bottom w:w="80" w:type="dxa"/>
              <w:right w:w="120" w:type="dxa"/>
            </w:tcMar>
            <w:vAlign w:val="center"/>
          </w:tcPr>
          <w:p w14:paraId="76502643">
            <w:pPr>
              <w:spacing w:before="0" w:after="0" w:line="259" w:lineRule="auto"/>
            </w:pPr>
            <w:r>
              <w:rPr>
                <w:rFonts w:ascii="Arial Unicode MS" w:hAnsi="Arial Unicode MS" w:eastAsia="Arial Unicode MS"/>
                <w:i/>
                <w:color w:val="263342"/>
                <w:sz w:val="17"/>
              </w:rPr>
              <w:t>/recommendation/decisions/{id}</w:t>
            </w:r>
          </w:p>
        </w:tc>
        <w:tc>
          <w:tcPr>
            <w:tcW w:w="3960" w:type="dxa"/>
            <w:tcMar>
              <w:top w:w="80" w:type="dxa"/>
              <w:left w:w="120" w:type="dxa"/>
              <w:bottom w:w="80" w:type="dxa"/>
              <w:right w:w="120" w:type="dxa"/>
            </w:tcMar>
            <w:vAlign w:val="center"/>
          </w:tcPr>
          <w:p w14:paraId="246168D7">
            <w:pPr>
              <w:spacing w:before="0" w:after="0" w:line="259" w:lineRule="auto"/>
            </w:pPr>
            <w:r>
              <w:rPr>
                <w:rFonts w:ascii="Arial Unicode MS" w:hAnsi="Arial Unicode MS" w:eastAsia="Arial Unicode MS"/>
                <w:color w:val="263342"/>
                <w:sz w:val="17"/>
              </w:rPr>
              <w:t>生产决策追踪</w:t>
            </w:r>
          </w:p>
        </w:tc>
      </w:tr>
    </w:tbl>
    <w:p w14:paraId="2966475D">
      <w:pPr>
        <w:spacing w:after="20"/>
      </w:pPr>
    </w:p>
    <w:p w14:paraId="1FBF5AE5">
      <w:pPr>
        <w:pStyle w:val="5"/>
      </w:pPr>
      <w:r>
        <w:rPr>
          <w:rFonts w:ascii="Arial Unicode MS" w:hAnsi="Arial Unicode MS" w:eastAsia="Arial Unicode MS"/>
          <w:color w:val="1F4D78"/>
          <w:sz w:val="24"/>
        </w:rPr>
        <w:t>5.5 推荐决策响应最小结构</w:t>
      </w:r>
    </w:p>
    <w:p w14:paraId="23AC5B98">
      <w:pPr>
        <w:pStyle w:val="164"/>
        <w:shd w:val="clear" w:fill="F4F6F9"/>
      </w:pPr>
      <w:r>
        <w:rPr>
          <w:rFonts w:ascii="Copperplate" w:hAnsi="Copperplate" w:eastAsia="Arial Unicode MS"/>
          <w:color w:val="243447"/>
          <w:sz w:val="16"/>
        </w:rPr>
        <w:t>{</w:t>
      </w:r>
      <w:r>
        <w:br w:type="textWrapping"/>
      </w:r>
      <w:r>
        <w:rPr>
          <w:rFonts w:ascii="Copperplate" w:hAnsi="Copperplate" w:eastAsia="Arial Unicode MS"/>
          <w:color w:val="243447"/>
          <w:sz w:val="16"/>
        </w:rPr>
        <w:t xml:space="preserve">  "decision_id": "dec_...",</w:t>
      </w:r>
      <w:r>
        <w:br w:type="textWrapping"/>
      </w:r>
      <w:r>
        <w:rPr>
          <w:rFonts w:ascii="Copperplate" w:hAnsi="Copperplate" w:eastAsia="Arial Unicode MS"/>
          <w:color w:val="243447"/>
          <w:sz w:val="16"/>
        </w:rPr>
        <w:t xml:space="preserve">  "stage": "daily_adapt",</w:t>
      </w:r>
      <w:r>
        <w:br w:type="textWrapping"/>
      </w:r>
      <w:r>
        <w:rPr>
          <w:rFonts w:ascii="Copperplate" w:hAnsi="Copperplate" w:eastAsia="Arial Unicode MS"/>
          <w:color w:val="243447"/>
          <w:sz w:val="16"/>
        </w:rPr>
        <w:t xml:space="preserve">  "local_date": "2026-09-02",</w:t>
      </w:r>
      <w:r>
        <w:br w:type="textWrapping"/>
      </w:r>
      <w:r>
        <w:rPr>
          <w:rFonts w:ascii="Copperplate" w:hAnsi="Copperplate" w:eastAsia="Arial Unicode MS"/>
          <w:color w:val="243447"/>
          <w:sz w:val="16"/>
        </w:rPr>
        <w:t xml:space="preserve">  "input_versions": {</w:t>
      </w:r>
      <w:r>
        <w:br w:type="textWrapping"/>
      </w:r>
      <w:r>
        <w:rPr>
          <w:rFonts w:ascii="Copperplate" w:hAnsi="Copperplate" w:eastAsia="Arial Unicode MS"/>
          <w:color w:val="243447"/>
          <w:sz w:val="16"/>
        </w:rPr>
        <w:t xml:space="preserve">    "profile_version": "utp_12",</w:t>
      </w:r>
      <w:r>
        <w:br w:type="textWrapping"/>
      </w:r>
      <w:r>
        <w:rPr>
          <w:rFonts w:ascii="Copperplate" w:hAnsi="Copperplate" w:eastAsia="Arial Unicode MS"/>
          <w:color w:val="243447"/>
          <w:sz w:val="16"/>
        </w:rPr>
        <w:t xml:space="preserve">    "taxonomy_version": "taxonomy_v1.0.0",</w:t>
      </w:r>
      <w:r>
        <w:br w:type="textWrapping"/>
      </w:r>
      <w:r>
        <w:rPr>
          <w:rFonts w:ascii="Copperplate" w:hAnsi="Copperplate" w:eastAsia="Arial Unicode MS"/>
          <w:color w:val="243447"/>
          <w:sz w:val="16"/>
        </w:rPr>
        <w:t xml:space="preserve">    "rule_version": "rules_v1.2.0",</w:t>
      </w:r>
      <w:r>
        <w:br w:type="textWrapping"/>
      </w:r>
      <w:r>
        <w:rPr>
          <w:rFonts w:ascii="Copperplate" w:hAnsi="Copperplate" w:eastAsia="Arial Unicode MS"/>
          <w:color w:val="243447"/>
          <w:sz w:val="16"/>
        </w:rPr>
        <w:t xml:space="preserve">    "course_profile_versions": ["cp_91_v3", "cp_44_v2"]</w:t>
      </w:r>
      <w:r>
        <w:br w:type="textWrapping"/>
      </w:r>
      <w:r>
        <w:rPr>
          <w:rFonts w:ascii="Copperplate" w:hAnsi="Copperplate" w:eastAsia="Arial Unicode MS"/>
          <w:color w:val="243447"/>
          <w:sz w:val="16"/>
        </w:rPr>
        <w:t xml:space="preserve">  },</w:t>
      </w:r>
      <w:r>
        <w:br w:type="textWrapping"/>
      </w:r>
      <w:r>
        <w:rPr>
          <w:rFonts w:ascii="Copperplate" w:hAnsi="Copperplate" w:eastAsia="Arial Unicode MS"/>
          <w:color w:val="243447"/>
          <w:sz w:val="16"/>
        </w:rPr>
        <w:t xml:space="preserve">  "result": {</w:t>
      </w:r>
      <w:r>
        <w:br w:type="textWrapping"/>
      </w:r>
      <w:r>
        <w:rPr>
          <w:rFonts w:ascii="Copperplate" w:hAnsi="Copperplate" w:eastAsia="Arial Unicode MS"/>
          <w:color w:val="243447"/>
          <w:sz w:val="16"/>
        </w:rPr>
        <w:t xml:space="preserve">    "state": "SOFT",</w:t>
      </w:r>
      <w:r>
        <w:br w:type="textWrapping"/>
      </w:r>
      <w:r>
        <w:rPr>
          <w:rFonts w:ascii="Copperplate" w:hAnsi="Copperplate" w:eastAsia="Arial Unicode MS"/>
          <w:color w:val="243447"/>
          <w:sz w:val="16"/>
        </w:rPr>
        <w:t xml:space="preserve">    "action": "REPLACE",</w:t>
      </w:r>
      <w:r>
        <w:br w:type="textWrapping"/>
      </w:r>
      <w:r>
        <w:rPr>
          <w:rFonts w:ascii="Copperplate" w:hAnsi="Copperplate" w:eastAsia="Arial Unicode MS"/>
          <w:color w:val="243447"/>
          <w:sz w:val="16"/>
        </w:rPr>
        <w:t xml:space="preserve">    "primary_course_id": "course_91",</w:t>
      </w:r>
      <w:r>
        <w:br w:type="textWrapping"/>
      </w:r>
      <w:r>
        <w:rPr>
          <w:rFonts w:ascii="Copperplate" w:hAnsi="Copperplate" w:eastAsia="Arial Unicode MS"/>
          <w:color w:val="243447"/>
          <w:sz w:val="16"/>
        </w:rPr>
        <w:t xml:space="preserve">    "backup_course_ids": ["course_44", "course_17"]</w:t>
      </w:r>
      <w:r>
        <w:br w:type="textWrapping"/>
      </w:r>
      <w:r>
        <w:rPr>
          <w:rFonts w:ascii="Copperplate" w:hAnsi="Copperplate" w:eastAsia="Arial Unicode MS"/>
          <w:color w:val="243447"/>
          <w:sz w:val="16"/>
        </w:rPr>
        <w:t xml:space="preserve">  },</w:t>
      </w:r>
      <w:r>
        <w:br w:type="textWrapping"/>
      </w:r>
      <w:r>
        <w:rPr>
          <w:rFonts w:ascii="Copperplate" w:hAnsi="Copperplate" w:eastAsia="Arial Unicode MS"/>
          <w:color w:val="243447"/>
          <w:sz w:val="16"/>
        </w:rPr>
        <w:t xml:space="preserve">  "reason_codes": ["LOW_ENERGY", "KEEP_TRAINING_INTENT", "LOWER_IMPACT"],</w:t>
      </w:r>
      <w:r>
        <w:br w:type="textWrapping"/>
      </w:r>
      <w:r>
        <w:rPr>
          <w:rFonts w:ascii="Copperplate" w:hAnsi="Copperplate" w:eastAsia="Arial Unicode MS"/>
          <w:color w:val="243447"/>
          <w:sz w:val="16"/>
        </w:rPr>
        <w:t xml:space="preserve">  "explanations": [</w:t>
      </w:r>
      <w:r>
        <w:br w:type="textWrapping"/>
      </w:r>
      <w:r>
        <w:rPr>
          <w:rFonts w:ascii="Copperplate" w:hAnsi="Copperplate" w:eastAsia="Arial Unicode MS"/>
          <w:color w:val="243447"/>
          <w:sz w:val="16"/>
        </w:rPr>
        <w:t xml:space="preserve">    {"key": "daily_energy_low", "params": {"from": "standard", "to": "low"}}</w:t>
      </w:r>
      <w:r>
        <w:br w:type="textWrapping"/>
      </w:r>
      <w:r>
        <w:rPr>
          <w:rFonts w:ascii="Copperplate" w:hAnsi="Copperplate" w:eastAsia="Arial Unicode MS"/>
          <w:color w:val="243447"/>
          <w:sz w:val="16"/>
        </w:rPr>
        <w:t xml:space="preserve">  ]</w:t>
      </w:r>
      <w:r>
        <w:br w:type="textWrapping"/>
      </w:r>
      <w:r>
        <w:rPr>
          <w:rFonts w:ascii="Copperplate" w:hAnsi="Copperplate" w:eastAsia="Arial Unicode MS"/>
          <w:color w:val="243447"/>
          <w:sz w:val="16"/>
        </w:rPr>
        <w:t>}</w:t>
      </w:r>
    </w:p>
    <w:p w14:paraId="2E5CD2EF">
      <w:pPr>
        <w:pStyle w:val="4"/>
      </w:pPr>
      <w:r>
        <w:rPr>
          <w:rFonts w:ascii="Arial Unicode MS" w:hAnsi="Arial Unicode MS" w:eastAsia="Arial Unicode MS"/>
          <w:color w:val="2E74B5"/>
          <w:sz w:val="26"/>
        </w:rPr>
        <w:t>6. Web 管理后台设计</w:t>
      </w:r>
    </w:p>
    <w:p w14:paraId="715171C7">
      <w:pPr>
        <w:pStyle w:val="5"/>
      </w:pPr>
      <w:r>
        <w:rPr>
          <w:rFonts w:ascii="Arial Unicode MS" w:hAnsi="Arial Unicode MS" w:eastAsia="Arial Unicode MS"/>
          <w:color w:val="1F4D78"/>
          <w:sz w:val="24"/>
        </w:rPr>
        <w:t>6.1 信息架构</w:t>
      </w:r>
    </w:p>
    <w:p w14:paraId="0F8BB520">
      <w:pPr>
        <w:pStyle w:val="164"/>
        <w:shd w:val="clear" w:fill="F4F6F9"/>
      </w:pPr>
      <w:r>
        <w:rPr>
          <w:rFonts w:ascii="Copperplate" w:hAnsi="Copperplate" w:eastAsia="Arial Unicode MS"/>
          <w:color w:val="243447"/>
          <w:sz w:val="16"/>
        </w:rPr>
        <w:t>工作台</w:t>
      </w:r>
      <w:r>
        <w:br w:type="textWrapping"/>
      </w:r>
      <w:r>
        <w:rPr>
          <w:rFonts w:ascii="Copperplate" w:hAnsi="Copperplate" w:eastAsia="Arial Unicode MS"/>
          <w:color w:val="243447"/>
          <w:sz w:val="16"/>
        </w:rPr>
        <w:t>├─ 推荐系统健康度</w:t>
      </w:r>
      <w:r>
        <w:br w:type="textWrapping"/>
      </w:r>
      <w:r>
        <w:rPr>
          <w:rFonts w:ascii="Copperplate" w:hAnsi="Copperplate" w:eastAsia="Arial Unicode MS"/>
          <w:color w:val="243447"/>
          <w:sz w:val="16"/>
        </w:rPr>
        <w:t>标准与问卷</w:t>
      </w:r>
      <w:r>
        <w:br w:type="textWrapping"/>
      </w:r>
      <w:r>
        <w:rPr>
          <w:rFonts w:ascii="Copperplate" w:hAnsi="Copperplate" w:eastAsia="Arial Unicode MS"/>
          <w:color w:val="243447"/>
          <w:sz w:val="16"/>
        </w:rPr>
        <w:t>├─ 标签/字段标准字典</w:t>
      </w:r>
      <w:r>
        <w:br w:type="textWrapping"/>
      </w:r>
      <w:r>
        <w:rPr>
          <w:rFonts w:ascii="Copperplate" w:hAnsi="Copperplate" w:eastAsia="Arial Unicode MS"/>
          <w:color w:val="243447"/>
          <w:sz w:val="16"/>
        </w:rPr>
        <w:t>├─ Onboarding 版本</w:t>
      </w:r>
      <w:r>
        <w:br w:type="textWrapping"/>
      </w:r>
      <w:r>
        <w:rPr>
          <w:rFonts w:ascii="Copperplate" w:hAnsi="Copperplate" w:eastAsia="Arial Unicode MS"/>
          <w:color w:val="243447"/>
          <w:sz w:val="16"/>
        </w:rPr>
        <w:t>├─ 分支流程图</w:t>
      </w:r>
      <w:r>
        <w:br w:type="textWrapping"/>
      </w:r>
      <w:r>
        <w:rPr>
          <w:rFonts w:ascii="Copperplate" w:hAnsi="Copperplate" w:eastAsia="Arial Unicode MS"/>
          <w:color w:val="243447"/>
          <w:sz w:val="16"/>
        </w:rPr>
        <w:t>└─ User Profile 推导规则</w:t>
      </w:r>
      <w:r>
        <w:br w:type="textWrapping"/>
      </w:r>
      <w:r>
        <w:rPr>
          <w:rFonts w:ascii="Copperplate" w:hAnsi="Copperplate" w:eastAsia="Arial Unicode MS"/>
          <w:color w:val="243447"/>
          <w:sz w:val="16"/>
        </w:rPr>
        <w:t>课程中心</w:t>
      </w:r>
      <w:r>
        <w:br w:type="textWrapping"/>
      </w:r>
      <w:r>
        <w:rPr>
          <w:rFonts w:ascii="Copperplate" w:hAnsi="Copperplate" w:eastAsia="Arial Unicode MS"/>
          <w:color w:val="243447"/>
          <w:sz w:val="16"/>
        </w:rPr>
        <w:t>├─ Course Profile</w:t>
      </w:r>
      <w:r>
        <w:br w:type="textWrapping"/>
      </w:r>
      <w:r>
        <w:rPr>
          <w:rFonts w:ascii="Copperplate" w:hAnsi="Copperplate" w:eastAsia="Arial Unicode MS"/>
          <w:color w:val="243447"/>
          <w:sz w:val="16"/>
        </w:rPr>
        <w:t>├─ AI/Excel 打标任务</w:t>
      </w:r>
      <w:r>
        <w:br w:type="textWrapping"/>
      </w:r>
      <w:r>
        <w:rPr>
          <w:rFonts w:ascii="Copperplate" w:hAnsi="Copperplate" w:eastAsia="Arial Unicode MS"/>
          <w:color w:val="243447"/>
          <w:sz w:val="16"/>
        </w:rPr>
        <w:t>├─ 标签审核队列</w:t>
      </w:r>
      <w:r>
        <w:br w:type="textWrapping"/>
      </w:r>
      <w:r>
        <w:rPr>
          <w:rFonts w:ascii="Copperplate" w:hAnsi="Copperplate" w:eastAsia="Arial Unicode MS"/>
          <w:color w:val="243447"/>
          <w:sz w:val="16"/>
        </w:rPr>
        <w:t>└─ 字段覆盖率与缺口</w:t>
      </w:r>
      <w:r>
        <w:br w:type="textWrapping"/>
      </w:r>
      <w:r>
        <w:rPr>
          <w:rFonts w:ascii="Copperplate" w:hAnsi="Copperplate" w:eastAsia="Arial Unicode MS"/>
          <w:color w:val="243447"/>
          <w:sz w:val="16"/>
        </w:rPr>
        <w:t>用户与分组</w:t>
      </w:r>
      <w:r>
        <w:br w:type="textWrapping"/>
      </w:r>
      <w:r>
        <w:rPr>
          <w:rFonts w:ascii="Copperplate" w:hAnsi="Copperplate" w:eastAsia="Arial Unicode MS"/>
          <w:color w:val="243447"/>
          <w:sz w:val="16"/>
        </w:rPr>
        <w:t>├─ 用户列表</w:t>
      </w:r>
      <w:r>
        <w:br w:type="textWrapping"/>
      </w:r>
      <w:r>
        <w:rPr>
          <w:rFonts w:ascii="Copperplate" w:hAnsi="Copperplate" w:eastAsia="Arial Unicode MS"/>
          <w:color w:val="243447"/>
          <w:sz w:val="16"/>
        </w:rPr>
        <w:t>├─ 用户 Training Profile</w:t>
      </w:r>
      <w:r>
        <w:br w:type="textWrapping"/>
      </w:r>
      <w:r>
        <w:rPr>
          <w:rFonts w:ascii="Copperplate" w:hAnsi="Copperplate" w:eastAsia="Arial Unicode MS"/>
          <w:color w:val="243447"/>
          <w:sz w:val="16"/>
        </w:rPr>
        <w:t>├─ 用户标签与来源追踪</w:t>
      </w:r>
      <w:r>
        <w:br w:type="textWrapping"/>
      </w:r>
      <w:r>
        <w:rPr>
          <w:rFonts w:ascii="Copperplate" w:hAnsi="Copperplate" w:eastAsia="Arial Unicode MS"/>
          <w:color w:val="243447"/>
          <w:sz w:val="16"/>
        </w:rPr>
        <w:t>└─ Segment 分组</w:t>
      </w:r>
      <w:r>
        <w:br w:type="textWrapping"/>
      </w:r>
      <w:r>
        <w:rPr>
          <w:rFonts w:ascii="Copperplate" w:hAnsi="Copperplate" w:eastAsia="Arial Unicode MS"/>
          <w:color w:val="243447"/>
          <w:sz w:val="16"/>
        </w:rPr>
        <w:t>推荐系统</w:t>
      </w:r>
      <w:r>
        <w:br w:type="textWrapping"/>
      </w:r>
      <w:r>
        <w:rPr>
          <w:rFonts w:ascii="Copperplate" w:hAnsi="Copperplate" w:eastAsia="Arial Unicode MS"/>
          <w:color w:val="243447"/>
          <w:sz w:val="16"/>
        </w:rPr>
        <w:t>├─ Hard Filter / Priority</w:t>
      </w:r>
      <w:r>
        <w:br w:type="textWrapping"/>
      </w:r>
      <w:r>
        <w:rPr>
          <w:rFonts w:ascii="Copperplate" w:hAnsi="Copperplate" w:eastAsia="Arial Unicode MS"/>
          <w:color w:val="243447"/>
          <w:sz w:val="16"/>
        </w:rPr>
        <w:t>├─ Plan / Re-plan / Daily Adapt</w:t>
      </w:r>
      <w:r>
        <w:br w:type="textWrapping"/>
      </w:r>
      <w:r>
        <w:rPr>
          <w:rFonts w:ascii="Copperplate" w:hAnsi="Copperplate" w:eastAsia="Arial Unicode MS"/>
          <w:color w:val="243447"/>
          <w:sz w:val="16"/>
        </w:rPr>
        <w:t>├─ 模拟与回归</w:t>
      </w:r>
      <w:r>
        <w:br w:type="textWrapping"/>
      </w:r>
      <w:r>
        <w:rPr>
          <w:rFonts w:ascii="Copperplate" w:hAnsi="Copperplate" w:eastAsia="Arial Unicode MS"/>
          <w:color w:val="243447"/>
          <w:sz w:val="16"/>
        </w:rPr>
        <w:t>├─ 发布与回滚</w:t>
      </w:r>
      <w:r>
        <w:br w:type="textWrapping"/>
      </w:r>
      <w:r>
        <w:rPr>
          <w:rFonts w:ascii="Copperplate" w:hAnsi="Copperplate" w:eastAsia="Arial Unicode MS"/>
          <w:color w:val="243447"/>
          <w:sz w:val="16"/>
        </w:rPr>
        <w:t>└─ 推荐决策追踪</w:t>
      </w:r>
      <w:r>
        <w:br w:type="textWrapping"/>
      </w:r>
      <w:r>
        <w:rPr>
          <w:rFonts w:ascii="Copperplate" w:hAnsi="Copperplate" w:eastAsia="Arial Unicode MS"/>
          <w:color w:val="243447"/>
          <w:sz w:val="16"/>
        </w:rPr>
        <w:t>系统</w:t>
      </w:r>
      <w:r>
        <w:br w:type="textWrapping"/>
      </w:r>
      <w:r>
        <w:rPr>
          <w:rFonts w:ascii="Copperplate" w:hAnsi="Copperplate" w:eastAsia="Arial Unicode MS"/>
          <w:color w:val="243447"/>
          <w:sz w:val="16"/>
        </w:rPr>
        <w:t>├─ 权限与角色</w:t>
      </w:r>
      <w:r>
        <w:br w:type="textWrapping"/>
      </w:r>
      <w:r>
        <w:rPr>
          <w:rFonts w:ascii="Copperplate" w:hAnsi="Copperplate" w:eastAsia="Arial Unicode MS"/>
          <w:color w:val="243447"/>
          <w:sz w:val="16"/>
        </w:rPr>
        <w:t>├─ 敏感字段访问记录</w:t>
      </w:r>
      <w:r>
        <w:br w:type="textWrapping"/>
      </w:r>
      <w:r>
        <w:rPr>
          <w:rFonts w:ascii="Copperplate" w:hAnsi="Copperplate" w:eastAsia="Arial Unicode MS"/>
          <w:color w:val="243447"/>
          <w:sz w:val="16"/>
        </w:rPr>
        <w:t>└─ 审计日志</w:t>
      </w:r>
    </w:p>
    <w:p w14:paraId="3B450857">
      <w:pPr>
        <w:pStyle w:val="5"/>
      </w:pPr>
      <w:r>
        <w:rPr>
          <w:rFonts w:ascii="Arial Unicode MS" w:hAnsi="Arial Unicode MS" w:eastAsia="Arial Unicode MS"/>
          <w:color w:val="1F4D78"/>
          <w:sz w:val="24"/>
        </w:rPr>
        <w:t>6.2 页面和功能要求</w:t>
      </w:r>
    </w:p>
    <w:p w14:paraId="6A6D6D4F">
      <w:pPr>
        <w:pStyle w:val="6"/>
      </w:pPr>
      <w:r>
        <w:rPr>
          <w:rFonts w:ascii="Arial Unicode MS" w:hAnsi="Arial Unicode MS" w:eastAsia="Arial Unicode MS"/>
          <w:color w:val="1F4D78"/>
          <w:sz w:val="22"/>
        </w:rPr>
        <w:t>A. 标签/字段标准字典</w:t>
      </w:r>
    </w:p>
    <w:p w14:paraId="74667EA1">
      <w:pPr>
        <w:keepLines w:val="0"/>
      </w:pPr>
      <w:r>
        <w:rPr>
          <w:rFonts w:ascii="Arial Unicode MS" w:hAnsi="Arial Unicode MS" w:eastAsia="Arial Unicode MS"/>
          <w:color w:val="1F2937"/>
          <w:sz w:val="21"/>
        </w:rPr>
        <w:t>页面必须同时展示：</w:t>
      </w:r>
      <w:r>
        <w:rPr>
          <w:rFonts w:ascii="Arial Unicode MS" w:hAnsi="Arial Unicode MS" w:eastAsia="Arial Unicode MS"/>
          <w:i/>
          <w:color w:val="1F2937"/>
          <w:sz w:val="21"/>
        </w:rPr>
        <w:t>tag_key</w:t>
      </w:r>
      <w:r>
        <w:rPr>
          <w:rFonts w:ascii="Arial Unicode MS" w:hAnsi="Arial Unicode MS" w:eastAsia="Arial Unicode MS"/>
          <w:color w:val="1F2937"/>
          <w:sz w:val="21"/>
        </w:rPr>
        <w:t>、中文/英文名称、语义分组、决策层、scope、值类型、unknown 策略、敏感级别、来源字段、被哪些问卷/规则引用。</w:t>
      </w:r>
    </w:p>
    <w:p w14:paraId="08B9F2BE">
      <w:pPr>
        <w:keepLines w:val="0"/>
      </w:pPr>
      <w:r>
        <w:rPr>
          <w:rFonts w:ascii="Arial Unicode MS" w:hAnsi="Arial Unicode MS" w:eastAsia="Arial Unicode MS"/>
          <w:color w:val="1F2937"/>
          <w:sz w:val="21"/>
        </w:rPr>
        <w:t>操作：</w:t>
      </w:r>
    </w:p>
    <w:p w14:paraId="42B05AA3">
      <w:pPr>
        <w:pStyle w:val="16"/>
      </w:pPr>
      <w:r>
        <w:rPr>
          <w:rFonts w:ascii="Arial Unicode MS" w:hAnsi="Arial Unicode MS" w:eastAsia="Arial Unicode MS"/>
          <w:color w:val="1F2937"/>
          <w:sz w:val="21"/>
        </w:rPr>
        <w:t>draft 中可新增、复制、弃用；已发布 technical key 不可修改。</w:t>
      </w:r>
    </w:p>
    <w:p w14:paraId="1AFFBD4D">
      <w:pPr>
        <w:pStyle w:val="16"/>
      </w:pPr>
      <w:r>
        <w:rPr>
          <w:rFonts w:ascii="Arial Unicode MS" w:hAnsi="Arial Unicode MS" w:eastAsia="Arial Unicode MS"/>
          <w:color w:val="1F2937"/>
          <w:sz w:val="21"/>
        </w:rPr>
        <w:t xml:space="preserve">弃用必须指定 </w:t>
      </w:r>
      <w:r>
        <w:rPr>
          <w:rFonts w:ascii="Arial Unicode MS" w:hAnsi="Arial Unicode MS" w:eastAsia="Arial Unicode MS"/>
          <w:i/>
          <w:color w:val="1F2937"/>
          <w:sz w:val="21"/>
        </w:rPr>
        <w:t>replacement_tag_key</w:t>
      </w:r>
      <w:r>
        <w:rPr>
          <w:rFonts w:ascii="Arial Unicode MS" w:hAnsi="Arial Unicode MS" w:eastAsia="Arial Unicode MS"/>
          <w:color w:val="1F2937"/>
          <w:sz w:val="21"/>
        </w:rPr>
        <w:t>，并检查问卷、课程档案、分组、规则引用。</w:t>
      </w:r>
    </w:p>
    <w:p w14:paraId="1FCE49D6">
      <w:pPr>
        <w:pStyle w:val="16"/>
      </w:pPr>
      <w:r>
        <w:rPr>
          <w:rFonts w:ascii="Arial Unicode MS" w:hAnsi="Arial Unicode MS" w:eastAsia="Arial Unicode MS"/>
          <w:color w:val="1F2937"/>
          <w:sz w:val="21"/>
        </w:rPr>
        <w:t>“预览影响”列出受影响的客户端最低版本、规则数量、课程缺口和用户分组。</w:t>
      </w:r>
    </w:p>
    <w:p w14:paraId="60C512DB">
      <w:pPr>
        <w:pStyle w:val="16"/>
      </w:pPr>
      <w:r>
        <w:rPr>
          <w:rFonts w:ascii="Arial Unicode MS" w:hAnsi="Arial Unicode MS" w:eastAsia="Arial Unicode MS"/>
          <w:color w:val="1F2937"/>
          <w:sz w:val="21"/>
        </w:rPr>
        <w:t>不允许普通运营直接调整安全标签的 Hard Filter 语义。</w:t>
      </w:r>
    </w:p>
    <w:p w14:paraId="0CFD2691">
      <w:pPr>
        <w:pStyle w:val="6"/>
      </w:pPr>
      <w:r>
        <w:rPr>
          <w:rFonts w:ascii="Arial Unicode MS" w:hAnsi="Arial Unicode MS" w:eastAsia="Arial Unicode MS"/>
          <w:color w:val="1F4D78"/>
          <w:sz w:val="22"/>
        </w:rPr>
        <w:t>B. Onboarding 版本编辑器</w:t>
      </w:r>
    </w:p>
    <w:p w14:paraId="7069347D">
      <w:pPr>
        <w:keepLines w:val="0"/>
      </w:pPr>
      <w:r>
        <w:rPr>
          <w:rFonts w:ascii="Arial Unicode MS" w:hAnsi="Arial Unicode MS" w:eastAsia="Arial Unicode MS"/>
          <w:color w:val="1F2937"/>
          <w:sz w:val="21"/>
        </w:rPr>
        <w:t>采用“题目树 + 预览 + 字段/标签映射”的三栏布局：</w:t>
      </w:r>
    </w:p>
    <w:p w14:paraId="6213BA12">
      <w:pPr>
        <w:pStyle w:val="16"/>
      </w:pPr>
      <w:r>
        <w:rPr>
          <w:rFonts w:ascii="Arial Unicode MS" w:hAnsi="Arial Unicode MS" w:eastAsia="Arial Unicode MS"/>
          <w:color w:val="1F2937"/>
          <w:sz w:val="21"/>
        </w:rPr>
        <w:t>左：Q01–Q15 和 L1–L9 分支树；显示必答、敏感、Block、未完成状态。</w:t>
      </w:r>
    </w:p>
    <w:p w14:paraId="26C1AE7D">
      <w:pPr>
        <w:pStyle w:val="16"/>
      </w:pPr>
      <w:r>
        <w:rPr>
          <w:rFonts w:ascii="Arial Unicode MS" w:hAnsi="Arial Unicode MS" w:eastAsia="Arial Unicode MS"/>
          <w:color w:val="1F2937"/>
          <w:sz w:val="21"/>
        </w:rPr>
        <w:t>中：移动端题目预览；单选/多选/数字/日期交互和进度。</w:t>
      </w:r>
    </w:p>
    <w:p w14:paraId="3D11FD49">
      <w:pPr>
        <w:pStyle w:val="16"/>
      </w:pPr>
      <w:r>
        <w:rPr>
          <w:rFonts w:ascii="Arial Unicode MS" w:hAnsi="Arial Unicode MS" w:eastAsia="Arial Unicode MS"/>
          <w:color w:val="1F2937"/>
          <w:sz w:val="21"/>
        </w:rPr>
        <w:t>右：</w:t>
      </w:r>
      <w:r>
        <w:rPr>
          <w:rFonts w:ascii="Arial Unicode MS" w:hAnsi="Arial Unicode MS" w:eastAsia="Arial Unicode MS"/>
          <w:i/>
          <w:color w:val="1F2937"/>
          <w:sz w:val="21"/>
        </w:rPr>
        <w:t>field_key</w:t>
      </w:r>
      <w:r>
        <w:rPr>
          <w:rFonts w:ascii="Arial Unicode MS" w:hAnsi="Arial Unicode MS" w:eastAsia="Arial Unicode MS"/>
          <w:color w:val="1F2937"/>
          <w:sz w:val="21"/>
        </w:rPr>
        <w:t>、</w:t>
      </w:r>
      <w:r>
        <w:rPr>
          <w:rFonts w:ascii="Arial Unicode MS" w:hAnsi="Arial Unicode MS" w:eastAsia="Arial Unicode MS"/>
          <w:i/>
          <w:color w:val="1F2937"/>
          <w:sz w:val="21"/>
        </w:rPr>
        <w:t>option_key</w:t>
      </w:r>
      <w:r>
        <w:rPr>
          <w:rFonts w:ascii="Arial Unicode MS" w:hAnsi="Arial Unicode MS" w:eastAsia="Arial Unicode MS"/>
          <w:color w:val="1F2937"/>
          <w:sz w:val="21"/>
        </w:rPr>
        <w:t>、标签映射、来源题目、unknown 策略、展示条件。</w:t>
      </w:r>
    </w:p>
    <w:p w14:paraId="6D7F1F67">
      <w:pPr>
        <w:keepLines w:val="0"/>
      </w:pPr>
      <w:r>
        <w:rPr>
          <w:rFonts w:ascii="Arial Unicode MS" w:hAnsi="Arial Unicode MS" w:eastAsia="Arial Unicode MS"/>
          <w:color w:val="1F2937"/>
          <w:sz w:val="21"/>
        </w:rPr>
        <w:t>发布前自动检查：</w:t>
      </w:r>
    </w:p>
    <w:p w14:paraId="60868088">
      <w:pPr>
        <w:pStyle w:val="16"/>
      </w:pPr>
      <w:r>
        <w:rPr>
          <w:rFonts w:ascii="Arial Unicode MS" w:hAnsi="Arial Unicode MS" w:eastAsia="Arial Unicode MS"/>
          <w:color w:val="1F2937"/>
          <w:sz w:val="21"/>
        </w:rPr>
        <w:t xml:space="preserve">所有问题有稳定 </w:t>
      </w:r>
      <w:r>
        <w:rPr>
          <w:rFonts w:ascii="Arial Unicode MS" w:hAnsi="Arial Unicode MS" w:eastAsia="Arial Unicode MS"/>
          <w:i/>
          <w:color w:val="1F2937"/>
          <w:sz w:val="21"/>
        </w:rPr>
        <w:t>question_key</w:t>
      </w:r>
      <w:r>
        <w:rPr>
          <w:rFonts w:ascii="Arial Unicode MS" w:hAnsi="Arial Unicode MS" w:eastAsia="Arial Unicode MS"/>
          <w:color w:val="1F2937"/>
          <w:sz w:val="21"/>
        </w:rPr>
        <w:t xml:space="preserve">；所有选项有稳定 </w:t>
      </w:r>
      <w:r>
        <w:rPr>
          <w:rFonts w:ascii="Arial Unicode MS" w:hAnsi="Arial Unicode MS" w:eastAsia="Arial Unicode MS"/>
          <w:i/>
          <w:color w:val="1F2937"/>
          <w:sz w:val="21"/>
        </w:rPr>
        <w:t>option_key</w:t>
      </w:r>
      <w:r>
        <w:rPr>
          <w:rFonts w:ascii="Arial Unicode MS" w:hAnsi="Arial Unicode MS" w:eastAsia="Arial Unicode MS"/>
          <w:color w:val="1F2937"/>
          <w:sz w:val="21"/>
        </w:rPr>
        <w:t>。</w:t>
      </w:r>
    </w:p>
    <w:p w14:paraId="7A5D1742">
      <w:pPr>
        <w:pStyle w:val="16"/>
      </w:pPr>
      <w:r>
        <w:rPr>
          <w:rFonts w:ascii="Arial Unicode MS" w:hAnsi="Arial Unicode MS" w:eastAsia="Arial Unicode MS"/>
          <w:color w:val="1F2937"/>
          <w:sz w:val="21"/>
        </w:rPr>
        <w:t>不存在不可达必答题、死循环、无出口分支。</w:t>
      </w:r>
    </w:p>
    <w:p w14:paraId="51DD2DD0">
      <w:pPr>
        <w:pStyle w:val="16"/>
      </w:pPr>
      <w:r>
        <w:rPr>
          <w:rFonts w:ascii="Arial Unicode MS" w:hAnsi="Arial Unicode MS" w:eastAsia="Arial Unicode MS"/>
          <w:color w:val="1F2937"/>
          <w:sz w:val="21"/>
        </w:rPr>
        <w:t>Q12 器械题不进入用户 Profile 和 V1 主匹配。</w:t>
      </w:r>
    </w:p>
    <w:p w14:paraId="32CCAB09">
      <w:pPr>
        <w:pStyle w:val="16"/>
      </w:pPr>
      <w:r>
        <w:rPr>
          <w:rFonts w:ascii="Arial Unicode MS" w:hAnsi="Arial Unicode MS" w:eastAsia="Arial Unicode MS"/>
          <w:color w:val="1F2937"/>
          <w:sz w:val="21"/>
        </w:rPr>
        <w:t xml:space="preserve">Q06 只产生 </w:t>
      </w:r>
      <w:r>
        <w:rPr>
          <w:rFonts w:ascii="Arial Unicode MS" w:hAnsi="Arial Unicode MS" w:eastAsia="Arial Unicode MS"/>
          <w:i/>
          <w:color w:val="1F2937"/>
          <w:sz w:val="21"/>
        </w:rPr>
        <w:t>fitness_capacity=L1–L5</w:t>
      </w:r>
      <w:r>
        <w:rPr>
          <w:rFonts w:ascii="Arial Unicode MS" w:hAnsi="Arial Unicode MS" w:eastAsia="Arial Unicode MS"/>
          <w:color w:val="1F2937"/>
          <w:sz w:val="21"/>
        </w:rPr>
        <w:t>，不生成自由的 Fitness Level 文案值。</w:t>
      </w:r>
    </w:p>
    <w:p w14:paraId="25C86EC4">
      <w:pPr>
        <w:pStyle w:val="16"/>
      </w:pPr>
      <w:r>
        <w:rPr>
          <w:rFonts w:ascii="Arial Unicode MS" w:hAnsi="Arial Unicode MS" w:eastAsia="Arial Unicode MS"/>
          <w:i/>
          <w:color w:val="1F2937"/>
          <w:sz w:val="21"/>
        </w:rPr>
        <w:t>PREGNANT</w:t>
      </w:r>
      <w:r>
        <w:rPr>
          <w:rFonts w:ascii="Arial Unicode MS" w:hAnsi="Arial Unicode MS" w:eastAsia="Arial Unicode MS"/>
          <w:color w:val="1F2937"/>
          <w:sz w:val="21"/>
        </w:rPr>
        <w:t xml:space="preserve"> 触发 </w:t>
      </w:r>
      <w:r>
        <w:rPr>
          <w:rFonts w:ascii="Arial Unicode MS" w:hAnsi="Arial Unicode MS" w:eastAsia="Arial Unicode MS"/>
          <w:i/>
          <w:color w:val="1F2937"/>
          <w:sz w:val="21"/>
        </w:rPr>
        <w:t>PREGNANCY_V1_BLOCK</w:t>
      </w:r>
      <w:r>
        <w:rPr>
          <w:rFonts w:ascii="Arial Unicode MS" w:hAnsi="Arial Unicode MS" w:eastAsia="Arial Unicode MS"/>
          <w:color w:val="1F2937"/>
          <w:sz w:val="21"/>
        </w:rPr>
        <w:t>。</w:t>
      </w:r>
    </w:p>
    <w:p w14:paraId="7CE1A2E2">
      <w:pPr>
        <w:pStyle w:val="16"/>
      </w:pPr>
      <w:r>
        <w:rPr>
          <w:rFonts w:ascii="Arial Unicode MS" w:hAnsi="Arial Unicode MS" w:eastAsia="Arial Unicode MS"/>
          <w:i/>
          <w:color w:val="1F2937"/>
          <w:sz w:val="21"/>
        </w:rPr>
        <w:t>unknown</w:t>
      </w:r>
      <w:r>
        <w:rPr>
          <w:rFonts w:ascii="Arial Unicode MS" w:hAnsi="Arial Unicode MS" w:eastAsia="Arial Unicode MS"/>
          <w:color w:val="1F2937"/>
          <w:sz w:val="21"/>
        </w:rPr>
        <w:t>、</w:t>
      </w:r>
      <w:r>
        <w:rPr>
          <w:rFonts w:ascii="Arial Unicode MS" w:hAnsi="Arial Unicode MS" w:eastAsia="Arial Unicode MS"/>
          <w:i/>
          <w:color w:val="1F2937"/>
          <w:sz w:val="21"/>
        </w:rPr>
        <w:t>prefer_not_to_answer</w:t>
      </w:r>
      <w:r>
        <w:rPr>
          <w:rFonts w:ascii="Arial Unicode MS" w:hAnsi="Arial Unicode MS" w:eastAsia="Arial Unicode MS"/>
          <w:color w:val="1F2937"/>
          <w:sz w:val="21"/>
        </w:rPr>
        <w:t>、</w:t>
      </w:r>
      <w:r>
        <w:rPr>
          <w:rFonts w:ascii="Arial Unicode MS" w:hAnsi="Arial Unicode MS" w:eastAsia="Arial Unicode MS"/>
          <w:i/>
          <w:color w:val="1F2937"/>
          <w:sz w:val="21"/>
        </w:rPr>
        <w:t>no</w:t>
      </w:r>
      <w:r>
        <w:rPr>
          <w:rFonts w:ascii="Arial Unicode MS" w:hAnsi="Arial Unicode MS" w:eastAsia="Arial Unicode MS"/>
          <w:color w:val="1F2937"/>
          <w:sz w:val="21"/>
        </w:rPr>
        <w:t xml:space="preserve"> 的语义没有混用。</w:t>
      </w:r>
    </w:p>
    <w:p w14:paraId="6D0B43FF">
      <w:pPr>
        <w:pStyle w:val="16"/>
      </w:pPr>
      <w:r>
        <w:rPr>
          <w:rFonts w:ascii="Arial Unicode MS" w:hAnsi="Arial Unicode MS" w:eastAsia="Arial Unicode MS"/>
          <w:color w:val="1F2937"/>
          <w:sz w:val="21"/>
        </w:rPr>
        <w:t>所有敏感问题存在用途说明和可跳过策略。</w:t>
      </w:r>
    </w:p>
    <w:p w14:paraId="11A7622C">
      <w:pPr>
        <w:pStyle w:val="6"/>
      </w:pPr>
      <w:r>
        <w:rPr>
          <w:rFonts w:ascii="Arial Unicode MS" w:hAnsi="Arial Unicode MS" w:eastAsia="Arial Unicode MS"/>
          <w:color w:val="1F4D78"/>
          <w:sz w:val="22"/>
        </w:rPr>
        <w:t>C. User Profile 推导工作台</w:t>
      </w:r>
    </w:p>
    <w:p w14:paraId="2B19C1F9">
      <w:pPr>
        <w:keepLines w:val="0"/>
      </w:pPr>
      <w:r>
        <w:rPr>
          <w:rFonts w:ascii="Arial Unicode MS" w:hAnsi="Arial Unicode MS" w:eastAsia="Arial Unicode MS"/>
          <w:color w:val="1F2937"/>
          <w:sz w:val="21"/>
        </w:rPr>
        <w:t>输入固定测试回答，后台显示：</w:t>
      </w:r>
    </w:p>
    <w:p w14:paraId="0B32E7DD">
      <w:pPr>
        <w:pStyle w:val="16"/>
      </w:pPr>
      <w:r>
        <w:rPr>
          <w:rFonts w:ascii="Arial Unicode MS" w:hAnsi="Arial Unicode MS" w:eastAsia="Arial Unicode MS"/>
          <w:color w:val="1F2937"/>
          <w:sz w:val="21"/>
        </w:rPr>
        <w:t>原始答案；</w:t>
      </w:r>
    </w:p>
    <w:p w14:paraId="4199AA9B">
      <w:pPr>
        <w:pStyle w:val="16"/>
      </w:pPr>
      <w:r>
        <w:rPr>
          <w:rFonts w:ascii="Arial Unicode MS" w:hAnsi="Arial Unicode MS" w:eastAsia="Arial Unicode MS"/>
          <w:color w:val="1F2937"/>
          <w:sz w:val="21"/>
        </w:rPr>
        <w:t>规范化字段；</w:t>
      </w:r>
    </w:p>
    <w:p w14:paraId="62EAF52A">
      <w:pPr>
        <w:pStyle w:val="16"/>
      </w:pPr>
      <w:r>
        <w:rPr>
          <w:rFonts w:ascii="Arial Unicode MS" w:hAnsi="Arial Unicode MS" w:eastAsia="Arial Unicode MS"/>
          <w:color w:val="1F2937"/>
          <w:sz w:val="21"/>
        </w:rPr>
        <w:t xml:space="preserve">派生标签及 </w:t>
      </w:r>
      <w:r>
        <w:rPr>
          <w:rFonts w:ascii="Arial Unicode MS" w:hAnsi="Arial Unicode MS" w:eastAsia="Arial Unicode MS"/>
          <w:i/>
          <w:color w:val="1F2937"/>
          <w:sz w:val="21"/>
        </w:rPr>
        <w:t>decision_layer</w:t>
      </w:r>
      <w:r>
        <w:rPr>
          <w:rFonts w:ascii="Arial Unicode MS" w:hAnsi="Arial Unicode MS" w:eastAsia="Arial Unicode MS"/>
          <w:color w:val="1F2937"/>
          <w:sz w:val="21"/>
        </w:rPr>
        <w:t>；</w:t>
      </w:r>
    </w:p>
    <w:p w14:paraId="41AAC0DD">
      <w:pPr>
        <w:pStyle w:val="16"/>
      </w:pPr>
      <w:r>
        <w:rPr>
          <w:rFonts w:ascii="Arial Unicode MS" w:hAnsi="Arial Unicode MS" w:eastAsia="Arial Unicode MS"/>
          <w:color w:val="1F2937"/>
          <w:sz w:val="21"/>
        </w:rPr>
        <w:t>每个字段的来源题目、推导规则、版本和置信度；</w:t>
      </w:r>
    </w:p>
    <w:p w14:paraId="1DA52901">
      <w:pPr>
        <w:pStyle w:val="16"/>
      </w:pPr>
      <w:r>
        <w:rPr>
          <w:rFonts w:ascii="Arial Unicode MS" w:hAnsi="Arial Unicode MS" w:eastAsia="Arial Unicode MS"/>
          <w:color w:val="1F2937"/>
          <w:sz w:val="21"/>
        </w:rPr>
        <w:t>Hard Filter 命中、缺失安全字段、</w:t>
      </w:r>
      <w:r>
        <w:rPr>
          <w:rFonts w:ascii="Arial Unicode MS" w:hAnsi="Arial Unicode MS" w:eastAsia="Arial Unicode MS"/>
          <w:i/>
          <w:color w:val="1F2937"/>
          <w:sz w:val="21"/>
        </w:rPr>
        <w:t>recommendation_status</w:t>
      </w:r>
      <w:r>
        <w:rPr>
          <w:rFonts w:ascii="Arial Unicode MS" w:hAnsi="Arial Unicode MS" w:eastAsia="Arial Unicode MS"/>
          <w:color w:val="1F2937"/>
          <w:sz w:val="21"/>
        </w:rPr>
        <w:t>；</w:t>
      </w:r>
    </w:p>
    <w:p w14:paraId="6AA86CAA">
      <w:pPr>
        <w:pStyle w:val="16"/>
      </w:pPr>
      <w:r>
        <w:rPr>
          <w:rFonts w:ascii="Arial Unicode MS" w:hAnsi="Arial Unicode MS" w:eastAsia="Arial Unicode MS"/>
          <w:color w:val="1F2937"/>
          <w:sz w:val="21"/>
        </w:rPr>
        <w:t>生成的候选课程及排除原因。</w:t>
      </w:r>
    </w:p>
    <w:p w14:paraId="52C8F2DB">
      <w:pPr>
        <w:keepLines w:val="0"/>
      </w:pPr>
      <w:r>
        <w:rPr>
          <w:rFonts w:ascii="Arial Unicode MS" w:hAnsi="Arial Unicode MS" w:eastAsia="Arial Unicode MS"/>
          <w:color w:val="1F2937"/>
          <w:sz w:val="21"/>
        </w:rPr>
        <w:t>禁止继续使用单一“测评分数/长报告”作为后台事实源。</w:t>
      </w:r>
    </w:p>
    <w:p w14:paraId="53C54BAF">
      <w:pPr>
        <w:pStyle w:val="6"/>
      </w:pPr>
      <w:r>
        <w:rPr>
          <w:rFonts w:ascii="Arial Unicode MS" w:hAnsi="Arial Unicode MS" w:eastAsia="Arial Unicode MS"/>
          <w:color w:val="1F4D78"/>
          <w:sz w:val="22"/>
        </w:rPr>
        <w:t>D. 用户列表与详情</w:t>
      </w:r>
    </w:p>
    <w:p w14:paraId="3D06E382">
      <w:pPr>
        <w:keepLines w:val="0"/>
      </w:pPr>
      <w:r>
        <w:rPr>
          <w:rFonts w:ascii="Arial Unicode MS" w:hAnsi="Arial Unicode MS" w:eastAsia="Arial Unicode MS"/>
          <w:color w:val="1F2937"/>
          <w:sz w:val="21"/>
        </w:rPr>
        <w:t>用户列表支持：</w:t>
      </w:r>
    </w:p>
    <w:p w14:paraId="0B7098FE">
      <w:pPr>
        <w:pStyle w:val="16"/>
      </w:pPr>
      <w:r>
        <w:rPr>
          <w:rFonts w:ascii="Arial Unicode MS" w:hAnsi="Arial Unicode MS" w:eastAsia="Arial Unicode MS"/>
          <w:color w:val="1F2937"/>
          <w:sz w:val="21"/>
        </w:rPr>
        <w:t>基本筛选：ID、昵称、注册时间、活跃时间、App 版本。</w:t>
      </w:r>
    </w:p>
    <w:p w14:paraId="1F25C7A3">
      <w:pPr>
        <w:pStyle w:val="16"/>
      </w:pPr>
      <w:r>
        <w:rPr>
          <w:rFonts w:ascii="Arial Unicode MS" w:hAnsi="Arial Unicode MS" w:eastAsia="Arial Unicode MS"/>
          <w:color w:val="1F2937"/>
          <w:sz w:val="21"/>
        </w:rPr>
        <w:t>画像筛选：</w:t>
      </w:r>
      <w:r>
        <w:rPr>
          <w:rFonts w:ascii="Arial Unicode MS" w:hAnsi="Arial Unicode MS" w:eastAsia="Arial Unicode MS"/>
          <w:i/>
          <w:color w:val="1F2937"/>
          <w:sz w:val="21"/>
        </w:rPr>
        <w:t>primary_goal</w:t>
      </w:r>
      <w:r>
        <w:rPr>
          <w:rFonts w:ascii="Arial Unicode MS" w:hAnsi="Arial Unicode MS" w:eastAsia="Arial Unicode MS"/>
          <w:color w:val="1F2937"/>
          <w:sz w:val="21"/>
        </w:rPr>
        <w:t>、</w:t>
      </w:r>
      <w:r>
        <w:rPr>
          <w:rFonts w:ascii="Arial Unicode MS" w:hAnsi="Arial Unicode MS" w:eastAsia="Arial Unicode MS"/>
          <w:i/>
          <w:color w:val="1F2937"/>
          <w:sz w:val="21"/>
        </w:rPr>
        <w:t>fitness_capacity</w:t>
      </w:r>
      <w:r>
        <w:rPr>
          <w:rFonts w:ascii="Arial Unicode MS" w:hAnsi="Arial Unicode MS" w:eastAsia="Arial Unicode MS"/>
          <w:color w:val="1F2937"/>
          <w:sz w:val="21"/>
        </w:rPr>
        <w:t>、</w:t>
      </w:r>
      <w:r>
        <w:rPr>
          <w:rFonts w:ascii="Arial Unicode MS" w:hAnsi="Arial Unicode MS" w:eastAsia="Arial Unicode MS"/>
          <w:i/>
          <w:color w:val="1F2937"/>
          <w:sz w:val="21"/>
        </w:rPr>
        <w:t>preferred_duration_min</w:t>
      </w:r>
      <w:r>
        <w:rPr>
          <w:rFonts w:ascii="Arial Unicode MS" w:hAnsi="Arial Unicode MS" w:eastAsia="Arial Unicode MS"/>
          <w:color w:val="1F2937"/>
          <w:sz w:val="21"/>
        </w:rPr>
        <w:t>、</w:t>
      </w:r>
      <w:r>
        <w:rPr>
          <w:rFonts w:ascii="Arial Unicode MS" w:hAnsi="Arial Unicode MS" w:eastAsia="Arial Unicode MS"/>
          <w:i/>
          <w:color w:val="1F2937"/>
          <w:sz w:val="21"/>
        </w:rPr>
        <w:t>life_stage</w:t>
      </w:r>
      <w:r>
        <w:rPr>
          <w:rFonts w:ascii="Arial Unicode MS" w:hAnsi="Arial Unicode MS" w:eastAsia="Arial Unicode MS"/>
          <w:color w:val="1F2937"/>
          <w:sz w:val="21"/>
        </w:rPr>
        <w:t>、</w:t>
      </w:r>
      <w:r>
        <w:rPr>
          <w:rFonts w:ascii="Arial Unicode MS" w:hAnsi="Arial Unicode MS" w:eastAsia="Arial Unicode MS"/>
          <w:i/>
          <w:color w:val="1F2937"/>
          <w:sz w:val="21"/>
        </w:rPr>
        <w:t>recommendation_status</w:t>
      </w:r>
      <w:r>
        <w:rPr>
          <w:rFonts w:ascii="Arial Unicode MS" w:hAnsi="Arial Unicode MS" w:eastAsia="Arial Unicode MS"/>
          <w:color w:val="1F2937"/>
          <w:sz w:val="21"/>
        </w:rPr>
        <w:t>。</w:t>
      </w:r>
    </w:p>
    <w:p w14:paraId="728B26A5">
      <w:pPr>
        <w:pStyle w:val="16"/>
      </w:pPr>
      <w:r>
        <w:rPr>
          <w:rFonts w:ascii="Arial Unicode MS" w:hAnsi="Arial Unicode MS" w:eastAsia="Arial Unicode MS"/>
          <w:color w:val="1F2937"/>
          <w:sz w:val="21"/>
        </w:rPr>
        <w:t xml:space="preserve">标签筛选：按 </w:t>
      </w:r>
      <w:r>
        <w:rPr>
          <w:rFonts w:ascii="Arial Unicode MS" w:hAnsi="Arial Unicode MS" w:eastAsia="Arial Unicode MS"/>
          <w:i/>
          <w:color w:val="1F2937"/>
          <w:sz w:val="21"/>
        </w:rPr>
        <w:t>tag_group_key</w:t>
      </w:r>
      <w:r>
        <w:rPr>
          <w:rFonts w:ascii="Arial Unicode MS" w:hAnsi="Arial Unicode MS" w:eastAsia="Arial Unicode MS"/>
          <w:color w:val="1F2937"/>
          <w:sz w:val="21"/>
        </w:rPr>
        <w:t>、</w:t>
      </w:r>
      <w:r>
        <w:rPr>
          <w:rFonts w:ascii="Arial Unicode MS" w:hAnsi="Arial Unicode MS" w:eastAsia="Arial Unicode MS"/>
          <w:i/>
          <w:color w:val="1F2937"/>
          <w:sz w:val="21"/>
        </w:rPr>
        <w:t>tag_key</w:t>
      </w:r>
      <w:r>
        <w:rPr>
          <w:rFonts w:ascii="Arial Unicode MS" w:hAnsi="Arial Unicode MS" w:eastAsia="Arial Unicode MS"/>
          <w:color w:val="1F2937"/>
          <w:sz w:val="21"/>
        </w:rPr>
        <w:t>、</w:t>
      </w:r>
      <w:r>
        <w:rPr>
          <w:rFonts w:ascii="Arial Unicode MS" w:hAnsi="Arial Unicode MS" w:eastAsia="Arial Unicode MS"/>
          <w:i/>
          <w:color w:val="1F2937"/>
          <w:sz w:val="21"/>
        </w:rPr>
        <w:t>state</w:t>
      </w:r>
      <w:r>
        <w:rPr>
          <w:rFonts w:ascii="Arial Unicode MS" w:hAnsi="Arial Unicode MS" w:eastAsia="Arial Unicode MS"/>
          <w:color w:val="1F2937"/>
          <w:sz w:val="21"/>
        </w:rPr>
        <w:t>、</w:t>
      </w:r>
      <w:r>
        <w:rPr>
          <w:rFonts w:ascii="Arial Unicode MS" w:hAnsi="Arial Unicode MS" w:eastAsia="Arial Unicode MS"/>
          <w:i/>
          <w:color w:val="1F2937"/>
          <w:sz w:val="21"/>
        </w:rPr>
        <w:t>source_type</w:t>
      </w:r>
      <w:r>
        <w:rPr>
          <w:rFonts w:ascii="Arial Unicode MS" w:hAnsi="Arial Unicode MS" w:eastAsia="Arial Unicode MS"/>
          <w:color w:val="1F2937"/>
          <w:sz w:val="21"/>
        </w:rPr>
        <w:t>。</w:t>
      </w:r>
    </w:p>
    <w:p w14:paraId="14D240C6">
      <w:pPr>
        <w:pStyle w:val="16"/>
      </w:pPr>
      <w:r>
        <w:rPr>
          <w:rFonts w:ascii="Arial Unicode MS" w:hAnsi="Arial Unicode MS" w:eastAsia="Arial Unicode MS"/>
          <w:color w:val="1F2937"/>
          <w:sz w:val="21"/>
        </w:rPr>
        <w:t>敏感筛选/导出：单独权限、二次确认、审计、脱敏和水印。</w:t>
      </w:r>
    </w:p>
    <w:p w14:paraId="3FB45762">
      <w:pPr>
        <w:keepLines w:val="0"/>
      </w:pPr>
      <w:r>
        <w:rPr>
          <w:rFonts w:ascii="Arial Unicode MS" w:hAnsi="Arial Unicode MS" w:eastAsia="Arial Unicode MS"/>
          <w:color w:val="1F2937"/>
          <w:sz w:val="21"/>
        </w:rPr>
        <w:t>用户详情分 Tab：</w:t>
      </w:r>
    </w:p>
    <w:p w14:paraId="54E8ADA8">
      <w:pPr>
        <w:pStyle w:val="14"/>
      </w:pPr>
      <w:r>
        <w:rPr>
          <w:rFonts w:ascii="Arial Unicode MS" w:hAnsi="Arial Unicode MS" w:eastAsia="Arial Unicode MS"/>
          <w:color w:val="1F2937"/>
          <w:sz w:val="21"/>
        </w:rPr>
        <w:t>基本资料；</w:t>
      </w:r>
    </w:p>
    <w:p w14:paraId="385142ED">
      <w:pPr>
        <w:pStyle w:val="14"/>
      </w:pPr>
      <w:r>
        <w:rPr>
          <w:rFonts w:ascii="Arial Unicode MS" w:hAnsi="Arial Unicode MS" w:eastAsia="Arial Unicode MS"/>
          <w:i/>
          <w:color w:val="1F2937"/>
          <w:sz w:val="21"/>
        </w:rPr>
        <w:t>User Training Profile</w:t>
      </w:r>
      <w:r>
        <w:rPr>
          <w:rFonts w:ascii="Arial Unicode MS" w:hAnsi="Arial Unicode MS" w:eastAsia="Arial Unicode MS"/>
          <w:color w:val="1F2937"/>
          <w:sz w:val="21"/>
        </w:rPr>
        <w:t xml:space="preserve"> 当前版本；</w:t>
      </w:r>
    </w:p>
    <w:p w14:paraId="4D010D59">
      <w:pPr>
        <w:pStyle w:val="14"/>
      </w:pPr>
      <w:r>
        <w:rPr>
          <w:rFonts w:ascii="Arial Unicode MS" w:hAnsi="Arial Unicode MS" w:eastAsia="Arial Unicode MS"/>
          <w:color w:val="1F2937"/>
          <w:sz w:val="21"/>
        </w:rPr>
        <w:t>画像字段来源追踪；</w:t>
      </w:r>
    </w:p>
    <w:p w14:paraId="6EB4C485">
      <w:pPr>
        <w:pStyle w:val="14"/>
      </w:pPr>
      <w:r>
        <w:rPr>
          <w:rFonts w:ascii="Arial Unicode MS" w:hAnsi="Arial Unicode MS" w:eastAsia="Arial Unicode MS"/>
          <w:color w:val="1F2937"/>
          <w:sz w:val="21"/>
        </w:rPr>
        <w:t>标签分组和有效期；</w:t>
      </w:r>
    </w:p>
    <w:p w14:paraId="1A635288">
      <w:pPr>
        <w:pStyle w:val="14"/>
      </w:pPr>
      <w:r>
        <w:rPr>
          <w:rFonts w:ascii="Arial Unicode MS" w:hAnsi="Arial Unicode MS" w:eastAsia="Arial Unicode MS"/>
          <w:color w:val="1F2937"/>
          <w:sz w:val="21"/>
        </w:rPr>
        <w:t>Onboarding 原始答案（默认掩码）；</w:t>
      </w:r>
    </w:p>
    <w:p w14:paraId="5B7499CC">
      <w:pPr>
        <w:pStyle w:val="14"/>
      </w:pPr>
      <w:r>
        <w:rPr>
          <w:rFonts w:ascii="Arial Unicode MS" w:hAnsi="Arial Unicode MS" w:eastAsia="Arial Unicode MS"/>
          <w:color w:val="1F2937"/>
          <w:sz w:val="21"/>
        </w:rPr>
        <w:t>30 天计划、主备候选和推荐决策；</w:t>
      </w:r>
    </w:p>
    <w:p w14:paraId="792C415D">
      <w:pPr>
        <w:pStyle w:val="14"/>
      </w:pPr>
      <w:r>
        <w:rPr>
          <w:rFonts w:ascii="Arial Unicode MS" w:hAnsi="Arial Unicode MS" w:eastAsia="Arial Unicode MS"/>
          <w:color w:val="1F2937"/>
          <w:sz w:val="21"/>
        </w:rPr>
        <w:t>Daily Check-in 与周期事实；</w:t>
      </w:r>
    </w:p>
    <w:p w14:paraId="69963CEB">
      <w:pPr>
        <w:pStyle w:val="14"/>
      </w:pPr>
      <w:r>
        <w:rPr>
          <w:rFonts w:ascii="Arial Unicode MS" w:hAnsi="Arial Unicode MS" w:eastAsia="Arial Unicode MS"/>
          <w:color w:val="1F2937"/>
          <w:sz w:val="21"/>
        </w:rPr>
        <w:t>审计和敏感访问记录。</w:t>
      </w:r>
    </w:p>
    <w:p w14:paraId="318F02D7">
      <w:pPr>
        <w:keepLines w:val="0"/>
      </w:pPr>
      <w:r>
        <w:rPr>
          <w:rFonts w:ascii="Arial Unicode MS" w:hAnsi="Arial Unicode MS" w:eastAsia="Arial Unicode MS"/>
          <w:color w:val="1F2937"/>
          <w:sz w:val="21"/>
        </w:rPr>
        <w:t>详情中必须区分“用户明确回答”“系统推导”“后台手工标记”“当日临时状态”。</w:t>
      </w:r>
    </w:p>
    <w:p w14:paraId="73347FC5">
      <w:pPr>
        <w:pStyle w:val="6"/>
      </w:pPr>
      <w:r>
        <w:rPr>
          <w:rFonts w:ascii="Arial Unicode MS" w:hAnsi="Arial Unicode MS" w:eastAsia="Arial Unicode MS"/>
          <w:color w:val="1F4D78"/>
          <w:sz w:val="22"/>
        </w:rPr>
        <w:t>E. Segment 分组</w:t>
      </w:r>
    </w:p>
    <w:p w14:paraId="30CCE86D">
      <w:pPr>
        <w:keepLines w:val="0"/>
      </w:pPr>
      <w:r>
        <w:rPr>
          <w:rFonts w:ascii="Arial Unicode MS" w:hAnsi="Arial Unicode MS" w:eastAsia="Arial Unicode MS"/>
          <w:color w:val="1F2937"/>
          <w:sz w:val="21"/>
        </w:rPr>
        <w:t>创建分组时用条件构建器生成 DSL，支持：</w:t>
      </w:r>
    </w:p>
    <w:p w14:paraId="3BFF9D61">
      <w:pPr>
        <w:pStyle w:val="16"/>
      </w:pPr>
      <w:r>
        <w:rPr>
          <w:rFonts w:ascii="Arial Unicode MS" w:hAnsi="Arial Unicode MS" w:eastAsia="Arial Unicode MS"/>
          <w:color w:val="1F2937"/>
          <w:sz w:val="21"/>
        </w:rPr>
        <w:t>AND/OR 嵌套；</w:t>
      </w:r>
    </w:p>
    <w:p w14:paraId="75679624">
      <w:pPr>
        <w:pStyle w:val="16"/>
      </w:pPr>
      <w:r>
        <w:rPr>
          <w:rFonts w:ascii="Arial Unicode MS" w:hAnsi="Arial Unicode MS" w:eastAsia="Arial Unicode MS"/>
          <w:color w:val="1F2937"/>
          <w:sz w:val="21"/>
        </w:rPr>
        <w:t>标签 active/unknown/not exists；</w:t>
      </w:r>
    </w:p>
    <w:p w14:paraId="2ACFE5AA">
      <w:pPr>
        <w:pStyle w:val="16"/>
      </w:pPr>
      <w:r>
        <w:rPr>
          <w:rFonts w:ascii="Arial Unicode MS" w:hAnsi="Arial Unicode MS" w:eastAsia="Arial Unicode MS"/>
          <w:color w:val="1F2937"/>
          <w:sz w:val="21"/>
        </w:rPr>
        <w:t>画像字段等于/包含/范围；</w:t>
      </w:r>
    </w:p>
    <w:p w14:paraId="0F6FC187">
      <w:pPr>
        <w:pStyle w:val="16"/>
      </w:pPr>
      <w:r>
        <w:rPr>
          <w:rFonts w:ascii="Arial Unicode MS" w:hAnsi="Arial Unicode MS" w:eastAsia="Arial Unicode MS"/>
          <w:color w:val="1F2937"/>
          <w:sz w:val="21"/>
        </w:rPr>
        <w:t xml:space="preserve">时间条件，如 </w:t>
      </w:r>
      <w:r>
        <w:rPr>
          <w:rFonts w:ascii="Arial Unicode MS" w:hAnsi="Arial Unicode MS" w:eastAsia="Arial Unicode MS"/>
          <w:i/>
          <w:color w:val="1F2937"/>
          <w:sz w:val="21"/>
        </w:rPr>
        <w:t>completed_at within 30d</w:t>
      </w:r>
      <w:r>
        <w:rPr>
          <w:rFonts w:ascii="Arial Unicode MS" w:hAnsi="Arial Unicode MS" w:eastAsia="Arial Unicode MS"/>
          <w:color w:val="1F2937"/>
          <w:sz w:val="21"/>
        </w:rPr>
        <w:t>；</w:t>
      </w:r>
    </w:p>
    <w:p w14:paraId="43E98D9D">
      <w:pPr>
        <w:pStyle w:val="16"/>
      </w:pPr>
      <w:r>
        <w:rPr>
          <w:rFonts w:ascii="Arial Unicode MS" w:hAnsi="Arial Unicode MS" w:eastAsia="Arial Unicode MS"/>
          <w:color w:val="1F2937"/>
          <w:sz w:val="21"/>
        </w:rPr>
        <w:t>敏感条件权限校验；</w:t>
      </w:r>
    </w:p>
    <w:p w14:paraId="48E49EF3">
      <w:pPr>
        <w:pStyle w:val="16"/>
      </w:pPr>
      <w:r>
        <w:rPr>
          <w:rFonts w:ascii="Arial Unicode MS" w:hAnsi="Arial Unicode MS" w:eastAsia="Arial Unicode MS"/>
          <w:color w:val="1F2937"/>
          <w:sz w:val="21"/>
        </w:rPr>
        <w:t>预估人数、命中样例、条件解释。</w:t>
      </w:r>
    </w:p>
    <w:p w14:paraId="65F1042C">
      <w:pPr>
        <w:keepLines w:val="0"/>
      </w:pPr>
      <w:r>
        <w:rPr>
          <w:rFonts w:ascii="Arial Unicode MS" w:hAnsi="Arial Unicode MS" w:eastAsia="Arial Unicode MS"/>
          <w:color w:val="1F2937"/>
          <w:sz w:val="21"/>
        </w:rPr>
        <w:t>成员页面显示“命中条件摘要”，不允许把静态标签复制成永久用户属性。</w:t>
      </w:r>
    </w:p>
    <w:p w14:paraId="1CB2A775">
      <w:pPr>
        <w:pStyle w:val="6"/>
      </w:pPr>
      <w:r>
        <w:rPr>
          <w:rFonts w:ascii="Arial Unicode MS" w:hAnsi="Arial Unicode MS" w:eastAsia="Arial Unicode MS"/>
          <w:color w:val="1F4D78"/>
          <w:sz w:val="22"/>
        </w:rPr>
        <w:t>F. Course Profile 与标签审核</w:t>
      </w:r>
    </w:p>
    <w:p w14:paraId="6DB8A90E">
      <w:pPr>
        <w:keepLines w:val="0"/>
      </w:pPr>
      <w:r>
        <w:rPr>
          <w:rFonts w:ascii="Arial Unicode MS" w:hAnsi="Arial Unicode MS" w:eastAsia="Arial Unicode MS"/>
          <w:color w:val="1F2937"/>
          <w:sz w:val="21"/>
        </w:rPr>
        <w:t>三栏审核：视频/时间轴证据、结构化字段、字典定义和历史版本。</w:t>
      </w:r>
    </w:p>
    <w:p w14:paraId="6334D17D">
      <w:pPr>
        <w:pStyle w:val="16"/>
      </w:pPr>
      <w:r>
        <w:rPr>
          <w:rFonts w:ascii="Arial Unicode MS" w:hAnsi="Arial Unicode MS" w:eastAsia="Arial Unicode MS"/>
          <w:i/>
          <w:color w:val="1F2937"/>
          <w:sz w:val="21"/>
        </w:rPr>
        <w:t>Overall Intensity</w:t>
      </w:r>
      <w:r>
        <w:rPr>
          <w:rFonts w:ascii="Arial Unicode MS" w:hAnsi="Arial Unicode MS" w:eastAsia="Arial Unicode MS"/>
          <w:color w:val="1F2937"/>
          <w:sz w:val="21"/>
        </w:rPr>
        <w:t>、</w:t>
      </w:r>
      <w:r>
        <w:rPr>
          <w:rFonts w:ascii="Arial Unicode MS" w:hAnsi="Arial Unicode MS" w:eastAsia="Arial Unicode MS"/>
          <w:i/>
          <w:color w:val="1F2937"/>
          <w:sz w:val="21"/>
        </w:rPr>
        <w:t>Impact Load</w:t>
      </w:r>
      <w:r>
        <w:rPr>
          <w:rFonts w:ascii="Arial Unicode MS" w:hAnsi="Arial Unicode MS" w:eastAsia="Arial Unicode MS"/>
          <w:color w:val="1F2937"/>
          <w:sz w:val="21"/>
        </w:rPr>
        <w:t>、</w:t>
      </w:r>
      <w:r>
        <w:rPr>
          <w:rFonts w:ascii="Arial Unicode MS" w:hAnsi="Arial Unicode MS" w:eastAsia="Arial Unicode MS"/>
          <w:i/>
          <w:color w:val="1F2937"/>
          <w:sz w:val="21"/>
        </w:rPr>
        <w:t>Knee Load</w:t>
      </w:r>
      <w:r>
        <w:rPr>
          <w:rFonts w:ascii="Arial Unicode MS" w:hAnsi="Arial Unicode MS" w:eastAsia="Arial Unicode MS"/>
          <w:color w:val="1F2937"/>
          <w:sz w:val="21"/>
        </w:rPr>
        <w:t>、</w:t>
      </w:r>
      <w:r>
        <w:rPr>
          <w:rFonts w:ascii="Arial Unicode MS" w:hAnsi="Arial Unicode MS" w:eastAsia="Arial Unicode MS"/>
          <w:i/>
          <w:color w:val="1F2937"/>
          <w:sz w:val="21"/>
        </w:rPr>
        <w:t>Wrist Bearing</w:t>
      </w:r>
      <w:r>
        <w:rPr>
          <w:rFonts w:ascii="Arial Unicode MS" w:hAnsi="Arial Unicode MS" w:eastAsia="Arial Unicode MS"/>
          <w:color w:val="1F2937"/>
          <w:sz w:val="21"/>
        </w:rPr>
        <w:t>、</w:t>
      </w:r>
      <w:r>
        <w:rPr>
          <w:rFonts w:ascii="Arial Unicode MS" w:hAnsi="Arial Unicode MS" w:eastAsia="Arial Unicode MS"/>
          <w:i/>
          <w:color w:val="1F2937"/>
          <w:sz w:val="21"/>
        </w:rPr>
        <w:t>Lower Back Load</w:t>
      </w:r>
      <w:r>
        <w:rPr>
          <w:rFonts w:ascii="Arial Unicode MS" w:hAnsi="Arial Unicode MS" w:eastAsia="Arial Unicode MS"/>
          <w:color w:val="1F2937"/>
          <w:sz w:val="21"/>
        </w:rPr>
        <w:t>、</w:t>
      </w:r>
      <w:r>
        <w:rPr>
          <w:rFonts w:ascii="Arial Unicode MS" w:hAnsi="Arial Unicode MS" w:eastAsia="Arial Unicode MS"/>
          <w:i/>
          <w:color w:val="1F2937"/>
          <w:sz w:val="21"/>
        </w:rPr>
        <w:t>Shoulder Load</w:t>
      </w:r>
      <w:r>
        <w:rPr>
          <w:rFonts w:ascii="Arial Unicode MS" w:hAnsi="Arial Unicode MS" w:eastAsia="Arial Unicode MS"/>
          <w:color w:val="1F2937"/>
          <w:sz w:val="21"/>
        </w:rPr>
        <w:t>、</w:t>
      </w:r>
      <w:r>
        <w:rPr>
          <w:rFonts w:ascii="Arial Unicode MS" w:hAnsi="Arial Unicode MS" w:eastAsia="Arial Unicode MS"/>
          <w:i/>
          <w:color w:val="1F2937"/>
          <w:sz w:val="21"/>
        </w:rPr>
        <w:t>Jump Level</w:t>
      </w:r>
      <w:r>
        <w:rPr>
          <w:rFonts w:ascii="Arial Unicode MS" w:hAnsi="Arial Unicode MS" w:eastAsia="Arial Unicode MS"/>
          <w:color w:val="1F2937"/>
          <w:sz w:val="21"/>
        </w:rPr>
        <w:t xml:space="preserve"> 等安全字段必须终审。</w:t>
      </w:r>
    </w:p>
    <w:p w14:paraId="6A30CE97">
      <w:pPr>
        <w:pStyle w:val="16"/>
      </w:pPr>
      <w:r>
        <w:rPr>
          <w:rFonts w:ascii="Arial Unicode MS" w:hAnsi="Arial Unicode MS" w:eastAsia="Arial Unicode MS"/>
          <w:color w:val="1F2937"/>
          <w:sz w:val="21"/>
        </w:rPr>
        <w:t>字段可逐个接受、修改、设为 unknown 或退回重跑。</w:t>
      </w:r>
    </w:p>
    <w:p w14:paraId="4D010FE9">
      <w:pPr>
        <w:pStyle w:val="16"/>
      </w:pPr>
      <w:r>
        <w:rPr>
          <w:rFonts w:ascii="Arial Unicode MS" w:hAnsi="Arial Unicode MS" w:eastAsia="Arial Unicode MS"/>
          <w:color w:val="1F2937"/>
          <w:sz w:val="21"/>
        </w:rPr>
        <w:t>缺少关键安全字段时显示“不可进入相关候选集”，而不是默认低风险。</w:t>
      </w:r>
    </w:p>
    <w:p w14:paraId="330F8208">
      <w:pPr>
        <w:pStyle w:val="16"/>
      </w:pPr>
      <w:r>
        <w:rPr>
          <w:rFonts w:ascii="Arial Unicode MS" w:hAnsi="Arial Unicode MS" w:eastAsia="Arial Unicode MS"/>
          <w:i/>
          <w:color w:val="1F2937"/>
          <w:sz w:val="21"/>
        </w:rPr>
        <w:t>塑形</w:t>
      </w:r>
      <w:r>
        <w:rPr>
          <w:rFonts w:ascii="Arial Unicode MS" w:hAnsi="Arial Unicode MS" w:eastAsia="Arial Unicode MS"/>
          <w:color w:val="1F2937"/>
          <w:sz w:val="21"/>
        </w:rPr>
        <w:t xml:space="preserve">只能作为 </w:t>
      </w:r>
      <w:r>
        <w:rPr>
          <w:rFonts w:ascii="Arial Unicode MS" w:hAnsi="Arial Unicode MS" w:eastAsia="Arial Unicode MS"/>
          <w:i/>
          <w:color w:val="1F2937"/>
          <w:sz w:val="21"/>
        </w:rPr>
        <w:t>tone_contribution</w:t>
      </w:r>
      <w:r>
        <w:rPr>
          <w:rFonts w:ascii="Arial Unicode MS" w:hAnsi="Arial Unicode MS" w:eastAsia="Arial Unicode MS"/>
          <w:color w:val="1F2937"/>
          <w:sz w:val="21"/>
        </w:rPr>
        <w:t xml:space="preserve"> 或目标相关字段，不要继续当作 </w:t>
      </w:r>
      <w:r>
        <w:rPr>
          <w:rFonts w:ascii="Arial Unicode MS" w:hAnsi="Arial Unicode MS" w:eastAsia="Arial Unicode MS"/>
          <w:i/>
          <w:color w:val="1F2937"/>
          <w:sz w:val="21"/>
        </w:rPr>
        <w:t>Secondary Workout Type</w:t>
      </w:r>
      <w:r>
        <w:rPr>
          <w:rFonts w:ascii="Arial Unicode MS" w:hAnsi="Arial Unicode MS" w:eastAsia="Arial Unicode MS"/>
          <w:color w:val="1F2937"/>
          <w:sz w:val="21"/>
        </w:rPr>
        <w:t>。</w:t>
      </w:r>
    </w:p>
    <w:p w14:paraId="378050CD">
      <w:pPr>
        <w:pStyle w:val="6"/>
      </w:pPr>
      <w:r>
        <w:rPr>
          <w:rFonts w:ascii="Arial Unicode MS" w:hAnsi="Arial Unicode MS" w:eastAsia="Arial Unicode MS"/>
          <w:color w:val="1F4D78"/>
          <w:sz w:val="22"/>
        </w:rPr>
        <w:t>G. 规则、模拟、发布与回滚</w:t>
      </w:r>
    </w:p>
    <w:p w14:paraId="3B13B167">
      <w:pPr>
        <w:keepLines w:val="0"/>
      </w:pPr>
      <w:r>
        <w:rPr>
          <w:rFonts w:ascii="Arial Unicode MS" w:hAnsi="Arial Unicode MS" w:eastAsia="Arial Unicode MS"/>
          <w:color w:val="1F2937"/>
          <w:sz w:val="21"/>
        </w:rPr>
        <w:t>规则编辑器使用受限 JSON DSL/决策表，不允许运行任意脚本。每条规则显示：</w:t>
      </w:r>
    </w:p>
    <w:p w14:paraId="2F775B7F">
      <w:pPr>
        <w:pStyle w:val="16"/>
      </w:pPr>
      <w:r>
        <w:rPr>
          <w:rFonts w:ascii="Arial Unicode MS" w:hAnsi="Arial Unicode MS" w:eastAsia="Arial Unicode MS"/>
          <w:color w:val="1F2937"/>
          <w:sz w:val="21"/>
        </w:rPr>
        <w:t>输入字段和标签；</w:t>
      </w:r>
    </w:p>
    <w:p w14:paraId="0DF472D1">
      <w:pPr>
        <w:pStyle w:val="16"/>
      </w:pPr>
      <w:r>
        <w:rPr>
          <w:rFonts w:ascii="Arial Unicode MS" w:hAnsi="Arial Unicode MS" w:eastAsia="Arial Unicode MS"/>
          <w:color w:val="1F2937"/>
          <w:sz w:val="21"/>
        </w:rPr>
        <w:t>输出动作和原因码；</w:t>
      </w:r>
    </w:p>
    <w:p w14:paraId="472D31A0">
      <w:pPr>
        <w:pStyle w:val="16"/>
      </w:pPr>
      <w:r>
        <w:rPr>
          <w:rFonts w:ascii="Arial Unicode MS" w:hAnsi="Arial Unicode MS" w:eastAsia="Arial Unicode MS"/>
          <w:color w:val="1F2937"/>
          <w:sz w:val="21"/>
        </w:rPr>
        <w:t>决策层；</w:t>
      </w:r>
    </w:p>
    <w:p w14:paraId="411F0B81">
      <w:pPr>
        <w:pStyle w:val="16"/>
      </w:pPr>
      <w:r>
        <w:rPr>
          <w:rFonts w:ascii="Arial Unicode MS" w:hAnsi="Arial Unicode MS" w:eastAsia="Arial Unicode MS"/>
          <w:color w:val="1F2937"/>
          <w:sz w:val="21"/>
        </w:rPr>
        <w:t>unknown 行为；</w:t>
      </w:r>
    </w:p>
    <w:p w14:paraId="351C2BD1">
      <w:pPr>
        <w:pStyle w:val="16"/>
      </w:pPr>
      <w:r>
        <w:rPr>
          <w:rFonts w:ascii="Arial Unicode MS" w:hAnsi="Arial Unicode MS" w:eastAsia="Arial Unicode MS"/>
          <w:color w:val="1F2937"/>
          <w:sz w:val="21"/>
        </w:rPr>
        <w:t>影响范围和命中统计；</w:t>
      </w:r>
    </w:p>
    <w:p w14:paraId="3040485E">
      <w:pPr>
        <w:pStyle w:val="16"/>
      </w:pPr>
      <w:r>
        <w:rPr>
          <w:rFonts w:ascii="Arial Unicode MS" w:hAnsi="Arial Unicode MS" w:eastAsia="Arial Unicode MS"/>
          <w:color w:val="1F2937"/>
          <w:sz w:val="21"/>
        </w:rPr>
        <w:t>前后依赖；</w:t>
      </w:r>
    </w:p>
    <w:p w14:paraId="1FB9CEA1">
      <w:pPr>
        <w:pStyle w:val="16"/>
      </w:pPr>
      <w:r>
        <w:rPr>
          <w:rFonts w:ascii="Arial Unicode MS" w:hAnsi="Arial Unicode MS" w:eastAsia="Arial Unicode MS"/>
          <w:color w:val="1F2937"/>
          <w:sz w:val="21"/>
        </w:rPr>
        <w:t>示例用户与课程。</w:t>
      </w:r>
    </w:p>
    <w:p w14:paraId="28F101D3">
      <w:pPr>
        <w:keepLines w:val="0"/>
      </w:pPr>
      <w:r>
        <w:rPr>
          <w:rFonts w:ascii="Arial Unicode MS" w:hAnsi="Arial Unicode MS" w:eastAsia="Arial Unicode MS"/>
          <w:color w:val="1F2937"/>
          <w:sz w:val="21"/>
        </w:rPr>
        <w:t>发布流程：</w:t>
      </w:r>
      <w:r>
        <w:rPr>
          <w:rFonts w:ascii="Arial Unicode MS" w:hAnsi="Arial Unicode MS" w:eastAsia="Arial Unicode MS"/>
          <w:i/>
          <w:color w:val="1F2937"/>
          <w:sz w:val="21"/>
        </w:rPr>
        <w:t>draft → pending_review → published → archived</w:t>
      </w:r>
      <w:r>
        <w:rPr>
          <w:rFonts w:ascii="Arial Unicode MS" w:hAnsi="Arial Unicode MS" w:eastAsia="Arial Unicode MS"/>
          <w:color w:val="1F2937"/>
          <w:sz w:val="21"/>
        </w:rPr>
        <w:t>。安全规则至少双人评审；编辑人与审批人不能是同一人。发布前必须跑回归夹具：普通用户、低能力、膝限制、产后、周期不规律、孕期 Block、矛盾回答、缺失回答。</w:t>
      </w:r>
    </w:p>
    <w:p w14:paraId="700142F2">
      <w:pPr>
        <w:pStyle w:val="5"/>
      </w:pPr>
      <w:r>
        <w:rPr>
          <w:rFonts w:ascii="Arial Unicode MS" w:hAnsi="Arial Unicode MS" w:eastAsia="Arial Unicode MS"/>
          <w:color w:val="1F4D78"/>
          <w:sz w:val="24"/>
        </w:rPr>
        <w:t>6.3 Web 前端实现建议</w:t>
      </w:r>
    </w:p>
    <w:p w14:paraId="7686FBBB">
      <w:pPr>
        <w:pStyle w:val="16"/>
      </w:pPr>
      <w:r>
        <w:rPr>
          <w:rFonts w:ascii="Arial Unicode MS" w:hAnsi="Arial Unicode MS" w:eastAsia="Arial Unicode MS"/>
          <w:color w:val="1F2937"/>
          <w:sz w:val="21"/>
        </w:rPr>
        <w:t xml:space="preserve">React + TypeScript；表单使用 </w:t>
      </w:r>
      <w:r>
        <w:rPr>
          <w:rFonts w:ascii="Arial Unicode MS" w:hAnsi="Arial Unicode MS" w:eastAsia="Arial Unicode MS"/>
          <w:i/>
          <w:color w:val="1F2937"/>
          <w:sz w:val="21"/>
        </w:rPr>
        <w:t>react-hook-form + zod</w:t>
      </w:r>
      <w:r>
        <w:rPr>
          <w:rFonts w:ascii="Arial Unicode MS" w:hAnsi="Arial Unicode MS" w:eastAsia="Arial Unicode MS"/>
          <w:color w:val="1F2937"/>
          <w:sz w:val="21"/>
        </w:rPr>
        <w:t>。</w:t>
      </w:r>
    </w:p>
    <w:p w14:paraId="12BEE7FE">
      <w:pPr>
        <w:pStyle w:val="16"/>
      </w:pPr>
      <w:r>
        <w:rPr>
          <w:rFonts w:ascii="Arial Unicode MS" w:hAnsi="Arial Unicode MS" w:eastAsia="Arial Unicode MS"/>
          <w:color w:val="1F2937"/>
          <w:sz w:val="21"/>
        </w:rPr>
        <w:t>服务端状态使用 TanStack Query；不要把画像和规则数据长期放在全局 store。</w:t>
      </w:r>
    </w:p>
    <w:p w14:paraId="7961CE9D">
      <w:pPr>
        <w:pStyle w:val="16"/>
      </w:pPr>
      <w:r>
        <w:rPr>
          <w:rFonts w:ascii="Arial Unicode MS" w:hAnsi="Arial Unicode MS" w:eastAsia="Arial Unicode MS"/>
          <w:color w:val="1F2937"/>
          <w:sz w:val="21"/>
        </w:rPr>
        <w:t xml:space="preserve">从 OpenAPI 生成 </w:t>
      </w:r>
      <w:r>
        <w:rPr>
          <w:rFonts w:ascii="Arial Unicode MS" w:hAnsi="Arial Unicode MS" w:eastAsia="Arial Unicode MS"/>
          <w:i/>
          <w:color w:val="1F2937"/>
          <w:sz w:val="21"/>
        </w:rPr>
        <w:t>generated.ts</w:t>
      </w:r>
      <w:r>
        <w:rPr>
          <w:rFonts w:ascii="Arial Unicode MS" w:hAnsi="Arial Unicode MS" w:eastAsia="Arial Unicode MS"/>
          <w:color w:val="1F2937"/>
          <w:sz w:val="21"/>
        </w:rPr>
        <w:t xml:space="preserve">；从共享 </w:t>
      </w:r>
      <w:r>
        <w:rPr>
          <w:rFonts w:ascii="Arial Unicode MS" w:hAnsi="Arial Unicode MS" w:eastAsia="Arial Unicode MS"/>
          <w:i/>
          <w:color w:val="1F2937"/>
          <w:sz w:val="21"/>
        </w:rPr>
        <w:t>domain-contracts</w:t>
      </w:r>
      <w:r>
        <w:rPr>
          <w:rFonts w:ascii="Arial Unicode MS" w:hAnsi="Arial Unicode MS" w:eastAsia="Arial Unicode MS"/>
          <w:color w:val="1F2937"/>
          <w:sz w:val="21"/>
        </w:rPr>
        <w:t xml:space="preserve"> 生成枚举和 Zod schema。</w:t>
      </w:r>
    </w:p>
    <w:p w14:paraId="1E9A7A33">
      <w:pPr>
        <w:pStyle w:val="16"/>
      </w:pPr>
      <w:r>
        <w:rPr>
          <w:rFonts w:ascii="Arial Unicode MS" w:hAnsi="Arial Unicode MS" w:eastAsia="Arial Unicode MS"/>
          <w:color w:val="1F2937"/>
          <w:sz w:val="21"/>
        </w:rPr>
        <w:t xml:space="preserve">所有页面支持 </w:t>
      </w:r>
      <w:r>
        <w:rPr>
          <w:rFonts w:ascii="Arial Unicode MS" w:hAnsi="Arial Unicode MS" w:eastAsia="Arial Unicode MS"/>
          <w:i/>
          <w:color w:val="1F2937"/>
          <w:sz w:val="21"/>
        </w:rPr>
        <w:t>loading / ready / empty / blocked / stale / error</w:t>
      </w:r>
      <w:r>
        <w:rPr>
          <w:rFonts w:ascii="Arial Unicode MS" w:hAnsi="Arial Unicode MS" w:eastAsia="Arial Unicode MS"/>
          <w:color w:val="1F2937"/>
          <w:sz w:val="21"/>
        </w:rPr>
        <w:t xml:space="preserve">；异步任务增加 </w:t>
      </w:r>
      <w:r>
        <w:rPr>
          <w:rFonts w:ascii="Arial Unicode MS" w:hAnsi="Arial Unicode MS" w:eastAsia="Arial Unicode MS"/>
          <w:i/>
          <w:color w:val="1F2937"/>
          <w:sz w:val="21"/>
        </w:rPr>
        <w:t>queued / processing / partially_ready / failed</w:t>
      </w:r>
      <w:r>
        <w:rPr>
          <w:rFonts w:ascii="Arial Unicode MS" w:hAnsi="Arial Unicode MS" w:eastAsia="Arial Unicode MS"/>
          <w:color w:val="1F2937"/>
          <w:sz w:val="21"/>
        </w:rPr>
        <w:t>。</w:t>
      </w:r>
    </w:p>
    <w:p w14:paraId="177A4056">
      <w:pPr>
        <w:pStyle w:val="16"/>
      </w:pPr>
      <w:r>
        <w:rPr>
          <w:rFonts w:ascii="Arial Unicode MS" w:hAnsi="Arial Unicode MS" w:eastAsia="Arial Unicode MS"/>
          <w:color w:val="1F2937"/>
          <w:sz w:val="21"/>
        </w:rPr>
        <w:t>所有发布、批量打标签、敏感查看、导出、重排操作必须有权限校验、二次确认、幂等键和成功后审计。</w:t>
      </w:r>
    </w:p>
    <w:p w14:paraId="63197AFA">
      <w:pPr>
        <w:pStyle w:val="4"/>
      </w:pPr>
      <w:r>
        <w:rPr>
          <w:rFonts w:ascii="Arial Unicode MS" w:hAnsi="Arial Unicode MS" w:eastAsia="Arial Unicode MS"/>
          <w:color w:val="2E74B5"/>
          <w:sz w:val="26"/>
        </w:rPr>
        <w:t>7. 移动端设计</w:t>
      </w:r>
    </w:p>
    <w:p w14:paraId="19055C13">
      <w:pPr>
        <w:pStyle w:val="5"/>
      </w:pPr>
      <w:r>
        <w:rPr>
          <w:rFonts w:ascii="Arial Unicode MS" w:hAnsi="Arial Unicode MS" w:eastAsia="Arial Unicode MS"/>
          <w:color w:val="1F4D78"/>
          <w:sz w:val="24"/>
        </w:rPr>
        <w:t>7.1 Onboarding 交互</w:t>
      </w:r>
    </w:p>
    <w:p w14:paraId="67389D82">
      <w:pPr>
        <w:pStyle w:val="16"/>
      </w:pPr>
      <w:r>
        <w:rPr>
          <w:rFonts w:ascii="Arial Unicode MS" w:hAnsi="Arial Unicode MS" w:eastAsia="Arial Unicode MS"/>
          <w:color w:val="1F2937"/>
          <w:sz w:val="21"/>
        </w:rPr>
        <w:t>单题一屏或小组一屏；自动保存；返回不丢失；退出后可继续。</w:t>
      </w:r>
    </w:p>
    <w:p w14:paraId="224668DA">
      <w:pPr>
        <w:pStyle w:val="16"/>
      </w:pPr>
      <w:r>
        <w:rPr>
          <w:rFonts w:ascii="Arial Unicode MS" w:hAnsi="Arial Unicode MS" w:eastAsia="Arial Unicode MS"/>
          <w:color w:val="1F2937"/>
          <w:sz w:val="21"/>
        </w:rPr>
        <w:t>分支只显示相关题；分支变化时进度条不出现倒退感。</w:t>
      </w:r>
    </w:p>
    <w:p w14:paraId="3EF577B6">
      <w:pPr>
        <w:pStyle w:val="16"/>
      </w:pPr>
      <w:r>
        <w:rPr>
          <w:rFonts w:ascii="Arial Unicode MS" w:hAnsi="Arial Unicode MS" w:eastAsia="Arial Unicode MS"/>
          <w:color w:val="1F2937"/>
          <w:sz w:val="21"/>
        </w:rPr>
        <w:t xml:space="preserve">不要求用户自评抽象 Fitness Level；Q05 + Q06 由服务端推导 </w:t>
      </w:r>
      <w:r>
        <w:rPr>
          <w:rFonts w:ascii="Arial Unicode MS" w:hAnsi="Arial Unicode MS" w:eastAsia="Arial Unicode MS"/>
          <w:i/>
          <w:color w:val="1F2937"/>
          <w:sz w:val="21"/>
        </w:rPr>
        <w:t>fitness_capacity</w:t>
      </w:r>
      <w:r>
        <w:rPr>
          <w:rFonts w:ascii="Arial Unicode MS" w:hAnsi="Arial Unicode MS" w:eastAsia="Arial Unicode MS"/>
          <w:color w:val="1F2937"/>
          <w:sz w:val="21"/>
        </w:rPr>
        <w:t>。</w:t>
      </w:r>
    </w:p>
    <w:p w14:paraId="22CFB3F5">
      <w:pPr>
        <w:pStyle w:val="16"/>
      </w:pPr>
      <w:r>
        <w:rPr>
          <w:rFonts w:ascii="Arial Unicode MS" w:hAnsi="Arial Unicode MS" w:eastAsia="Arial Unicode MS"/>
          <w:color w:val="1F2937"/>
          <w:sz w:val="21"/>
        </w:rPr>
        <w:t>Q08 选中限制后显示 Q09；持续/严重疼痛只展示安全提示，不作诊断。</w:t>
      </w:r>
    </w:p>
    <w:p w14:paraId="0CAEBDC7">
      <w:pPr>
        <w:pStyle w:val="16"/>
      </w:pPr>
      <w:r>
        <w:rPr>
          <w:rFonts w:ascii="Arial Unicode MS" w:hAnsi="Arial Unicode MS" w:eastAsia="Arial Unicode MS"/>
          <w:color w:val="1F2937"/>
          <w:sz w:val="21"/>
        </w:rPr>
        <w:t>进入敏感问题前展示用途、最小化收集、可跳过/修改/删除说明。</w:t>
      </w:r>
    </w:p>
    <w:p w14:paraId="0AC41CE8">
      <w:pPr>
        <w:pStyle w:val="16"/>
      </w:pPr>
      <w:r>
        <w:rPr>
          <w:rFonts w:ascii="Arial Unicode MS" w:hAnsi="Arial Unicode MS" w:eastAsia="Arial Unicode MS"/>
          <w:color w:val="1F2937"/>
          <w:sz w:val="21"/>
        </w:rPr>
        <w:t>孕期选择进入清晰的 Block 页面；允许返回修改误选，不继续收集无用途的详细信息。</w:t>
      </w:r>
    </w:p>
    <w:p w14:paraId="0597C6E2">
      <w:pPr>
        <w:pStyle w:val="5"/>
      </w:pPr>
      <w:r>
        <w:rPr>
          <w:rFonts w:ascii="Arial Unicode MS" w:hAnsi="Arial Unicode MS" w:eastAsia="Arial Unicode MS"/>
          <w:color w:val="1F4D78"/>
          <w:sz w:val="24"/>
        </w:rPr>
        <w:t>7.2 客户端状态机</w:t>
      </w:r>
    </w:p>
    <w:p w14:paraId="5E78AADB">
      <w:pPr>
        <w:pStyle w:val="164"/>
        <w:shd w:val="clear" w:fill="F4F6F9"/>
      </w:pPr>
      <w:r>
        <w:rPr>
          <w:rFonts w:ascii="Copperplate" w:hAnsi="Copperplate" w:eastAsia="Arial Unicode MS"/>
          <w:color w:val="243447"/>
          <w:sz w:val="16"/>
        </w:rPr>
        <w:t>idle</w:t>
      </w:r>
      <w:r>
        <w:br w:type="textWrapping"/>
      </w:r>
      <w:r>
        <w:rPr>
          <w:rFonts w:ascii="Copperplate" w:hAnsi="Copperplate" w:eastAsia="Arial Unicode MS"/>
          <w:color w:val="243447"/>
          <w:sz w:val="16"/>
        </w:rPr>
        <w:t xml:space="preserve">  → loading_definition</w:t>
      </w:r>
      <w:r>
        <w:br w:type="textWrapping"/>
      </w:r>
      <w:r>
        <w:rPr>
          <w:rFonts w:ascii="Copperplate" w:hAnsi="Copperplate" w:eastAsia="Arial Unicode MS"/>
          <w:color w:val="243447"/>
          <w:sz w:val="16"/>
        </w:rPr>
        <w:t xml:space="preserve">  → editing_draft</w:t>
      </w:r>
      <w:r>
        <w:br w:type="textWrapping"/>
      </w:r>
      <w:r>
        <w:rPr>
          <w:rFonts w:ascii="Copperplate" w:hAnsi="Copperplate" w:eastAsia="Arial Unicode MS"/>
          <w:color w:val="243447"/>
          <w:sz w:val="16"/>
        </w:rPr>
        <w:t xml:space="preserve">  → validating</w:t>
      </w:r>
      <w:r>
        <w:br w:type="textWrapping"/>
      </w:r>
      <w:r>
        <w:rPr>
          <w:rFonts w:ascii="Copperplate" w:hAnsi="Copperplate" w:eastAsia="Arial Unicode MS"/>
          <w:color w:val="243447"/>
          <w:sz w:val="16"/>
        </w:rPr>
        <w:t xml:space="preserve">  → validation_error</w:t>
      </w:r>
      <w:r>
        <w:br w:type="textWrapping"/>
      </w:r>
      <w:r>
        <w:rPr>
          <w:rFonts w:ascii="Copperplate" w:hAnsi="Copperplate" w:eastAsia="Arial Unicode MS"/>
          <w:color w:val="243447"/>
          <w:sz w:val="16"/>
        </w:rPr>
        <w:t xml:space="preserve">  → submitting</w:t>
      </w:r>
      <w:r>
        <w:br w:type="textWrapping"/>
      </w:r>
      <w:r>
        <w:rPr>
          <w:rFonts w:ascii="Copperplate" w:hAnsi="Copperplate" w:eastAsia="Arial Unicode MS"/>
          <w:color w:val="243447"/>
          <w:sz w:val="16"/>
        </w:rPr>
        <w:t xml:space="preserve">  → profile_processing</w:t>
      </w:r>
      <w:r>
        <w:br w:type="textWrapping"/>
      </w:r>
      <w:r>
        <w:rPr>
          <w:rFonts w:ascii="Copperplate" w:hAnsi="Copperplate" w:eastAsia="Arial Unicode MS"/>
          <w:color w:val="243447"/>
          <w:sz w:val="16"/>
        </w:rPr>
        <w:t xml:space="preserve">  → profile_ready | profile_blocked | profile_manual_review | failed</w:t>
      </w:r>
    </w:p>
    <w:p w14:paraId="3CD0EBFA">
      <w:pPr>
        <w:keepLines w:val="0"/>
      </w:pPr>
      <w:r>
        <w:rPr>
          <w:rFonts w:ascii="Arial Unicode MS" w:hAnsi="Arial Unicode MS" w:eastAsia="Arial Unicode MS"/>
          <w:color w:val="1F2937"/>
          <w:sz w:val="21"/>
        </w:rPr>
        <w:t>本地只缓存：当前草稿答案、</w:t>
      </w:r>
      <w:r>
        <w:rPr>
          <w:rFonts w:ascii="Arial Unicode MS" w:hAnsi="Arial Unicode MS" w:eastAsia="Arial Unicode MS"/>
          <w:i/>
          <w:color w:val="1F2937"/>
          <w:sz w:val="21"/>
        </w:rPr>
        <w:t>submission_id</w:t>
      </w:r>
      <w:r>
        <w:rPr>
          <w:rFonts w:ascii="Arial Unicode MS" w:hAnsi="Arial Unicode MS" w:eastAsia="Arial Unicode MS"/>
          <w:color w:val="1F2937"/>
          <w:sz w:val="21"/>
        </w:rPr>
        <w:t>、</w:t>
      </w:r>
      <w:r>
        <w:rPr>
          <w:rFonts w:ascii="Arial Unicode MS" w:hAnsi="Arial Unicode MS" w:eastAsia="Arial Unicode MS"/>
          <w:i/>
          <w:color w:val="1F2937"/>
          <w:sz w:val="21"/>
        </w:rPr>
        <w:t>revision</w:t>
      </w:r>
      <w:r>
        <w:rPr>
          <w:rFonts w:ascii="Arial Unicode MS" w:hAnsi="Arial Unicode MS" w:eastAsia="Arial Unicode MS"/>
          <w:color w:val="1F2937"/>
          <w:sz w:val="21"/>
        </w:rPr>
        <w:t>、问卷版本、未上传事件。不要在客户端缓存完整敏感画像到明文日志或埋点。</w:t>
      </w:r>
    </w:p>
    <w:p w14:paraId="38CCFE69">
      <w:pPr>
        <w:pStyle w:val="5"/>
      </w:pPr>
      <w:r>
        <w:rPr>
          <w:rFonts w:ascii="Arial Unicode MS" w:hAnsi="Arial Unicode MS" w:eastAsia="Arial Unicode MS"/>
          <w:color w:val="1F4D78"/>
          <w:sz w:val="24"/>
        </w:rPr>
        <w:t>7.3 客户端与服务端边界</w:t>
      </w:r>
    </w:p>
    <w:p w14:paraId="68B7359E">
      <w:pPr>
        <w:keepLines w:val="0"/>
      </w:pPr>
      <w:r>
        <w:rPr>
          <w:rFonts w:ascii="Arial Unicode MS" w:hAnsi="Arial Unicode MS" w:eastAsia="Arial Unicode MS"/>
          <w:color w:val="1F2937"/>
          <w:sz w:val="21"/>
        </w:rPr>
        <w:t>客户端负责：展示题目、收集答案、基础格式校验、分支页面渲染、进度显示、网络重试。 服务端负责：字段规范化、推导标签、Hard Filter、推荐排序、Block、解释文案 key、画像版本和推荐日志。</w:t>
      </w:r>
    </w:p>
    <w:p w14:paraId="13330FA0">
      <w:pPr>
        <w:keepLines w:val="0"/>
      </w:pPr>
      <w:r>
        <w:rPr>
          <w:rFonts w:ascii="Arial Unicode MS" w:hAnsi="Arial Unicode MS" w:eastAsia="Arial Unicode MS"/>
          <w:color w:val="1F2937"/>
          <w:sz w:val="21"/>
        </w:rPr>
        <w:t xml:space="preserve">服务端返回的 </w:t>
      </w:r>
      <w:r>
        <w:rPr>
          <w:rFonts w:ascii="Arial Unicode MS" w:hAnsi="Arial Unicode MS" w:eastAsia="Arial Unicode MS"/>
          <w:i/>
          <w:color w:val="1F2937"/>
          <w:sz w:val="21"/>
        </w:rPr>
        <w:t>reason_code</w:t>
      </w:r>
      <w:r>
        <w:rPr>
          <w:rFonts w:ascii="Arial Unicode MS" w:hAnsi="Arial Unicode MS" w:eastAsia="Arial Unicode MS"/>
          <w:color w:val="1F2937"/>
          <w:sz w:val="21"/>
        </w:rPr>
        <w:t xml:space="preserve"> 由客户端映射为多语言文案；客户端不重复实现规则。</w:t>
      </w:r>
    </w:p>
    <w:p w14:paraId="10B17786">
      <w:pPr>
        <w:pStyle w:val="5"/>
      </w:pPr>
      <w:r>
        <w:rPr>
          <w:rFonts w:ascii="Arial Unicode MS" w:hAnsi="Arial Unicode MS" w:eastAsia="Arial Unicode MS"/>
          <w:color w:val="1F4D78"/>
          <w:sz w:val="24"/>
        </w:rPr>
        <w:t>7.4 隐私和用户自助能力</w:t>
      </w:r>
    </w:p>
    <w:p w14:paraId="72C343FB">
      <w:pPr>
        <w:keepLines w:val="0"/>
      </w:pPr>
      <w:r>
        <w:rPr>
          <w:rFonts w:ascii="Arial Unicode MS" w:hAnsi="Arial Unicode MS" w:eastAsia="Arial Unicode MS"/>
          <w:color w:val="1F2937"/>
          <w:sz w:val="21"/>
        </w:rPr>
        <w:t>“我的”中至少提供：</w:t>
      </w:r>
    </w:p>
    <w:p w14:paraId="4AF1BD35">
      <w:pPr>
        <w:pStyle w:val="16"/>
      </w:pPr>
      <w:r>
        <w:rPr>
          <w:rFonts w:ascii="Arial Unicode MS" w:hAnsi="Arial Unicode MS" w:eastAsia="Arial Unicode MS"/>
          <w:color w:val="1F2937"/>
          <w:sz w:val="21"/>
        </w:rPr>
        <w:t xml:space="preserve">查看当前 </w:t>
      </w:r>
      <w:r>
        <w:rPr>
          <w:rFonts w:ascii="Arial Unicode MS" w:hAnsi="Arial Unicode MS" w:eastAsia="Arial Unicode MS"/>
          <w:i/>
          <w:color w:val="1F2937"/>
          <w:sz w:val="21"/>
        </w:rPr>
        <w:t>User Training Profile</w:t>
      </w:r>
      <w:r>
        <w:rPr>
          <w:rFonts w:ascii="Arial Unicode MS" w:hAnsi="Arial Unicode MS" w:eastAsia="Arial Unicode MS"/>
          <w:color w:val="1F2937"/>
          <w:sz w:val="21"/>
        </w:rPr>
        <w:t xml:space="preserve"> 摘要；</w:t>
      </w:r>
    </w:p>
    <w:p w14:paraId="79485FED">
      <w:pPr>
        <w:pStyle w:val="16"/>
      </w:pPr>
      <w:r>
        <w:rPr>
          <w:rFonts w:ascii="Arial Unicode MS" w:hAnsi="Arial Unicode MS" w:eastAsia="Arial Unicode MS"/>
          <w:color w:val="1F2937"/>
          <w:sz w:val="21"/>
        </w:rPr>
        <w:t>修改年龄/目标/能力/限制/生命周期等字段；</w:t>
      </w:r>
    </w:p>
    <w:p w14:paraId="17D24083">
      <w:pPr>
        <w:pStyle w:val="16"/>
      </w:pPr>
      <w:r>
        <w:rPr>
          <w:rFonts w:ascii="Arial Unicode MS" w:hAnsi="Arial Unicode MS" w:eastAsia="Arial Unicode MS"/>
          <w:color w:val="1F2937"/>
          <w:sz w:val="21"/>
        </w:rPr>
        <w:t>查看哪些信息用于推荐；</w:t>
      </w:r>
    </w:p>
    <w:p w14:paraId="417138A9">
      <w:pPr>
        <w:pStyle w:val="16"/>
      </w:pPr>
      <w:r>
        <w:rPr>
          <w:rFonts w:ascii="Arial Unicode MS" w:hAnsi="Arial Unicode MS" w:eastAsia="Arial Unicode MS"/>
          <w:color w:val="1F2937"/>
          <w:sz w:val="21"/>
        </w:rPr>
        <w:t>导出个人数据；</w:t>
      </w:r>
    </w:p>
    <w:p w14:paraId="58259401">
      <w:pPr>
        <w:pStyle w:val="16"/>
      </w:pPr>
      <w:r>
        <w:rPr>
          <w:rFonts w:ascii="Arial Unicode MS" w:hAnsi="Arial Unicode MS" w:eastAsia="Arial Unicode MS"/>
          <w:color w:val="1F2937"/>
          <w:sz w:val="21"/>
        </w:rPr>
        <w:t>申请删除或撤回敏感信息同意；</w:t>
      </w:r>
    </w:p>
    <w:p w14:paraId="47C53E97">
      <w:pPr>
        <w:pStyle w:val="16"/>
      </w:pPr>
      <w:r>
        <w:rPr>
          <w:rFonts w:ascii="Arial Unicode MS" w:hAnsi="Arial Unicode MS" w:eastAsia="Arial Unicode MS"/>
          <w:color w:val="1F2937"/>
          <w:sz w:val="21"/>
        </w:rPr>
        <w:t>查看推荐解释和版本更新时间。</w:t>
      </w:r>
    </w:p>
    <w:p w14:paraId="7784E101">
      <w:pPr>
        <w:keepLines w:val="0"/>
      </w:pPr>
      <w:r>
        <w:rPr>
          <w:rFonts w:ascii="Arial Unicode MS" w:hAnsi="Arial Unicode MS" w:eastAsia="Arial Unicode MS"/>
          <w:color w:val="1F2937"/>
          <w:sz w:val="21"/>
        </w:rPr>
        <w:t>撤回敏感信息后，画像生成新版本并按保守策略处理；不删除推荐历史快照，除非执行合法删除流程。</w:t>
      </w:r>
    </w:p>
    <w:p w14:paraId="7CE595B0">
      <w:pPr>
        <w:pStyle w:val="4"/>
      </w:pPr>
      <w:r>
        <w:rPr>
          <w:rFonts w:ascii="Arial Unicode MS" w:hAnsi="Arial Unicode MS" w:eastAsia="Arial Unicode MS"/>
          <w:color w:val="2E74B5"/>
          <w:sz w:val="26"/>
        </w:rPr>
        <w:t>8. 多项目共享与工程落地</w:t>
      </w:r>
    </w:p>
    <w:p w14:paraId="7801FBA5">
      <w:pPr>
        <w:keepLines w:val="0"/>
      </w:pPr>
      <w:r>
        <w:rPr>
          <w:rFonts w:ascii="Arial Unicode MS" w:hAnsi="Arial Unicode MS" w:eastAsia="Arial Unicode MS"/>
          <w:color w:val="1F2937"/>
          <w:sz w:val="21"/>
        </w:rPr>
        <w:t>建议仓库/包结构：</w:t>
      </w:r>
    </w:p>
    <w:p w14:paraId="3A2D0C51">
      <w:pPr>
        <w:pStyle w:val="164"/>
        <w:shd w:val="clear" w:fill="F4F6F9"/>
      </w:pPr>
      <w:r>
        <w:rPr>
          <w:rFonts w:ascii="Copperplate" w:hAnsi="Copperplate" w:eastAsia="Arial Unicode MS"/>
          <w:color w:val="243447"/>
          <w:sz w:val="16"/>
        </w:rPr>
        <w:t>packages/</w:t>
      </w:r>
      <w:r>
        <w:br w:type="textWrapping"/>
      </w:r>
      <w:r>
        <w:rPr>
          <w:rFonts w:ascii="Copperplate" w:hAnsi="Copperplate" w:eastAsia="Arial Unicode MS"/>
          <w:color w:val="243447"/>
          <w:sz w:val="16"/>
        </w:rPr>
        <w:t xml:space="preserve">  domain-contracts/</w:t>
      </w:r>
      <w:r>
        <w:br w:type="textWrapping"/>
      </w:r>
      <w:r>
        <w:rPr>
          <w:rFonts w:ascii="Copperplate" w:hAnsi="Copperplate" w:eastAsia="Arial Unicode MS"/>
          <w:color w:val="243447"/>
          <w:sz w:val="16"/>
        </w:rPr>
        <w:t xml:space="preserve">    enums.ts</w:t>
      </w:r>
      <w:r>
        <w:br w:type="textWrapping"/>
      </w:r>
      <w:r>
        <w:rPr>
          <w:rFonts w:ascii="Copperplate" w:hAnsi="Copperplate" w:eastAsia="Arial Unicode MS"/>
          <w:color w:val="243447"/>
          <w:sz w:val="16"/>
        </w:rPr>
        <w:t xml:space="preserve">    onboarding.schema.ts</w:t>
      </w:r>
      <w:r>
        <w:br w:type="textWrapping"/>
      </w:r>
      <w:r>
        <w:rPr>
          <w:rFonts w:ascii="Copperplate" w:hAnsi="Copperplate" w:eastAsia="Arial Unicode MS"/>
          <w:color w:val="243447"/>
          <w:sz w:val="16"/>
        </w:rPr>
        <w:t xml:space="preserve">    profile.schema.ts</w:t>
      </w:r>
      <w:r>
        <w:br w:type="textWrapping"/>
      </w:r>
      <w:r>
        <w:rPr>
          <w:rFonts w:ascii="Copperplate" w:hAnsi="Copperplate" w:eastAsia="Arial Unicode MS"/>
          <w:color w:val="243447"/>
          <w:sz w:val="16"/>
        </w:rPr>
        <w:t xml:space="preserve">    course-profile.schema.ts</w:t>
      </w:r>
      <w:r>
        <w:br w:type="textWrapping"/>
      </w:r>
      <w:r>
        <w:rPr>
          <w:rFonts w:ascii="Copperplate" w:hAnsi="Copperplate" w:eastAsia="Arial Unicode MS"/>
          <w:color w:val="243447"/>
          <w:sz w:val="16"/>
        </w:rPr>
        <w:t xml:space="preserve">    recommendation.schema.ts</w:t>
      </w:r>
      <w:r>
        <w:br w:type="textWrapping"/>
      </w:r>
      <w:r>
        <w:rPr>
          <w:rFonts w:ascii="Copperplate" w:hAnsi="Copperplate" w:eastAsia="Arial Unicode MS"/>
          <w:color w:val="243447"/>
          <w:sz w:val="16"/>
        </w:rPr>
        <w:t xml:space="preserve">  taxonomy/</w:t>
      </w:r>
      <w:r>
        <w:br w:type="textWrapping"/>
      </w:r>
      <w:r>
        <w:rPr>
          <w:rFonts w:ascii="Copperplate" w:hAnsi="Copperplate" w:eastAsia="Arial Unicode MS"/>
          <w:color w:val="243447"/>
          <w:sz w:val="16"/>
        </w:rPr>
        <w:t xml:space="preserve">    taxonomy-v1.0.0.json</w:t>
      </w:r>
      <w:r>
        <w:br w:type="textWrapping"/>
      </w:r>
      <w:r>
        <w:rPr>
          <w:rFonts w:ascii="Copperplate" w:hAnsi="Copperplate" w:eastAsia="Arial Unicode MS"/>
          <w:color w:val="243447"/>
          <w:sz w:val="16"/>
        </w:rPr>
        <w:t xml:space="preserve">    tag-groups.json</w:t>
      </w:r>
      <w:r>
        <w:br w:type="textWrapping"/>
      </w:r>
      <w:r>
        <w:rPr>
          <w:rFonts w:ascii="Copperplate" w:hAnsi="Copperplate" w:eastAsia="Arial Unicode MS"/>
          <w:color w:val="243447"/>
          <w:sz w:val="16"/>
        </w:rPr>
        <w:t xml:space="preserve">    field-definitions.json</w:t>
      </w:r>
      <w:r>
        <w:br w:type="textWrapping"/>
      </w:r>
      <w:r>
        <w:rPr>
          <w:rFonts w:ascii="Copperplate" w:hAnsi="Copperplate" w:eastAsia="Arial Unicode MS"/>
          <w:color w:val="243447"/>
          <w:sz w:val="16"/>
        </w:rPr>
        <w:t xml:space="preserve">  api-client/</w:t>
      </w:r>
      <w:r>
        <w:br w:type="textWrapping"/>
      </w:r>
      <w:r>
        <w:rPr>
          <w:rFonts w:ascii="Copperplate" w:hAnsi="Copperplate" w:eastAsia="Arial Unicode MS"/>
          <w:color w:val="243447"/>
          <w:sz w:val="16"/>
        </w:rPr>
        <w:t xml:space="preserve">    app-client.ts</w:t>
      </w:r>
      <w:r>
        <w:br w:type="textWrapping"/>
      </w:r>
      <w:r>
        <w:rPr>
          <w:rFonts w:ascii="Copperplate" w:hAnsi="Copperplate" w:eastAsia="Arial Unicode MS"/>
          <w:color w:val="243447"/>
          <w:sz w:val="16"/>
        </w:rPr>
        <w:t xml:space="preserve">    admin-client.ts</w:t>
      </w:r>
      <w:r>
        <w:br w:type="textWrapping"/>
      </w:r>
      <w:r>
        <w:rPr>
          <w:rFonts w:ascii="Copperplate" w:hAnsi="Copperplate" w:eastAsia="Arial Unicode MS"/>
          <w:color w:val="243447"/>
          <w:sz w:val="16"/>
        </w:rPr>
        <w:t xml:space="preserve">  copy-keys/</w:t>
      </w:r>
      <w:r>
        <w:br w:type="textWrapping"/>
      </w:r>
      <w:r>
        <w:rPr>
          <w:rFonts w:ascii="Copperplate" w:hAnsi="Copperplate" w:eastAsia="Arial Unicode MS"/>
          <w:color w:val="243447"/>
          <w:sz w:val="16"/>
        </w:rPr>
        <w:t xml:space="preserve">    zh-CN.json</w:t>
      </w:r>
      <w:r>
        <w:br w:type="textWrapping"/>
      </w:r>
      <w:r>
        <w:rPr>
          <w:rFonts w:ascii="Copperplate" w:hAnsi="Copperplate" w:eastAsia="Arial Unicode MS"/>
          <w:color w:val="243447"/>
          <w:sz w:val="16"/>
        </w:rPr>
        <w:t xml:space="preserve">    en-US.json</w:t>
      </w:r>
      <w:r>
        <w:br w:type="textWrapping"/>
      </w:r>
      <w:r>
        <w:rPr>
          <w:rFonts w:ascii="Copperplate" w:hAnsi="Copperplate" w:eastAsia="Arial Unicode MS"/>
          <w:color w:val="243447"/>
          <w:sz w:val="16"/>
        </w:rPr>
        <w:t>services/</w:t>
      </w:r>
      <w:r>
        <w:br w:type="textWrapping"/>
      </w:r>
      <w:r>
        <w:rPr>
          <w:rFonts w:ascii="Copperplate" w:hAnsi="Copperplate" w:eastAsia="Arial Unicode MS"/>
          <w:color w:val="243447"/>
          <w:sz w:val="16"/>
        </w:rPr>
        <w:t xml:space="preserve">  profile-derivation/</w:t>
      </w:r>
      <w:r>
        <w:br w:type="textWrapping"/>
      </w:r>
      <w:r>
        <w:rPr>
          <w:rFonts w:ascii="Copperplate" w:hAnsi="Copperplate" w:eastAsia="Arial Unicode MS"/>
          <w:color w:val="243447"/>
          <w:sz w:val="16"/>
        </w:rPr>
        <w:t xml:space="preserve">  recommendation-engine/</w:t>
      </w:r>
      <w:r>
        <w:br w:type="textWrapping"/>
      </w:r>
      <w:r>
        <w:rPr>
          <w:rFonts w:ascii="Copperplate" w:hAnsi="Copperplate" w:eastAsia="Arial Unicode MS"/>
          <w:color w:val="243447"/>
          <w:sz w:val="16"/>
        </w:rPr>
        <w:t>apps/</w:t>
      </w:r>
      <w:r>
        <w:br w:type="textWrapping"/>
      </w:r>
      <w:r>
        <w:rPr>
          <w:rFonts w:ascii="Copperplate" w:hAnsi="Copperplate" w:eastAsia="Arial Unicode MS"/>
          <w:color w:val="243447"/>
          <w:sz w:val="16"/>
        </w:rPr>
        <w:t xml:space="preserve">  admin-web/</w:t>
      </w:r>
      <w:r>
        <w:br w:type="textWrapping"/>
      </w:r>
      <w:r>
        <w:rPr>
          <w:rFonts w:ascii="Copperplate" w:hAnsi="Copperplate" w:eastAsia="Arial Unicode MS"/>
          <w:color w:val="243447"/>
          <w:sz w:val="16"/>
        </w:rPr>
        <w:t xml:space="preserve">  mobile/</w:t>
      </w:r>
    </w:p>
    <w:p w14:paraId="135D68AF">
      <w:pPr>
        <w:pStyle w:val="5"/>
      </w:pPr>
      <w:r>
        <w:rPr>
          <w:rFonts w:ascii="Arial Unicode MS" w:hAnsi="Arial Unicode MS" w:eastAsia="Arial Unicode MS"/>
          <w:color w:val="1F4D78"/>
          <w:sz w:val="24"/>
        </w:rPr>
        <w:t>8.1 单一事实源</w:t>
      </w:r>
    </w:p>
    <w:p w14:paraId="6418D9ED">
      <w:pPr>
        <w:keepLines w:val="0"/>
      </w:pPr>
      <w:r>
        <w:rPr>
          <w:rFonts w:ascii="Arial Unicode MS" w:hAnsi="Arial Unicode MS" w:eastAsia="Arial Unicode MS"/>
          <w:color w:val="1F2937"/>
          <w:sz w:val="21"/>
        </w:rPr>
        <w:t>推荐顺序：</w:t>
      </w:r>
    </w:p>
    <w:p w14:paraId="22A5DFEF">
      <w:pPr>
        <w:pStyle w:val="14"/>
      </w:pPr>
      <w:r>
        <w:rPr>
          <w:rFonts w:ascii="Arial Unicode MS" w:hAnsi="Arial Unicode MS" w:eastAsia="Arial Unicode MS"/>
          <w:color w:val="1F2937"/>
          <w:sz w:val="21"/>
        </w:rPr>
        <w:t xml:space="preserve">产品字段和枚举进入 </w:t>
      </w:r>
      <w:r>
        <w:rPr>
          <w:rFonts w:ascii="Arial Unicode MS" w:hAnsi="Arial Unicode MS" w:eastAsia="Arial Unicode MS"/>
          <w:i/>
          <w:color w:val="1F2937"/>
          <w:sz w:val="21"/>
        </w:rPr>
        <w:t>taxonomy</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domain-contracts</w:t>
      </w:r>
      <w:r>
        <w:rPr>
          <w:rFonts w:ascii="Arial Unicode MS" w:hAnsi="Arial Unicode MS" w:eastAsia="Arial Unicode MS"/>
          <w:color w:val="1F2937"/>
          <w:sz w:val="21"/>
        </w:rPr>
        <w:t>；</w:t>
      </w:r>
    </w:p>
    <w:p w14:paraId="61E21C8E">
      <w:pPr>
        <w:pStyle w:val="14"/>
      </w:pPr>
      <w:r>
        <w:rPr>
          <w:rFonts w:ascii="Arial Unicode MS" w:hAnsi="Arial Unicode MS" w:eastAsia="Arial Unicode MS"/>
          <w:color w:val="1F2937"/>
          <w:sz w:val="21"/>
        </w:rPr>
        <w:t>后端用 OpenAPI 描述资源和错误码；</w:t>
      </w:r>
    </w:p>
    <w:p w14:paraId="5052763E">
      <w:pPr>
        <w:pStyle w:val="14"/>
      </w:pPr>
      <w:r>
        <w:rPr>
          <w:rFonts w:ascii="Arial Unicode MS" w:hAnsi="Arial Unicode MS" w:eastAsia="Arial Unicode MS"/>
          <w:color w:val="1F2937"/>
          <w:sz w:val="21"/>
        </w:rPr>
        <w:t>Web 和移动端生成类型和校验器；</w:t>
      </w:r>
    </w:p>
    <w:p w14:paraId="75B7BCF5">
      <w:pPr>
        <w:pStyle w:val="14"/>
      </w:pPr>
      <w:r>
        <w:rPr>
          <w:rFonts w:ascii="Arial Unicode MS" w:hAnsi="Arial Unicode MS" w:eastAsia="Arial Unicode MS"/>
          <w:color w:val="1F2937"/>
          <w:sz w:val="21"/>
        </w:rPr>
        <w:t>数据库迁移由后端维护；</w:t>
      </w:r>
    </w:p>
    <w:p w14:paraId="3E54CA57">
      <w:pPr>
        <w:pStyle w:val="14"/>
      </w:pPr>
      <w:r>
        <w:rPr>
          <w:rFonts w:ascii="Arial Unicode MS" w:hAnsi="Arial Unicode MS" w:eastAsia="Arial Unicode MS"/>
          <w:color w:val="1F2937"/>
          <w:sz w:val="21"/>
        </w:rPr>
        <w:t>推荐服务只读取已发布版本；</w:t>
      </w:r>
    </w:p>
    <w:p w14:paraId="5A42A7FD">
      <w:pPr>
        <w:pStyle w:val="14"/>
      </w:pPr>
      <w:r>
        <w:rPr>
          <w:rFonts w:ascii="Arial Unicode MS" w:hAnsi="Arial Unicode MS" w:eastAsia="Arial Unicode MS"/>
          <w:color w:val="1F2937"/>
          <w:sz w:val="21"/>
        </w:rPr>
        <w:t>后台编辑器只能生成 draft，发布后成为不可变版本。</w:t>
      </w:r>
    </w:p>
    <w:p w14:paraId="4DE389DF">
      <w:pPr>
        <w:pStyle w:val="5"/>
      </w:pPr>
      <w:r>
        <w:rPr>
          <w:rFonts w:ascii="Arial Unicode MS" w:hAnsi="Arial Unicode MS" w:eastAsia="Arial Unicode MS"/>
          <w:color w:val="1F4D78"/>
          <w:sz w:val="24"/>
        </w:rPr>
        <w:t>8.2 版本矩阵</w:t>
      </w:r>
    </w:p>
    <w:p w14:paraId="11C0C515">
      <w:pPr>
        <w:keepLines w:val="0"/>
      </w:pPr>
      <w:r>
        <w:rPr>
          <w:rFonts w:ascii="Arial Unicode MS" w:hAnsi="Arial Unicode MS" w:eastAsia="Arial Unicode MS"/>
          <w:color w:val="1F2937"/>
          <w:sz w:val="21"/>
        </w:rPr>
        <w:t>每次画像或推荐都记录：</w:t>
      </w:r>
    </w:p>
    <w:p w14:paraId="02D75AE6">
      <w:pPr>
        <w:pStyle w:val="164"/>
        <w:shd w:val="clear" w:fill="F4F6F9"/>
      </w:pPr>
      <w:r>
        <w:rPr>
          <w:rFonts w:ascii="Copperplate" w:hAnsi="Copperplate" w:eastAsia="Arial Unicode MS"/>
          <w:color w:val="243447"/>
          <w:sz w:val="16"/>
        </w:rPr>
        <w:t>{</w:t>
      </w:r>
      <w:r>
        <w:br w:type="textWrapping"/>
      </w:r>
      <w:r>
        <w:rPr>
          <w:rFonts w:ascii="Copperplate" w:hAnsi="Copperplate" w:eastAsia="Arial Unicode MS"/>
          <w:color w:val="243447"/>
          <w:sz w:val="16"/>
        </w:rPr>
        <w:t xml:space="preserve">  "questionnaire_version": "onboarding_v1.0.0",</w:t>
      </w:r>
      <w:r>
        <w:br w:type="textWrapping"/>
      </w:r>
      <w:r>
        <w:rPr>
          <w:rFonts w:ascii="Copperplate" w:hAnsi="Copperplate" w:eastAsia="Arial Unicode MS"/>
          <w:color w:val="243447"/>
          <w:sz w:val="16"/>
        </w:rPr>
        <w:t xml:space="preserve">  "taxonomy_version": "taxonomy_v1.0.0",</w:t>
      </w:r>
      <w:r>
        <w:br w:type="textWrapping"/>
      </w:r>
      <w:r>
        <w:rPr>
          <w:rFonts w:ascii="Copperplate" w:hAnsi="Copperplate" w:eastAsia="Arial Unicode MS"/>
          <w:color w:val="243447"/>
          <w:sz w:val="16"/>
        </w:rPr>
        <w:t xml:space="preserve">  "derivation_rule_version": "profile_rules_v1.0.0",</w:t>
      </w:r>
      <w:r>
        <w:br w:type="textWrapping"/>
      </w:r>
      <w:r>
        <w:rPr>
          <w:rFonts w:ascii="Copperplate" w:hAnsi="Copperplate" w:eastAsia="Arial Unicode MS"/>
          <w:color w:val="243447"/>
          <w:sz w:val="16"/>
        </w:rPr>
        <w:t xml:space="preserve">  "course_profile_version": "course_profile_v1.0.0",</w:t>
      </w:r>
      <w:r>
        <w:br w:type="textWrapping"/>
      </w:r>
      <w:r>
        <w:rPr>
          <w:rFonts w:ascii="Copperplate" w:hAnsi="Copperplate" w:eastAsia="Arial Unicode MS"/>
          <w:color w:val="243447"/>
          <w:sz w:val="16"/>
        </w:rPr>
        <w:t xml:space="preserve">  "recommendation_rule_version": "recommendation_rules_v1.0.0",</w:t>
      </w:r>
      <w:r>
        <w:br w:type="textWrapping"/>
      </w:r>
      <w:r>
        <w:rPr>
          <w:rFonts w:ascii="Copperplate" w:hAnsi="Copperplate" w:eastAsia="Arial Unicode MS"/>
          <w:color w:val="243447"/>
          <w:sz w:val="16"/>
        </w:rPr>
        <w:t xml:space="preserve">  "client_version": "ios_1.0.0"</w:t>
      </w:r>
      <w:r>
        <w:br w:type="textWrapping"/>
      </w:r>
      <w:r>
        <w:rPr>
          <w:rFonts w:ascii="Copperplate" w:hAnsi="Copperplate" w:eastAsia="Arial Unicode MS"/>
          <w:color w:val="243447"/>
          <w:sz w:val="16"/>
        </w:rPr>
        <w:t>}</w:t>
      </w:r>
    </w:p>
    <w:p w14:paraId="0E9B5041">
      <w:pPr>
        <w:keepLines w:val="0"/>
      </w:pPr>
      <w:r>
        <w:rPr>
          <w:rFonts w:ascii="Arial Unicode MS" w:hAnsi="Arial Unicode MS" w:eastAsia="Arial Unicode MS"/>
          <w:color w:val="1F2937"/>
          <w:sz w:val="21"/>
        </w:rPr>
        <w:t xml:space="preserve">发布兼容策略：客户端可以向后兼容读取新题目中的未知字段，但不能猜测新枚举含义；若 </w:t>
      </w:r>
      <w:r>
        <w:rPr>
          <w:rFonts w:ascii="Arial Unicode MS" w:hAnsi="Arial Unicode MS" w:eastAsia="Arial Unicode MS"/>
          <w:i/>
          <w:color w:val="1F2937"/>
          <w:sz w:val="21"/>
        </w:rPr>
        <w:t>min_client_version</w:t>
      </w:r>
      <w:r>
        <w:rPr>
          <w:rFonts w:ascii="Arial Unicode MS" w:hAnsi="Arial Unicode MS" w:eastAsia="Arial Unicode MS"/>
          <w:color w:val="1F2937"/>
          <w:sz w:val="21"/>
        </w:rPr>
        <w:t xml:space="preserve"> 不满足，后台发布时必须阻断或提示强制升级。</w:t>
      </w:r>
    </w:p>
    <w:p w14:paraId="25C06B14">
      <w:pPr>
        <w:pStyle w:val="4"/>
      </w:pPr>
      <w:r>
        <w:rPr>
          <w:rFonts w:ascii="Arial Unicode MS" w:hAnsi="Arial Unicode MS" w:eastAsia="Arial Unicode MS"/>
          <w:color w:val="2E74B5"/>
          <w:sz w:val="26"/>
        </w:rPr>
        <w:t>9. 安全、权限、审计与可观测性</w:t>
      </w:r>
    </w:p>
    <w:p w14:paraId="7334B271">
      <w:pPr>
        <w:pStyle w:val="5"/>
      </w:pPr>
      <w:r>
        <w:rPr>
          <w:rFonts w:ascii="Arial Unicode MS" w:hAnsi="Arial Unicode MS" w:eastAsia="Arial Unicode MS"/>
          <w:color w:val="1F4D78"/>
          <w:sz w:val="24"/>
        </w:rPr>
        <w:t>9.1 权限点</w:t>
      </w:r>
    </w:p>
    <w:p w14:paraId="3833B9D0">
      <w:pPr>
        <w:keepLines w:val="0"/>
      </w:pPr>
      <w:r>
        <w:rPr>
          <w:rFonts w:ascii="Arial Unicode MS" w:hAnsi="Arial Unicode MS" w:eastAsia="Arial Unicode MS"/>
          <w:color w:val="1F2937"/>
          <w:sz w:val="21"/>
        </w:rPr>
        <w:t>建议最小权限：</w:t>
      </w:r>
    </w:p>
    <w:p w14:paraId="18A3C436">
      <w:pPr>
        <w:pStyle w:val="16"/>
      </w:pPr>
      <w:r>
        <w:rPr>
          <w:rFonts w:ascii="Arial Unicode MS" w:hAnsi="Arial Unicode MS" w:eastAsia="Arial Unicode MS"/>
          <w:i/>
          <w:color w:val="1F2937"/>
          <w:sz w:val="21"/>
        </w:rPr>
        <w:t>taxonomy:read</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taxonomy:write</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taxonomy:publish</w:t>
      </w:r>
    </w:p>
    <w:p w14:paraId="4098B380">
      <w:pPr>
        <w:pStyle w:val="16"/>
      </w:pPr>
      <w:r>
        <w:rPr>
          <w:rFonts w:ascii="Arial Unicode MS" w:hAnsi="Arial Unicode MS" w:eastAsia="Arial Unicode MS"/>
          <w:i/>
          <w:color w:val="1F2937"/>
          <w:sz w:val="21"/>
        </w:rPr>
        <w:t>questionnaire:read</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questionnaire:write</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questionnaire:publish</w:t>
      </w:r>
    </w:p>
    <w:p w14:paraId="4ED68907">
      <w:pPr>
        <w:pStyle w:val="16"/>
      </w:pPr>
      <w:r>
        <w:rPr>
          <w:rFonts w:ascii="Arial Unicode MS" w:hAnsi="Arial Unicode MS" w:eastAsia="Arial Unicode MS"/>
          <w:i/>
          <w:color w:val="1F2937"/>
          <w:sz w:val="21"/>
        </w:rPr>
        <w:t>profile:read</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profile:sensitive_read</w:t>
      </w:r>
    </w:p>
    <w:p w14:paraId="0A3A09FB">
      <w:pPr>
        <w:pStyle w:val="16"/>
      </w:pPr>
      <w:r>
        <w:rPr>
          <w:rFonts w:ascii="Arial Unicode MS" w:hAnsi="Arial Unicode MS" w:eastAsia="Arial Unicode MS"/>
          <w:i/>
          <w:color w:val="1F2937"/>
          <w:sz w:val="21"/>
        </w:rPr>
        <w:t>tags:read</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tags:write</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tags:batch_write</w:t>
      </w:r>
    </w:p>
    <w:p w14:paraId="127276CF">
      <w:pPr>
        <w:pStyle w:val="16"/>
      </w:pPr>
      <w:r>
        <w:rPr>
          <w:rFonts w:ascii="Arial Unicode MS" w:hAnsi="Arial Unicode MS" w:eastAsia="Arial Unicode MS"/>
          <w:i/>
          <w:color w:val="1F2937"/>
          <w:sz w:val="21"/>
        </w:rPr>
        <w:t>segments:read</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segments:write</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segments:sensitive</w:t>
      </w:r>
    </w:p>
    <w:p w14:paraId="38A34B4D">
      <w:pPr>
        <w:pStyle w:val="16"/>
      </w:pPr>
      <w:r>
        <w:rPr>
          <w:rFonts w:ascii="Arial Unicode MS" w:hAnsi="Arial Unicode MS" w:eastAsia="Arial Unicode MS"/>
          <w:i/>
          <w:color w:val="1F2937"/>
          <w:sz w:val="21"/>
        </w:rPr>
        <w:t>course_profile:read</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course_profile:review</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course_profile:publish</w:t>
      </w:r>
    </w:p>
    <w:p w14:paraId="42244949">
      <w:pPr>
        <w:pStyle w:val="16"/>
      </w:pPr>
      <w:r>
        <w:rPr>
          <w:rFonts w:ascii="Arial Unicode MS" w:hAnsi="Arial Unicode MS" w:eastAsia="Arial Unicode MS"/>
          <w:i/>
          <w:color w:val="1F2937"/>
          <w:sz w:val="21"/>
        </w:rPr>
        <w:t>recommendation_rules:read</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recommendation_rules:write</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recommendation_rules:publish</w:t>
      </w:r>
    </w:p>
    <w:p w14:paraId="74663BB7">
      <w:pPr>
        <w:pStyle w:val="16"/>
      </w:pPr>
      <w:r>
        <w:rPr>
          <w:rFonts w:ascii="Arial Unicode MS" w:hAnsi="Arial Unicode MS" w:eastAsia="Arial Unicode MS"/>
          <w:i/>
          <w:color w:val="1F2937"/>
          <w:sz w:val="21"/>
        </w:rPr>
        <w:t>recommendation:simulate</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recommendation:decision_trace</w:t>
      </w:r>
    </w:p>
    <w:p w14:paraId="6F00C82F">
      <w:pPr>
        <w:pStyle w:val="16"/>
      </w:pPr>
      <w:r>
        <w:rPr>
          <w:rFonts w:ascii="Arial Unicode MS" w:hAnsi="Arial Unicode MS" w:eastAsia="Arial Unicode MS"/>
          <w:i/>
          <w:color w:val="1F2937"/>
          <w:sz w:val="21"/>
        </w:rPr>
        <w:t>data:export</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audit:read</w:t>
      </w:r>
    </w:p>
    <w:p w14:paraId="518CBC05">
      <w:pPr>
        <w:pStyle w:val="5"/>
      </w:pPr>
      <w:r>
        <w:rPr>
          <w:rFonts w:ascii="Arial Unicode MS" w:hAnsi="Arial Unicode MS" w:eastAsia="Arial Unicode MS"/>
          <w:color w:val="1F4D78"/>
          <w:sz w:val="24"/>
        </w:rPr>
        <w:t>9.2 审计事件</w:t>
      </w:r>
    </w:p>
    <w:p w14:paraId="6CBCE616">
      <w:pPr>
        <w:keepLines w:val="0"/>
      </w:pPr>
      <w:r>
        <w:rPr>
          <w:rFonts w:ascii="Arial Unicode MS" w:hAnsi="Arial Unicode MS" w:eastAsia="Arial Unicode MS"/>
          <w:color w:val="1F2937"/>
          <w:sz w:val="21"/>
        </w:rPr>
        <w:t>至少记录：敏感字段查看、问卷发布、标签弃用、批量打标签、分组导出、课程安全字段修改、规则发布/回滚、画像人工修正、用户数据导出/删除。</w:t>
      </w:r>
    </w:p>
    <w:p w14:paraId="3577B213">
      <w:pPr>
        <w:keepLines w:val="0"/>
      </w:pPr>
      <w:r>
        <w:rPr>
          <w:rFonts w:ascii="Arial Unicode MS" w:hAnsi="Arial Unicode MS" w:eastAsia="Arial Unicode MS"/>
          <w:color w:val="1F2937"/>
          <w:sz w:val="21"/>
        </w:rPr>
        <w:t>审计字段：</w:t>
      </w:r>
      <w:r>
        <w:rPr>
          <w:rFonts w:ascii="Arial Unicode MS" w:hAnsi="Arial Unicode MS" w:eastAsia="Arial Unicode MS"/>
          <w:i/>
          <w:color w:val="1F2937"/>
          <w:sz w:val="21"/>
        </w:rPr>
        <w:t>admin_id</w:t>
      </w:r>
      <w:r>
        <w:rPr>
          <w:rFonts w:ascii="Arial Unicode MS" w:hAnsi="Arial Unicode MS" w:eastAsia="Arial Unicode MS"/>
          <w:color w:val="1F2937"/>
          <w:sz w:val="21"/>
        </w:rPr>
        <w:t>、</w:t>
      </w:r>
      <w:r>
        <w:rPr>
          <w:rFonts w:ascii="Arial Unicode MS" w:hAnsi="Arial Unicode MS" w:eastAsia="Arial Unicode MS"/>
          <w:i/>
          <w:color w:val="1F2937"/>
          <w:sz w:val="21"/>
        </w:rPr>
        <w:t>action</w:t>
      </w:r>
      <w:r>
        <w:rPr>
          <w:rFonts w:ascii="Arial Unicode MS" w:hAnsi="Arial Unicode MS" w:eastAsia="Arial Unicode MS"/>
          <w:color w:val="1F2937"/>
          <w:sz w:val="21"/>
        </w:rPr>
        <w:t>、</w:t>
      </w:r>
      <w:r>
        <w:rPr>
          <w:rFonts w:ascii="Arial Unicode MS" w:hAnsi="Arial Unicode MS" w:eastAsia="Arial Unicode MS"/>
          <w:i/>
          <w:color w:val="1F2937"/>
          <w:sz w:val="21"/>
        </w:rPr>
        <w:t>object_type</w:t>
      </w:r>
      <w:r>
        <w:rPr>
          <w:rFonts w:ascii="Arial Unicode MS" w:hAnsi="Arial Unicode MS" w:eastAsia="Arial Unicode MS"/>
          <w:color w:val="1F2937"/>
          <w:sz w:val="21"/>
        </w:rPr>
        <w:t>、</w:t>
      </w:r>
      <w:r>
        <w:rPr>
          <w:rFonts w:ascii="Arial Unicode MS" w:hAnsi="Arial Unicode MS" w:eastAsia="Arial Unicode MS"/>
          <w:i/>
          <w:color w:val="1F2937"/>
          <w:sz w:val="21"/>
        </w:rPr>
        <w:t>object_id</w:t>
      </w:r>
      <w:r>
        <w:rPr>
          <w:rFonts w:ascii="Arial Unicode MS" w:hAnsi="Arial Unicode MS" w:eastAsia="Arial Unicode MS"/>
          <w:color w:val="1F2937"/>
          <w:sz w:val="21"/>
        </w:rPr>
        <w:t>、</w:t>
      </w:r>
      <w:r>
        <w:rPr>
          <w:rFonts w:ascii="Arial Unicode MS" w:hAnsi="Arial Unicode MS" w:eastAsia="Arial Unicode MS"/>
          <w:i/>
          <w:color w:val="1F2937"/>
          <w:sz w:val="21"/>
        </w:rPr>
        <w:t>before_json</w:t>
      </w:r>
      <w:r>
        <w:rPr>
          <w:rFonts w:ascii="Arial Unicode MS" w:hAnsi="Arial Unicode MS" w:eastAsia="Arial Unicode MS"/>
          <w:color w:val="1F2937"/>
          <w:sz w:val="21"/>
        </w:rPr>
        <w:t>、</w:t>
      </w:r>
      <w:r>
        <w:rPr>
          <w:rFonts w:ascii="Arial Unicode MS" w:hAnsi="Arial Unicode MS" w:eastAsia="Arial Unicode MS"/>
          <w:i/>
          <w:color w:val="1F2937"/>
          <w:sz w:val="21"/>
        </w:rPr>
        <w:t>after_json</w:t>
      </w:r>
      <w:r>
        <w:rPr>
          <w:rFonts w:ascii="Arial Unicode MS" w:hAnsi="Arial Unicode MS" w:eastAsia="Arial Unicode MS"/>
          <w:color w:val="1F2937"/>
          <w:sz w:val="21"/>
        </w:rPr>
        <w:t>、</w:t>
      </w:r>
      <w:r>
        <w:rPr>
          <w:rFonts w:ascii="Arial Unicode MS" w:hAnsi="Arial Unicode MS" w:eastAsia="Arial Unicode MS"/>
          <w:i/>
          <w:color w:val="1F2937"/>
          <w:sz w:val="21"/>
        </w:rPr>
        <w:t>reason</w:t>
      </w:r>
      <w:r>
        <w:rPr>
          <w:rFonts w:ascii="Arial Unicode MS" w:hAnsi="Arial Unicode MS" w:eastAsia="Arial Unicode MS"/>
          <w:color w:val="1F2937"/>
          <w:sz w:val="21"/>
        </w:rPr>
        <w:t>、</w:t>
      </w:r>
      <w:r>
        <w:rPr>
          <w:rFonts w:ascii="Arial Unicode MS" w:hAnsi="Arial Unicode MS" w:eastAsia="Arial Unicode MS"/>
          <w:i/>
          <w:color w:val="1F2937"/>
          <w:sz w:val="21"/>
        </w:rPr>
        <w:t>ip</w:t>
      </w:r>
      <w:r>
        <w:rPr>
          <w:rFonts w:ascii="Arial Unicode MS" w:hAnsi="Arial Unicode MS" w:eastAsia="Arial Unicode MS"/>
          <w:color w:val="1F2937"/>
          <w:sz w:val="21"/>
        </w:rPr>
        <w:t>、</w:t>
      </w:r>
      <w:r>
        <w:rPr>
          <w:rFonts w:ascii="Arial Unicode MS" w:hAnsi="Arial Unicode MS" w:eastAsia="Arial Unicode MS"/>
          <w:i/>
          <w:color w:val="1F2937"/>
          <w:sz w:val="21"/>
        </w:rPr>
        <w:t>request_id</w:t>
      </w:r>
      <w:r>
        <w:rPr>
          <w:rFonts w:ascii="Arial Unicode MS" w:hAnsi="Arial Unicode MS" w:eastAsia="Arial Unicode MS"/>
          <w:color w:val="1F2937"/>
          <w:sz w:val="21"/>
        </w:rPr>
        <w:t>、</w:t>
      </w:r>
      <w:r>
        <w:rPr>
          <w:rFonts w:ascii="Arial Unicode MS" w:hAnsi="Arial Unicode MS" w:eastAsia="Arial Unicode MS"/>
          <w:i/>
          <w:color w:val="1F2937"/>
          <w:sz w:val="21"/>
        </w:rPr>
        <w:t>created_at</w:t>
      </w:r>
      <w:r>
        <w:rPr>
          <w:rFonts w:ascii="Arial Unicode MS" w:hAnsi="Arial Unicode MS" w:eastAsia="Arial Unicode MS"/>
          <w:color w:val="1F2937"/>
          <w:sz w:val="21"/>
        </w:rPr>
        <w:t>。审计日志只追加，不允许后台删除。</w:t>
      </w:r>
    </w:p>
    <w:p w14:paraId="70E1F69C">
      <w:pPr>
        <w:pStyle w:val="5"/>
      </w:pPr>
      <w:r>
        <w:rPr>
          <w:rFonts w:ascii="Arial Unicode MS" w:hAnsi="Arial Unicode MS" w:eastAsia="Arial Unicode MS"/>
          <w:color w:val="1F4D78"/>
          <w:sz w:val="24"/>
        </w:rPr>
        <w:t>9.3 推荐可观测指标</w:t>
      </w:r>
    </w:p>
    <w:p w14:paraId="756FE34B">
      <w:pPr>
        <w:pStyle w:val="16"/>
      </w:pPr>
      <w:r>
        <w:rPr>
          <w:rFonts w:ascii="Arial Unicode MS" w:hAnsi="Arial Unicode MS" w:eastAsia="Arial Unicode MS"/>
          <w:color w:val="1F2937"/>
          <w:sz w:val="21"/>
        </w:rPr>
        <w:t>Profile 生成成功率、阻断率、缺失字段率、unknown 率；</w:t>
      </w:r>
    </w:p>
    <w:p w14:paraId="67585043">
      <w:pPr>
        <w:pStyle w:val="16"/>
      </w:pPr>
      <w:r>
        <w:rPr>
          <w:rFonts w:ascii="Arial Unicode MS" w:hAnsi="Arial Unicode MS" w:eastAsia="Arial Unicode MS"/>
          <w:color w:val="1F2937"/>
          <w:sz w:val="21"/>
        </w:rPr>
        <w:t>课程安全字段完整率、待审队列积压、审核平均时长；</w:t>
      </w:r>
    </w:p>
    <w:p w14:paraId="0AE9A637">
      <w:pPr>
        <w:pStyle w:val="16"/>
      </w:pPr>
      <w:r>
        <w:rPr>
          <w:rFonts w:ascii="Arial Unicode MS" w:hAnsi="Arial Unicode MS" w:eastAsia="Arial Unicode MS"/>
          <w:i/>
          <w:color w:val="1F2937"/>
          <w:sz w:val="21"/>
        </w:rPr>
        <w:t>NO_SAFE_COURSE_MATCH</w:t>
      </w:r>
      <w:r>
        <w:rPr>
          <w:rFonts w:ascii="Arial Unicode MS" w:hAnsi="Arial Unicode MS" w:eastAsia="Arial Unicode MS"/>
          <w:color w:val="1F2937"/>
          <w:sz w:val="21"/>
        </w:rPr>
        <w:t xml:space="preserve"> 比例；</w:t>
      </w:r>
    </w:p>
    <w:p w14:paraId="1BED4318">
      <w:pPr>
        <w:pStyle w:val="16"/>
      </w:pPr>
      <w:r>
        <w:rPr>
          <w:rFonts w:ascii="Arial Unicode MS" w:hAnsi="Arial Unicode MS" w:eastAsia="Arial Unicode MS"/>
          <w:color w:val="1F2937"/>
          <w:sz w:val="21"/>
        </w:rPr>
        <w:t xml:space="preserve">Hard Filter 各 </w:t>
      </w:r>
      <w:r>
        <w:rPr>
          <w:rFonts w:ascii="Arial Unicode MS" w:hAnsi="Arial Unicode MS" w:eastAsia="Arial Unicode MS"/>
          <w:i/>
          <w:color w:val="1F2937"/>
          <w:sz w:val="21"/>
        </w:rPr>
        <w:t>reason_code</w:t>
      </w:r>
      <w:r>
        <w:rPr>
          <w:rFonts w:ascii="Arial Unicode MS" w:hAnsi="Arial Unicode MS" w:eastAsia="Arial Unicode MS"/>
          <w:color w:val="1F2937"/>
          <w:sz w:val="21"/>
        </w:rPr>
        <w:t xml:space="preserve"> 命中量；</w:t>
      </w:r>
    </w:p>
    <w:p w14:paraId="2AB8F932">
      <w:pPr>
        <w:pStyle w:val="16"/>
      </w:pPr>
      <w:r>
        <w:rPr>
          <w:rFonts w:ascii="Arial Unicode MS" w:hAnsi="Arial Unicode MS" w:eastAsia="Arial Unicode MS"/>
          <w:color w:val="1F2937"/>
          <w:sz w:val="21"/>
        </w:rPr>
        <w:t>Plan / Re-plan / Daily Adapt 成功率和耗时；</w:t>
      </w:r>
    </w:p>
    <w:p w14:paraId="4144010B">
      <w:pPr>
        <w:pStyle w:val="16"/>
      </w:pPr>
      <w:r>
        <w:rPr>
          <w:rFonts w:ascii="Arial Unicode MS" w:hAnsi="Arial Unicode MS" w:eastAsia="Arial Unicode MS"/>
          <w:color w:val="1F2937"/>
          <w:sz w:val="21"/>
        </w:rPr>
        <w:t>推荐结果中 Keep/Adjust/Replace/Rest 分布；</w:t>
      </w:r>
    </w:p>
    <w:p w14:paraId="0E48B665">
      <w:pPr>
        <w:pStyle w:val="16"/>
      </w:pPr>
      <w:r>
        <w:rPr>
          <w:rFonts w:ascii="Arial Unicode MS" w:hAnsi="Arial Unicode MS" w:eastAsia="Arial Unicode MS"/>
          <w:color w:val="1F2937"/>
          <w:sz w:val="21"/>
        </w:rPr>
        <w:t>版本发布后候选覆盖率和安全回归差异。</w:t>
      </w:r>
    </w:p>
    <w:p w14:paraId="06CB2331">
      <w:pPr>
        <w:pStyle w:val="4"/>
      </w:pPr>
      <w:r>
        <w:rPr>
          <w:rFonts w:ascii="Arial Unicode MS" w:hAnsi="Arial Unicode MS" w:eastAsia="Arial Unicode MS"/>
          <w:color w:val="2E74B5"/>
          <w:sz w:val="26"/>
        </w:rPr>
        <w:t>10. 测试与验收</w:t>
      </w:r>
    </w:p>
    <w:p w14:paraId="7B6BB8B8">
      <w:pPr>
        <w:pStyle w:val="5"/>
      </w:pPr>
      <w:r>
        <w:rPr>
          <w:rFonts w:ascii="Arial Unicode MS" w:hAnsi="Arial Unicode MS" w:eastAsia="Arial Unicode MS"/>
          <w:color w:val="1F4D78"/>
          <w:sz w:val="24"/>
        </w:rPr>
        <w:t>10.1 数据契约测试</w:t>
      </w:r>
    </w:p>
    <w:p w14:paraId="045F6D3B">
      <w:pPr>
        <w:pStyle w:val="16"/>
      </w:pPr>
      <w:r>
        <w:rPr>
          <w:rFonts w:ascii="Arial Unicode MS" w:hAnsi="Arial Unicode MS" w:eastAsia="Arial Unicode MS"/>
          <w:color w:val="1F2937"/>
          <w:sz w:val="21"/>
        </w:rPr>
        <w:t xml:space="preserve">所有 </w:t>
      </w:r>
      <w:r>
        <w:rPr>
          <w:rFonts w:ascii="Arial Unicode MS" w:hAnsi="Arial Unicode MS" w:eastAsia="Arial Unicode MS"/>
          <w:i/>
          <w:color w:val="1F2937"/>
          <w:sz w:val="21"/>
        </w:rPr>
        <w:t>question_key</w:t>
      </w:r>
      <w:r>
        <w:rPr>
          <w:rFonts w:ascii="Arial Unicode MS" w:hAnsi="Arial Unicode MS" w:eastAsia="Arial Unicode MS"/>
          <w:color w:val="1F2937"/>
          <w:sz w:val="21"/>
        </w:rPr>
        <w:t>、</w:t>
      </w:r>
      <w:r>
        <w:rPr>
          <w:rFonts w:ascii="Arial Unicode MS" w:hAnsi="Arial Unicode MS" w:eastAsia="Arial Unicode MS"/>
          <w:i/>
          <w:color w:val="1F2937"/>
          <w:sz w:val="21"/>
        </w:rPr>
        <w:t>option_key</w:t>
      </w:r>
      <w:r>
        <w:rPr>
          <w:rFonts w:ascii="Arial Unicode MS" w:hAnsi="Arial Unicode MS" w:eastAsia="Arial Unicode MS"/>
          <w:color w:val="1F2937"/>
          <w:sz w:val="21"/>
        </w:rPr>
        <w:t>、</w:t>
      </w:r>
      <w:r>
        <w:rPr>
          <w:rFonts w:ascii="Arial Unicode MS" w:hAnsi="Arial Unicode MS" w:eastAsia="Arial Unicode MS"/>
          <w:i/>
          <w:color w:val="1F2937"/>
          <w:sz w:val="21"/>
        </w:rPr>
        <w:t>tag_key</w:t>
      </w:r>
      <w:r>
        <w:rPr>
          <w:rFonts w:ascii="Arial Unicode MS" w:hAnsi="Arial Unicode MS" w:eastAsia="Arial Unicode MS"/>
          <w:color w:val="1F2937"/>
          <w:sz w:val="21"/>
        </w:rPr>
        <w:t>、</w:t>
      </w:r>
      <w:r>
        <w:rPr>
          <w:rFonts w:ascii="Arial Unicode MS" w:hAnsi="Arial Unicode MS" w:eastAsia="Arial Unicode MS"/>
          <w:i/>
          <w:color w:val="1F2937"/>
          <w:sz w:val="21"/>
        </w:rPr>
        <w:t>field_key</w:t>
      </w:r>
      <w:r>
        <w:rPr>
          <w:rFonts w:ascii="Arial Unicode MS" w:hAnsi="Arial Unicode MS" w:eastAsia="Arial Unicode MS"/>
          <w:color w:val="1F2937"/>
          <w:sz w:val="21"/>
        </w:rPr>
        <w:t xml:space="preserve"> 稳定且唯一。</w:t>
      </w:r>
    </w:p>
    <w:p w14:paraId="3A71CAA8">
      <w:pPr>
        <w:pStyle w:val="16"/>
      </w:pPr>
      <w:r>
        <w:rPr>
          <w:rFonts w:ascii="Arial Unicode MS" w:hAnsi="Arial Unicode MS" w:eastAsia="Arial Unicode MS"/>
          <w:color w:val="1F2937"/>
          <w:sz w:val="21"/>
        </w:rPr>
        <w:t>OpenAPI 示例能被共享 schema 解析。</w:t>
      </w:r>
    </w:p>
    <w:p w14:paraId="255ED308">
      <w:pPr>
        <w:pStyle w:val="16"/>
      </w:pPr>
      <w:r>
        <w:rPr>
          <w:rFonts w:ascii="Arial Unicode MS" w:hAnsi="Arial Unicode MS" w:eastAsia="Arial Unicode MS"/>
          <w:i/>
          <w:color w:val="1F2937"/>
          <w:sz w:val="21"/>
        </w:rPr>
        <w:t>unknown</w:t>
      </w:r>
      <w:r>
        <w:rPr>
          <w:rFonts w:ascii="Arial Unicode MS" w:hAnsi="Arial Unicode MS" w:eastAsia="Arial Unicode MS"/>
          <w:color w:val="1F2937"/>
          <w:sz w:val="21"/>
        </w:rPr>
        <w:t>、</w:t>
      </w:r>
      <w:r>
        <w:rPr>
          <w:rFonts w:ascii="Arial Unicode MS" w:hAnsi="Arial Unicode MS" w:eastAsia="Arial Unicode MS"/>
          <w:i/>
          <w:color w:val="1F2937"/>
          <w:sz w:val="21"/>
        </w:rPr>
        <w:t>no</w:t>
      </w:r>
      <w:r>
        <w:rPr>
          <w:rFonts w:ascii="Arial Unicode MS" w:hAnsi="Arial Unicode MS" w:eastAsia="Arial Unicode MS"/>
          <w:color w:val="1F2937"/>
          <w:sz w:val="21"/>
        </w:rPr>
        <w:t>、</w:t>
      </w:r>
      <w:r>
        <w:rPr>
          <w:rFonts w:ascii="Arial Unicode MS" w:hAnsi="Arial Unicode MS" w:eastAsia="Arial Unicode MS"/>
          <w:i/>
          <w:color w:val="1F2937"/>
          <w:sz w:val="21"/>
        </w:rPr>
        <w:t>prefer_not_to_answer</w:t>
      </w:r>
      <w:r>
        <w:rPr>
          <w:rFonts w:ascii="Arial Unicode MS" w:hAnsi="Arial Unicode MS" w:eastAsia="Arial Unicode MS"/>
          <w:color w:val="1F2937"/>
          <w:sz w:val="21"/>
        </w:rPr>
        <w:t xml:space="preserve"> 三者在 API、DB、Web、移动端一致。</w:t>
      </w:r>
    </w:p>
    <w:p w14:paraId="4480CEF1">
      <w:pPr>
        <w:pStyle w:val="16"/>
      </w:pPr>
      <w:r>
        <w:rPr>
          <w:rFonts w:ascii="Arial Unicode MS" w:hAnsi="Arial Unicode MS" w:eastAsia="Arial Unicode MS"/>
          <w:color w:val="1F2937"/>
          <w:sz w:val="21"/>
        </w:rPr>
        <w:t>发布版本不可更新；只能复制新 draft。</w:t>
      </w:r>
    </w:p>
    <w:p w14:paraId="28477042">
      <w:pPr>
        <w:pStyle w:val="5"/>
      </w:pPr>
      <w:r>
        <w:rPr>
          <w:rFonts w:ascii="Arial Unicode MS" w:hAnsi="Arial Unicode MS" w:eastAsia="Arial Unicode MS"/>
          <w:color w:val="1F4D78"/>
          <w:sz w:val="24"/>
        </w:rPr>
        <w:t>10.2 问卷分支测试</w:t>
      </w:r>
    </w:p>
    <w:p w14:paraId="7531B4DB">
      <w:pPr>
        <w:keepLines w:val="0"/>
      </w:pPr>
      <w:r>
        <w:rPr>
          <w:rFonts w:ascii="Arial Unicode MS" w:hAnsi="Arial Unicode MS" w:eastAsia="Arial Unicode MS"/>
          <w:color w:val="1F2937"/>
          <w:sz w:val="21"/>
        </w:rPr>
        <w:t>必须覆盖：</w:t>
      </w:r>
    </w:p>
    <w:p w14:paraId="504868F7">
      <w:pPr>
        <w:pStyle w:val="16"/>
      </w:pPr>
      <w:r>
        <w:rPr>
          <w:rFonts w:ascii="Arial Unicode MS" w:hAnsi="Arial Unicode MS" w:eastAsia="Arial Unicode MS"/>
          <w:color w:val="1F2937"/>
          <w:sz w:val="21"/>
        </w:rPr>
        <w:t>普通用户无生命周期分支；</w:t>
      </w:r>
    </w:p>
    <w:p w14:paraId="0C5094B0">
      <w:pPr>
        <w:pStyle w:val="16"/>
      </w:pPr>
      <w:r>
        <w:rPr>
          <w:rFonts w:ascii="Arial Unicode MS" w:hAnsi="Arial Unicode MS" w:eastAsia="Arial Unicode MS"/>
          <w:color w:val="1F2937"/>
          <w:sz w:val="21"/>
        </w:rPr>
        <w:t>周期规律、不规律、激素避孕、备孕；</w:t>
      </w:r>
    </w:p>
    <w:p w14:paraId="5C3D5CFD">
      <w:pPr>
        <w:pStyle w:val="16"/>
      </w:pPr>
      <w:r>
        <w:rPr>
          <w:rFonts w:ascii="Arial Unicode MS" w:hAnsi="Arial Unicode MS" w:eastAsia="Arial Unicode MS"/>
          <w:color w:val="1F2937"/>
          <w:sz w:val="21"/>
        </w:rPr>
        <w:t>孕期 Block、无许可、警示症状；</w:t>
      </w:r>
    </w:p>
    <w:p w14:paraId="0CA0E6C4">
      <w:pPr>
        <w:pStyle w:val="16"/>
      </w:pPr>
      <w:r>
        <w:rPr>
          <w:rFonts w:ascii="Arial Unicode MS" w:hAnsi="Arial Unicode MS" w:eastAsia="Arial Unicode MS"/>
          <w:color w:val="1F2937"/>
          <w:sz w:val="21"/>
        </w:rPr>
        <w:t>产后早期、已许可、盆底/腹直肌分离、警示症状；</w:t>
      </w:r>
    </w:p>
    <w:p w14:paraId="046689C0">
      <w:pPr>
        <w:pStyle w:val="16"/>
      </w:pPr>
      <w:r>
        <w:rPr>
          <w:rFonts w:ascii="Arial Unicode MS" w:hAnsi="Arial Unicode MS" w:eastAsia="Arial Unicode MS"/>
          <w:color w:val="1F2937"/>
          <w:sz w:val="21"/>
        </w:rPr>
        <w:t>围绝经、绝经后限制、多囊 Context；</w:t>
      </w:r>
    </w:p>
    <w:p w14:paraId="10F60BE3">
      <w:pPr>
        <w:pStyle w:val="16"/>
      </w:pPr>
      <w:r>
        <w:rPr>
          <w:rFonts w:ascii="Arial Unicode MS" w:hAnsi="Arial Unicode MS" w:eastAsia="Arial Unicode MS"/>
          <w:color w:val="1F2937"/>
          <w:sz w:val="21"/>
        </w:rPr>
        <w:t>返回、退出恢复、重复提交、并发 revision 冲突；</w:t>
      </w:r>
    </w:p>
    <w:p w14:paraId="2952A27F">
      <w:pPr>
        <w:pStyle w:val="16"/>
      </w:pPr>
      <w:r>
        <w:rPr>
          <w:rFonts w:ascii="Arial Unicode MS" w:hAnsi="Arial Unicode MS" w:eastAsia="Arial Unicode MS"/>
          <w:color w:val="1F2937"/>
          <w:sz w:val="21"/>
        </w:rPr>
        <w:t>Q04 跳过、Q12 不展示、Q14 最多选择约束。</w:t>
      </w:r>
    </w:p>
    <w:p w14:paraId="321A830C">
      <w:pPr>
        <w:pStyle w:val="5"/>
      </w:pPr>
      <w:r>
        <w:rPr>
          <w:rFonts w:ascii="Arial Unicode MS" w:hAnsi="Arial Unicode MS" w:eastAsia="Arial Unicode MS"/>
          <w:color w:val="1F4D78"/>
          <w:sz w:val="24"/>
        </w:rPr>
        <w:t>10.3 标签和推荐回归</w:t>
      </w:r>
    </w:p>
    <w:p w14:paraId="0B847B36">
      <w:pPr>
        <w:keepLines w:val="0"/>
      </w:pPr>
      <w:r>
        <w:rPr>
          <w:rFonts w:ascii="Arial Unicode MS" w:hAnsi="Arial Unicode MS" w:eastAsia="Arial Unicode MS"/>
          <w:color w:val="1F2937"/>
          <w:sz w:val="21"/>
        </w:rPr>
        <w:t>固定夹具至少包含：</w:t>
      </w:r>
    </w:p>
    <w:tbl>
      <w:tblPr>
        <w:tblStyle w:val="32"/>
        <w:tblW w:w="9360" w:type="dxa"/>
        <w:tblInd w:w="120" w:type="dxa"/>
        <w:tblLayout w:type="fixed"/>
        <w:tblCellMar>
          <w:top w:w="0" w:type="dxa"/>
          <w:left w:w="108" w:type="dxa"/>
          <w:bottom w:w="0" w:type="dxa"/>
          <w:right w:w="108" w:type="dxa"/>
        </w:tblCellMar>
      </w:tblPr>
      <w:tblGrid>
        <w:gridCol w:w="2700"/>
        <w:gridCol w:w="6660"/>
      </w:tblGrid>
      <w:tr w14:paraId="6FE2685C">
        <w:trPr>
          <w:tblHeader/>
        </w:trPr>
        <w:tc>
          <w:tcPr>
            <w:tcW w:w="2700" w:type="dxa"/>
            <w:shd w:val="clear" w:color="auto" w:fill="E8EEF5"/>
            <w:tcMar>
              <w:top w:w="80" w:type="dxa"/>
              <w:left w:w="120" w:type="dxa"/>
              <w:bottom w:w="80" w:type="dxa"/>
              <w:right w:w="120" w:type="dxa"/>
            </w:tcMar>
            <w:vAlign w:val="center"/>
          </w:tcPr>
          <w:p w14:paraId="03E995E0">
            <w:pPr>
              <w:spacing w:before="0" w:after="0" w:line="259" w:lineRule="auto"/>
            </w:pPr>
            <w:r>
              <w:rPr>
                <w:rFonts w:ascii="Arial Unicode MS" w:hAnsi="Arial Unicode MS" w:eastAsia="Arial Unicode MS"/>
                <w:b/>
                <w:color w:val="0B2545"/>
                <w:sz w:val="17"/>
              </w:rPr>
              <w:t>夹具</w:t>
            </w:r>
          </w:p>
        </w:tc>
        <w:tc>
          <w:tcPr>
            <w:tcW w:w="6660" w:type="dxa"/>
            <w:shd w:val="clear" w:color="auto" w:fill="E8EEF5"/>
            <w:tcMar>
              <w:top w:w="80" w:type="dxa"/>
              <w:left w:w="120" w:type="dxa"/>
              <w:bottom w:w="80" w:type="dxa"/>
              <w:right w:w="120" w:type="dxa"/>
            </w:tcMar>
            <w:vAlign w:val="center"/>
          </w:tcPr>
          <w:p w14:paraId="1CAFB35A">
            <w:pPr>
              <w:spacing w:before="0" w:after="0" w:line="259" w:lineRule="auto"/>
            </w:pPr>
            <w:r>
              <w:rPr>
                <w:rFonts w:ascii="Arial Unicode MS" w:hAnsi="Arial Unicode MS" w:eastAsia="Arial Unicode MS"/>
                <w:b/>
                <w:color w:val="0B2545"/>
                <w:sz w:val="17"/>
              </w:rPr>
              <w:t>预期</w:t>
            </w:r>
          </w:p>
        </w:tc>
      </w:tr>
      <w:tr w14:paraId="15ADE74D">
        <w:tc>
          <w:tcPr>
            <w:tcW w:w="2700" w:type="dxa"/>
            <w:tcMar>
              <w:top w:w="80" w:type="dxa"/>
              <w:left w:w="120" w:type="dxa"/>
              <w:bottom w:w="80" w:type="dxa"/>
              <w:right w:w="120" w:type="dxa"/>
            </w:tcMar>
            <w:vAlign w:val="center"/>
          </w:tcPr>
          <w:p w14:paraId="610130B0">
            <w:pPr>
              <w:spacing w:before="0" w:after="0" w:line="259" w:lineRule="auto"/>
            </w:pPr>
            <w:r>
              <w:rPr>
                <w:rFonts w:ascii="Arial Unicode MS" w:hAnsi="Arial Unicode MS" w:eastAsia="Arial Unicode MS"/>
                <w:i/>
                <w:color w:val="263342"/>
                <w:sz w:val="17"/>
              </w:rPr>
              <w:t>normal_beginner</w:t>
            </w:r>
          </w:p>
        </w:tc>
        <w:tc>
          <w:tcPr>
            <w:tcW w:w="6660" w:type="dxa"/>
            <w:tcMar>
              <w:top w:w="80" w:type="dxa"/>
              <w:left w:w="120" w:type="dxa"/>
              <w:bottom w:w="80" w:type="dxa"/>
              <w:right w:w="120" w:type="dxa"/>
            </w:tcMar>
            <w:vAlign w:val="center"/>
          </w:tcPr>
          <w:p w14:paraId="648BE5E8">
            <w:pPr>
              <w:spacing w:before="0" w:after="0" w:line="259" w:lineRule="auto"/>
            </w:pPr>
            <w:r>
              <w:rPr>
                <w:rFonts w:ascii="Arial Unicode MS" w:hAnsi="Arial Unicode MS" w:eastAsia="Arial Unicode MS"/>
                <w:i/>
                <w:color w:val="263342"/>
                <w:sz w:val="17"/>
              </w:rPr>
              <w:t>fitness_capacity=L1/L2</w:t>
            </w:r>
            <w:r>
              <w:rPr>
                <w:rFonts w:ascii="Arial Unicode MS" w:hAnsi="Arial Unicode MS" w:eastAsia="Arial Unicode MS"/>
                <w:color w:val="263342"/>
                <w:sz w:val="17"/>
              </w:rPr>
              <w:t>，低负荷候选优先</w:t>
            </w:r>
          </w:p>
        </w:tc>
      </w:tr>
      <w:tr w14:paraId="68E4EF48">
        <w:tc>
          <w:tcPr>
            <w:tcW w:w="2700" w:type="dxa"/>
            <w:tcMar>
              <w:top w:w="80" w:type="dxa"/>
              <w:left w:w="120" w:type="dxa"/>
              <w:bottom w:w="80" w:type="dxa"/>
              <w:right w:w="120" w:type="dxa"/>
            </w:tcMar>
            <w:vAlign w:val="center"/>
          </w:tcPr>
          <w:p w14:paraId="2FA1BFFC">
            <w:pPr>
              <w:spacing w:before="0" w:after="0" w:line="259" w:lineRule="auto"/>
            </w:pPr>
            <w:r>
              <w:rPr>
                <w:rFonts w:ascii="Arial Unicode MS" w:hAnsi="Arial Unicode MS" w:eastAsia="Arial Unicode MS"/>
                <w:i/>
                <w:color w:val="263342"/>
                <w:sz w:val="17"/>
              </w:rPr>
              <w:t>fat_loss_steady</w:t>
            </w:r>
          </w:p>
        </w:tc>
        <w:tc>
          <w:tcPr>
            <w:tcW w:w="6660" w:type="dxa"/>
            <w:tcMar>
              <w:top w:w="80" w:type="dxa"/>
              <w:left w:w="120" w:type="dxa"/>
              <w:bottom w:w="80" w:type="dxa"/>
              <w:right w:w="120" w:type="dxa"/>
            </w:tcMar>
            <w:vAlign w:val="center"/>
          </w:tcPr>
          <w:p w14:paraId="1ECB3163">
            <w:pPr>
              <w:spacing w:before="0" w:after="0" w:line="259" w:lineRule="auto"/>
            </w:pPr>
            <w:r>
              <w:rPr>
                <w:rFonts w:ascii="Arial Unicode MS" w:hAnsi="Arial Unicode MS" w:eastAsia="Arial Unicode MS"/>
                <w:color w:val="263342"/>
                <w:sz w:val="17"/>
              </w:rPr>
              <w:t>减脂贡献排序高，但安全优先</w:t>
            </w:r>
          </w:p>
        </w:tc>
      </w:tr>
      <w:tr w14:paraId="3ED4D063">
        <w:tc>
          <w:tcPr>
            <w:tcW w:w="2700" w:type="dxa"/>
            <w:tcMar>
              <w:top w:w="80" w:type="dxa"/>
              <w:left w:w="120" w:type="dxa"/>
              <w:bottom w:w="80" w:type="dxa"/>
              <w:right w:w="120" w:type="dxa"/>
            </w:tcMar>
            <w:vAlign w:val="center"/>
          </w:tcPr>
          <w:p w14:paraId="4745B9BE">
            <w:pPr>
              <w:spacing w:before="0" w:after="0" w:line="259" w:lineRule="auto"/>
            </w:pPr>
            <w:r>
              <w:rPr>
                <w:rFonts w:ascii="Arial Unicode MS" w:hAnsi="Arial Unicode MS" w:eastAsia="Arial Unicode MS"/>
                <w:i/>
                <w:color w:val="263342"/>
                <w:sz w:val="17"/>
              </w:rPr>
              <w:t>knee_moderate_no_jump</w:t>
            </w:r>
          </w:p>
        </w:tc>
        <w:tc>
          <w:tcPr>
            <w:tcW w:w="6660" w:type="dxa"/>
            <w:tcMar>
              <w:top w:w="80" w:type="dxa"/>
              <w:left w:w="120" w:type="dxa"/>
              <w:bottom w:w="80" w:type="dxa"/>
              <w:right w:w="120" w:type="dxa"/>
            </w:tcMar>
            <w:vAlign w:val="center"/>
          </w:tcPr>
          <w:p w14:paraId="4F0040D5">
            <w:pPr>
              <w:spacing w:before="0" w:after="0" w:line="259" w:lineRule="auto"/>
            </w:pPr>
            <w:r>
              <w:rPr>
                <w:rFonts w:ascii="Arial Unicode MS" w:hAnsi="Arial Unicode MS" w:eastAsia="Arial Unicode MS"/>
                <w:color w:val="263342"/>
                <w:sz w:val="17"/>
              </w:rPr>
              <w:t xml:space="preserve">高 </w:t>
            </w:r>
            <w:r>
              <w:rPr>
                <w:rFonts w:ascii="Arial Unicode MS" w:hAnsi="Arial Unicode MS" w:eastAsia="Arial Unicode MS"/>
                <w:i/>
                <w:color w:val="263342"/>
                <w:sz w:val="17"/>
              </w:rPr>
              <w:t>knee_load</w:t>
            </w:r>
            <w:r>
              <w:rPr>
                <w:rFonts w:ascii="Arial Unicode MS" w:hAnsi="Arial Unicode MS" w:eastAsia="Arial Unicode MS"/>
                <w:color w:val="263342"/>
                <w:sz w:val="17"/>
              </w:rPr>
              <w:t>/高冲击课程过滤</w:t>
            </w:r>
          </w:p>
        </w:tc>
      </w:tr>
      <w:tr w14:paraId="72102690">
        <w:tc>
          <w:tcPr>
            <w:tcW w:w="2700" w:type="dxa"/>
            <w:tcMar>
              <w:top w:w="80" w:type="dxa"/>
              <w:left w:w="120" w:type="dxa"/>
              <w:bottom w:w="80" w:type="dxa"/>
              <w:right w:w="120" w:type="dxa"/>
            </w:tcMar>
            <w:vAlign w:val="center"/>
          </w:tcPr>
          <w:p w14:paraId="779CD2C4">
            <w:pPr>
              <w:spacing w:before="0" w:after="0" w:line="259" w:lineRule="auto"/>
            </w:pPr>
            <w:r>
              <w:rPr>
                <w:rFonts w:ascii="Arial Unicode MS" w:hAnsi="Arial Unicode MS" w:eastAsia="Arial Unicode MS"/>
                <w:i/>
                <w:color w:val="263342"/>
                <w:sz w:val="17"/>
              </w:rPr>
              <w:t>postpartum_10w_clearance_yes</w:t>
            </w:r>
          </w:p>
        </w:tc>
        <w:tc>
          <w:tcPr>
            <w:tcW w:w="6660" w:type="dxa"/>
            <w:tcMar>
              <w:top w:w="80" w:type="dxa"/>
              <w:left w:w="120" w:type="dxa"/>
              <w:bottom w:w="80" w:type="dxa"/>
              <w:right w:w="120" w:type="dxa"/>
            </w:tcMar>
            <w:vAlign w:val="center"/>
          </w:tcPr>
          <w:p w14:paraId="218B1418">
            <w:pPr>
              <w:spacing w:before="0" w:after="0" w:line="259" w:lineRule="auto"/>
            </w:pPr>
            <w:r>
              <w:rPr>
                <w:rFonts w:ascii="Arial Unicode MS" w:hAnsi="Arial Unicode MS" w:eastAsia="Arial Unicode MS"/>
                <w:color w:val="263342"/>
                <w:sz w:val="17"/>
              </w:rPr>
              <w:t>产后阶段+许可+症状联合判断</w:t>
            </w:r>
          </w:p>
        </w:tc>
      </w:tr>
      <w:tr w14:paraId="169C021F">
        <w:tc>
          <w:tcPr>
            <w:tcW w:w="2700" w:type="dxa"/>
            <w:tcMar>
              <w:top w:w="80" w:type="dxa"/>
              <w:left w:w="120" w:type="dxa"/>
              <w:bottom w:w="80" w:type="dxa"/>
              <w:right w:w="120" w:type="dxa"/>
            </w:tcMar>
            <w:vAlign w:val="center"/>
          </w:tcPr>
          <w:p w14:paraId="13DA8252">
            <w:pPr>
              <w:spacing w:before="0" w:after="0" w:line="259" w:lineRule="auto"/>
            </w:pPr>
            <w:r>
              <w:rPr>
                <w:rFonts w:ascii="Arial Unicode MS" w:hAnsi="Arial Unicode MS" w:eastAsia="Arial Unicode MS"/>
                <w:i/>
                <w:color w:val="263342"/>
                <w:sz w:val="17"/>
              </w:rPr>
              <w:t>postpartum_clearance_unknown</w:t>
            </w:r>
          </w:p>
        </w:tc>
        <w:tc>
          <w:tcPr>
            <w:tcW w:w="6660" w:type="dxa"/>
            <w:tcMar>
              <w:top w:w="80" w:type="dxa"/>
              <w:left w:w="120" w:type="dxa"/>
              <w:bottom w:w="80" w:type="dxa"/>
              <w:right w:w="120" w:type="dxa"/>
            </w:tcMar>
            <w:vAlign w:val="center"/>
          </w:tcPr>
          <w:p w14:paraId="0BA31CF0">
            <w:pPr>
              <w:spacing w:before="0" w:after="0" w:line="259" w:lineRule="auto"/>
            </w:pPr>
            <w:r>
              <w:rPr>
                <w:rFonts w:ascii="Arial Unicode MS" w:hAnsi="Arial Unicode MS" w:eastAsia="Arial Unicode MS"/>
                <w:color w:val="263342"/>
                <w:sz w:val="17"/>
              </w:rPr>
              <w:t>不进入常规计划，展示提示</w:t>
            </w:r>
          </w:p>
        </w:tc>
      </w:tr>
      <w:tr w14:paraId="14A6E5E4">
        <w:tc>
          <w:tcPr>
            <w:tcW w:w="2700" w:type="dxa"/>
            <w:tcMar>
              <w:top w:w="80" w:type="dxa"/>
              <w:left w:w="120" w:type="dxa"/>
              <w:bottom w:w="80" w:type="dxa"/>
              <w:right w:w="120" w:type="dxa"/>
            </w:tcMar>
            <w:vAlign w:val="center"/>
          </w:tcPr>
          <w:p w14:paraId="1257EED4">
            <w:pPr>
              <w:spacing w:before="0" w:after="0" w:line="259" w:lineRule="auto"/>
            </w:pPr>
            <w:r>
              <w:rPr>
                <w:rFonts w:ascii="Arial Unicode MS" w:hAnsi="Arial Unicode MS" w:eastAsia="Arial Unicode MS"/>
                <w:i/>
                <w:color w:val="263342"/>
                <w:sz w:val="17"/>
              </w:rPr>
              <w:t>pregnant</w:t>
            </w:r>
          </w:p>
        </w:tc>
        <w:tc>
          <w:tcPr>
            <w:tcW w:w="6660" w:type="dxa"/>
            <w:tcMar>
              <w:top w:w="80" w:type="dxa"/>
              <w:left w:w="120" w:type="dxa"/>
              <w:bottom w:w="80" w:type="dxa"/>
              <w:right w:w="120" w:type="dxa"/>
            </w:tcMar>
            <w:vAlign w:val="center"/>
          </w:tcPr>
          <w:p w14:paraId="1D184CB3">
            <w:pPr>
              <w:spacing w:before="0" w:after="0" w:line="259" w:lineRule="auto"/>
            </w:pPr>
            <w:r>
              <w:rPr>
                <w:rFonts w:ascii="Arial Unicode MS" w:hAnsi="Arial Unicode MS" w:eastAsia="Arial Unicode MS"/>
                <w:i/>
                <w:color w:val="263342"/>
                <w:sz w:val="17"/>
              </w:rPr>
              <w:t>recommendation_status=blocked</w:t>
            </w:r>
          </w:p>
        </w:tc>
      </w:tr>
      <w:tr w14:paraId="3B84DA58">
        <w:tc>
          <w:tcPr>
            <w:tcW w:w="2700" w:type="dxa"/>
            <w:tcMar>
              <w:top w:w="80" w:type="dxa"/>
              <w:left w:w="120" w:type="dxa"/>
              <w:bottom w:w="80" w:type="dxa"/>
              <w:right w:w="120" w:type="dxa"/>
            </w:tcMar>
            <w:vAlign w:val="center"/>
          </w:tcPr>
          <w:p w14:paraId="46FC49D8">
            <w:pPr>
              <w:spacing w:before="0" w:after="0" w:line="259" w:lineRule="auto"/>
            </w:pPr>
            <w:r>
              <w:rPr>
                <w:rFonts w:ascii="Arial Unicode MS" w:hAnsi="Arial Unicode MS" w:eastAsia="Arial Unicode MS"/>
                <w:i/>
                <w:color w:val="263342"/>
                <w:sz w:val="17"/>
              </w:rPr>
              <w:t>irregular_cycle</w:t>
            </w:r>
          </w:p>
        </w:tc>
        <w:tc>
          <w:tcPr>
            <w:tcW w:w="6660" w:type="dxa"/>
            <w:tcMar>
              <w:top w:w="80" w:type="dxa"/>
              <w:left w:w="120" w:type="dxa"/>
              <w:bottom w:w="80" w:type="dxa"/>
              <w:right w:w="120" w:type="dxa"/>
            </w:tcMar>
            <w:vAlign w:val="center"/>
          </w:tcPr>
          <w:p w14:paraId="48176390">
            <w:pPr>
              <w:spacing w:before="0" w:after="0" w:line="259" w:lineRule="auto"/>
            </w:pPr>
            <w:r>
              <w:rPr>
                <w:rFonts w:ascii="Arial Unicode MS" w:hAnsi="Arial Unicode MS" w:eastAsia="Arial Unicode MS"/>
                <w:color w:val="263342"/>
                <w:sz w:val="17"/>
              </w:rPr>
              <w:t>周期阶段推断低置信，更多依赖 Check-in</w:t>
            </w:r>
          </w:p>
        </w:tc>
      </w:tr>
      <w:tr w14:paraId="66620D63">
        <w:tc>
          <w:tcPr>
            <w:tcW w:w="2700" w:type="dxa"/>
            <w:tcMar>
              <w:top w:w="80" w:type="dxa"/>
              <w:left w:w="120" w:type="dxa"/>
              <w:bottom w:w="80" w:type="dxa"/>
              <w:right w:w="120" w:type="dxa"/>
            </w:tcMar>
            <w:vAlign w:val="center"/>
          </w:tcPr>
          <w:p w14:paraId="1C9FB1A8">
            <w:pPr>
              <w:spacing w:before="0" w:after="0" w:line="259" w:lineRule="auto"/>
            </w:pPr>
            <w:r>
              <w:rPr>
                <w:rFonts w:ascii="Arial Unicode MS" w:hAnsi="Arial Unicode MS" w:eastAsia="Arial Unicode MS"/>
                <w:i/>
                <w:color w:val="263342"/>
                <w:sz w:val="17"/>
              </w:rPr>
              <w:t>contradictory_answers</w:t>
            </w:r>
          </w:p>
        </w:tc>
        <w:tc>
          <w:tcPr>
            <w:tcW w:w="6660" w:type="dxa"/>
            <w:tcMar>
              <w:top w:w="80" w:type="dxa"/>
              <w:left w:w="120" w:type="dxa"/>
              <w:bottom w:w="80" w:type="dxa"/>
              <w:right w:w="120" w:type="dxa"/>
            </w:tcMar>
            <w:vAlign w:val="center"/>
          </w:tcPr>
          <w:p w14:paraId="6FEE1FC8">
            <w:pPr>
              <w:spacing w:before="0" w:after="0" w:line="259" w:lineRule="auto"/>
            </w:pPr>
            <w:r>
              <w:rPr>
                <w:rFonts w:ascii="Arial Unicode MS" w:hAnsi="Arial Unicode MS" w:eastAsia="Arial Unicode MS"/>
                <w:color w:val="263342"/>
                <w:sz w:val="17"/>
              </w:rPr>
              <w:t>进入校验错误或 conservative/manual review</w:t>
            </w:r>
          </w:p>
        </w:tc>
      </w:tr>
      <w:tr w14:paraId="146BD82F">
        <w:tc>
          <w:tcPr>
            <w:tcW w:w="2700" w:type="dxa"/>
            <w:tcMar>
              <w:top w:w="80" w:type="dxa"/>
              <w:left w:w="120" w:type="dxa"/>
              <w:bottom w:w="80" w:type="dxa"/>
              <w:right w:w="120" w:type="dxa"/>
            </w:tcMar>
            <w:vAlign w:val="center"/>
          </w:tcPr>
          <w:p w14:paraId="15E5A6A2">
            <w:pPr>
              <w:spacing w:before="0" w:after="0" w:line="259" w:lineRule="auto"/>
            </w:pPr>
            <w:r>
              <w:rPr>
                <w:rFonts w:ascii="Arial Unicode MS" w:hAnsi="Arial Unicode MS" w:eastAsia="Arial Unicode MS"/>
                <w:i/>
                <w:color w:val="263342"/>
                <w:sz w:val="17"/>
              </w:rPr>
              <w:t>missing_safety_fields</w:t>
            </w:r>
          </w:p>
        </w:tc>
        <w:tc>
          <w:tcPr>
            <w:tcW w:w="6660" w:type="dxa"/>
            <w:tcMar>
              <w:top w:w="80" w:type="dxa"/>
              <w:left w:w="120" w:type="dxa"/>
              <w:bottom w:w="80" w:type="dxa"/>
              <w:right w:w="120" w:type="dxa"/>
            </w:tcMar>
            <w:vAlign w:val="center"/>
          </w:tcPr>
          <w:p w14:paraId="1750EF30">
            <w:pPr>
              <w:spacing w:before="0" w:after="0" w:line="259" w:lineRule="auto"/>
            </w:pPr>
            <w:r>
              <w:rPr>
                <w:rFonts w:ascii="Arial Unicode MS" w:hAnsi="Arial Unicode MS" w:eastAsia="Arial Unicode MS"/>
                <w:color w:val="263342"/>
                <w:sz w:val="17"/>
              </w:rPr>
              <w:t>不以“低强度兜底”，显示缺失/阻断原因</w:t>
            </w:r>
          </w:p>
        </w:tc>
      </w:tr>
    </w:tbl>
    <w:p w14:paraId="2CB487BF">
      <w:pPr>
        <w:spacing w:after="20"/>
      </w:pPr>
    </w:p>
    <w:p w14:paraId="4186E675">
      <w:pPr>
        <w:pStyle w:val="5"/>
      </w:pPr>
      <w:r>
        <w:rPr>
          <w:rFonts w:ascii="Arial Unicode MS" w:hAnsi="Arial Unicode MS" w:eastAsia="Arial Unicode MS"/>
          <w:color w:val="1F4D78"/>
          <w:sz w:val="24"/>
        </w:rPr>
        <w:t>10.4 端到端验收</w:t>
      </w:r>
    </w:p>
    <w:p w14:paraId="1BD7E944">
      <w:pPr>
        <w:keepLines w:val="0"/>
      </w:pPr>
      <w:r>
        <w:rPr>
          <w:rFonts w:ascii="Arial Unicode MS" w:hAnsi="Arial Unicode MS" w:eastAsia="Arial Unicode MS"/>
          <w:color w:val="1F2937"/>
          <w:sz w:val="21"/>
        </w:rPr>
        <w:t>验收必须能从一条用户链路还原：</w:t>
      </w:r>
    </w:p>
    <w:p w14:paraId="2EED9ACA">
      <w:pPr>
        <w:pStyle w:val="164"/>
        <w:shd w:val="clear" w:fill="F4F6F9"/>
      </w:pPr>
      <w:r>
        <w:rPr>
          <w:rFonts w:ascii="Copperplate" w:hAnsi="Copperplate" w:eastAsia="Arial Unicode MS"/>
          <w:color w:val="243447"/>
          <w:sz w:val="16"/>
        </w:rPr>
        <w:t>Q08 选中 pelvic_floor</w:t>
      </w:r>
      <w:r>
        <w:br w:type="textWrapping"/>
      </w:r>
      <w:r>
        <w:rPr>
          <w:rFonts w:ascii="Copperplate" w:hAnsi="Copperplate" w:eastAsia="Arial Unicode MS"/>
          <w:color w:val="243447"/>
          <w:sz w:val="16"/>
        </w:rPr>
        <w:t xml:space="preserve">  → movement_limitations=[pelvic_floor]</w:t>
      </w:r>
      <w:r>
        <w:br w:type="textWrapping"/>
      </w:r>
      <w:r>
        <w:rPr>
          <w:rFonts w:ascii="Copperplate" w:hAnsi="Copperplate" w:eastAsia="Arial Unicode MS"/>
          <w:color w:val="243447"/>
          <w:sz w:val="16"/>
        </w:rPr>
        <w:t xml:space="preserve">  → tag constraint:pelvic_floor + severity:moderate</w:t>
      </w:r>
      <w:r>
        <w:br w:type="textWrapping"/>
      </w:r>
      <w:r>
        <w:rPr>
          <w:rFonts w:ascii="Copperplate" w:hAnsi="Copperplate" w:eastAsia="Arial Unicode MS"/>
          <w:color w:val="243447"/>
          <w:sz w:val="16"/>
        </w:rPr>
        <w:t xml:space="preserve">  → Hard Filter 命中课程 A 的 pelvic_floor_load=high</w:t>
      </w:r>
      <w:r>
        <w:br w:type="textWrapping"/>
      </w:r>
      <w:r>
        <w:rPr>
          <w:rFonts w:ascii="Copperplate" w:hAnsi="Copperplate" w:eastAsia="Arial Unicode MS"/>
          <w:color w:val="243447"/>
          <w:sz w:val="16"/>
        </w:rPr>
        <w:t xml:space="preserve">  → 课程 A 被排除，课程 B 进入候选</w:t>
      </w:r>
      <w:r>
        <w:br w:type="textWrapping"/>
      </w:r>
      <w:r>
        <w:rPr>
          <w:rFonts w:ascii="Copperplate" w:hAnsi="Copperplate" w:eastAsia="Arial Unicode MS"/>
          <w:color w:val="243447"/>
          <w:sz w:val="16"/>
        </w:rPr>
        <w:t xml:space="preserve">  → 推荐解释包含 reason_code 和版本矩阵</w:t>
      </w:r>
    </w:p>
    <w:p w14:paraId="6427106A">
      <w:pPr>
        <w:pStyle w:val="4"/>
      </w:pPr>
      <w:r>
        <w:rPr>
          <w:rFonts w:ascii="Arial Unicode MS" w:hAnsi="Arial Unicode MS" w:eastAsia="Arial Unicode MS"/>
          <w:color w:val="2E74B5"/>
          <w:sz w:val="26"/>
        </w:rPr>
        <w:t>11. 实施顺序</w:t>
      </w:r>
    </w:p>
    <w:p w14:paraId="4647C545">
      <w:pPr>
        <w:pStyle w:val="5"/>
      </w:pPr>
      <w:r>
        <w:rPr>
          <w:rFonts w:ascii="Arial Unicode MS" w:hAnsi="Arial Unicode MS" w:eastAsia="Arial Unicode MS"/>
          <w:color w:val="1F4D78"/>
          <w:sz w:val="24"/>
        </w:rPr>
        <w:t>Phase 1：契约与基础数据</w:t>
      </w:r>
    </w:p>
    <w:p w14:paraId="17D7FB29">
      <w:pPr>
        <w:pStyle w:val="16"/>
      </w:pPr>
      <w:r>
        <w:rPr>
          <w:rFonts w:ascii="Arial Unicode MS" w:hAnsi="Arial Unicode MS" w:eastAsia="Arial Unicode MS"/>
          <w:color w:val="1F2937"/>
          <w:sz w:val="21"/>
        </w:rPr>
        <w:t xml:space="preserve">冻结 </w:t>
      </w:r>
      <w:r>
        <w:rPr>
          <w:rFonts w:ascii="Arial Unicode MS" w:hAnsi="Arial Unicode MS" w:eastAsia="Arial Unicode MS"/>
          <w:i/>
          <w:color w:val="1F2937"/>
          <w:sz w:val="21"/>
        </w:rPr>
        <w:t>field_key</w:t>
      </w:r>
      <w:r>
        <w:rPr>
          <w:rFonts w:ascii="Arial Unicode MS" w:hAnsi="Arial Unicode MS" w:eastAsia="Arial Unicode MS"/>
          <w:color w:val="1F2937"/>
          <w:sz w:val="21"/>
        </w:rPr>
        <w:t>、枚举、</w:t>
      </w:r>
      <w:r>
        <w:rPr>
          <w:rFonts w:ascii="Arial Unicode MS" w:hAnsi="Arial Unicode MS" w:eastAsia="Arial Unicode MS"/>
          <w:i/>
          <w:color w:val="1F2937"/>
          <w:sz w:val="21"/>
        </w:rPr>
        <w:t>tag_group_key</w:t>
      </w:r>
      <w:r>
        <w:rPr>
          <w:rFonts w:ascii="Arial Unicode MS" w:hAnsi="Arial Unicode MS" w:eastAsia="Arial Unicode MS"/>
          <w:color w:val="1F2937"/>
          <w:sz w:val="21"/>
        </w:rPr>
        <w:t>、</w:t>
      </w:r>
      <w:r>
        <w:rPr>
          <w:rFonts w:ascii="Arial Unicode MS" w:hAnsi="Arial Unicode MS" w:eastAsia="Arial Unicode MS"/>
          <w:i/>
          <w:color w:val="1F2937"/>
          <w:sz w:val="21"/>
        </w:rPr>
        <w:t>tag_key</w:t>
      </w:r>
      <w:r>
        <w:rPr>
          <w:rFonts w:ascii="Arial Unicode MS" w:hAnsi="Arial Unicode MS" w:eastAsia="Arial Unicode MS"/>
          <w:color w:val="1F2937"/>
          <w:sz w:val="21"/>
        </w:rPr>
        <w:t>；</w:t>
      </w:r>
    </w:p>
    <w:p w14:paraId="02D5D981">
      <w:pPr>
        <w:pStyle w:val="16"/>
      </w:pPr>
      <w:r>
        <w:rPr>
          <w:rFonts w:ascii="Arial Unicode MS" w:hAnsi="Arial Unicode MS" w:eastAsia="Arial Unicode MS"/>
          <w:color w:val="1F2937"/>
          <w:sz w:val="21"/>
        </w:rPr>
        <w:t xml:space="preserve">建 </w:t>
      </w:r>
      <w:r>
        <w:rPr>
          <w:rFonts w:ascii="Arial Unicode MS" w:hAnsi="Arial Unicode MS" w:eastAsia="Arial Unicode MS"/>
          <w:i/>
          <w:color w:val="1F2937"/>
          <w:sz w:val="21"/>
        </w:rPr>
        <w:t>taxonomy_versions</w:t>
      </w:r>
      <w:r>
        <w:rPr>
          <w:rFonts w:ascii="Arial Unicode MS" w:hAnsi="Arial Unicode MS" w:eastAsia="Arial Unicode MS"/>
          <w:color w:val="1F2937"/>
          <w:sz w:val="21"/>
        </w:rPr>
        <w:t>、问卷版本、答案、画像和标签表；</w:t>
      </w:r>
    </w:p>
    <w:p w14:paraId="561A41F8">
      <w:pPr>
        <w:pStyle w:val="16"/>
      </w:pPr>
      <w:r>
        <w:rPr>
          <w:rFonts w:ascii="Arial Unicode MS" w:hAnsi="Arial Unicode MS" w:eastAsia="Arial Unicode MS"/>
          <w:color w:val="1F2937"/>
          <w:sz w:val="21"/>
        </w:rPr>
        <w:t>建共享 schema 和 OpenAPI；</w:t>
      </w:r>
    </w:p>
    <w:p w14:paraId="6FA3D316">
      <w:pPr>
        <w:pStyle w:val="16"/>
      </w:pPr>
      <w:r>
        <w:rPr>
          <w:rFonts w:ascii="Arial Unicode MS" w:hAnsi="Arial Unicode MS" w:eastAsia="Arial Unicode MS"/>
          <w:color w:val="1F2937"/>
          <w:sz w:val="21"/>
        </w:rPr>
        <w:t>完成 Q01–Q15、L1–L9 的配置化定义。</w:t>
      </w:r>
    </w:p>
    <w:p w14:paraId="4D1B897E">
      <w:pPr>
        <w:pStyle w:val="5"/>
      </w:pPr>
      <w:r>
        <w:rPr>
          <w:rFonts w:ascii="Arial Unicode MS" w:hAnsi="Arial Unicode MS" w:eastAsia="Arial Unicode MS"/>
          <w:color w:val="1F4D78"/>
          <w:sz w:val="24"/>
        </w:rPr>
        <w:t>Phase 2：画像与移动端 Onboarding</w:t>
      </w:r>
    </w:p>
    <w:p w14:paraId="7E3E4398">
      <w:pPr>
        <w:pStyle w:val="16"/>
      </w:pPr>
      <w:r>
        <w:rPr>
          <w:rFonts w:ascii="Arial Unicode MS" w:hAnsi="Arial Unicode MS" w:eastAsia="Arial Unicode MS"/>
          <w:color w:val="1F2937"/>
          <w:sz w:val="21"/>
        </w:rPr>
        <w:t>完成草稿、分支、校验、提交、画像异步任务；</w:t>
      </w:r>
    </w:p>
    <w:p w14:paraId="7AF8BE41">
      <w:pPr>
        <w:pStyle w:val="16"/>
      </w:pPr>
      <w:r>
        <w:rPr>
          <w:rFonts w:ascii="Arial Unicode MS" w:hAnsi="Arial Unicode MS" w:eastAsia="Arial Unicode MS"/>
          <w:color w:val="1F2937"/>
          <w:sz w:val="21"/>
        </w:rPr>
        <w:t xml:space="preserve">完成 </w:t>
      </w:r>
      <w:r>
        <w:rPr>
          <w:rFonts w:ascii="Arial Unicode MS" w:hAnsi="Arial Unicode MS" w:eastAsia="Arial Unicode MS"/>
          <w:i/>
          <w:color w:val="1F2937"/>
          <w:sz w:val="21"/>
        </w:rPr>
        <w:t>fitness_capacity</w:t>
      </w:r>
      <w:r>
        <w:rPr>
          <w:rFonts w:ascii="Arial Unicode MS" w:hAnsi="Arial Unicode MS" w:eastAsia="Arial Unicode MS"/>
          <w:color w:val="1F2937"/>
          <w:sz w:val="21"/>
        </w:rPr>
        <w:t>、安全标签和 Block；</w:t>
      </w:r>
    </w:p>
    <w:p w14:paraId="2F78AA1A">
      <w:pPr>
        <w:pStyle w:val="16"/>
      </w:pPr>
      <w:r>
        <w:rPr>
          <w:rFonts w:ascii="Arial Unicode MS" w:hAnsi="Arial Unicode MS" w:eastAsia="Arial Unicode MS"/>
          <w:color w:val="1F2937"/>
          <w:sz w:val="21"/>
        </w:rPr>
        <w:t>移动端只消费服务端定义和 reason code；</w:t>
      </w:r>
    </w:p>
    <w:p w14:paraId="76EDB930">
      <w:pPr>
        <w:pStyle w:val="16"/>
      </w:pPr>
      <w:r>
        <w:rPr>
          <w:rFonts w:ascii="Arial Unicode MS" w:hAnsi="Arial Unicode MS" w:eastAsia="Arial Unicode MS"/>
          <w:color w:val="1F2937"/>
          <w:sz w:val="21"/>
        </w:rPr>
        <w:t>建立画像来源追踪。</w:t>
      </w:r>
    </w:p>
    <w:p w14:paraId="12967DF8">
      <w:pPr>
        <w:pStyle w:val="5"/>
      </w:pPr>
      <w:r>
        <w:rPr>
          <w:rFonts w:ascii="Arial Unicode MS" w:hAnsi="Arial Unicode MS" w:eastAsia="Arial Unicode MS"/>
          <w:color w:val="1F4D78"/>
          <w:sz w:val="24"/>
        </w:rPr>
        <w:t>Phase 3：Course Profile 与推荐服务</w:t>
      </w:r>
    </w:p>
    <w:p w14:paraId="2E494D74">
      <w:pPr>
        <w:pStyle w:val="16"/>
      </w:pPr>
      <w:r>
        <w:rPr>
          <w:rFonts w:ascii="Arial Unicode MS" w:hAnsi="Arial Unicode MS" w:eastAsia="Arial Unicode MS"/>
          <w:color w:val="1F2937"/>
          <w:sz w:val="21"/>
        </w:rPr>
        <w:t>课程安全标签字段和审核队列；</w:t>
      </w:r>
    </w:p>
    <w:p w14:paraId="3370FD82">
      <w:pPr>
        <w:pStyle w:val="16"/>
      </w:pPr>
      <w:r>
        <w:rPr>
          <w:rFonts w:ascii="Arial Unicode MS" w:hAnsi="Arial Unicode MS" w:eastAsia="Arial Unicode MS"/>
          <w:color w:val="1F2937"/>
          <w:sz w:val="21"/>
        </w:rPr>
        <w:t>Hard Filter / Context / Soft 排序；</w:t>
      </w:r>
    </w:p>
    <w:p w14:paraId="1986B34B">
      <w:pPr>
        <w:pStyle w:val="16"/>
      </w:pPr>
      <w:r>
        <w:rPr>
          <w:rFonts w:ascii="Arial Unicode MS" w:hAnsi="Arial Unicode MS" w:eastAsia="Arial Unicode MS"/>
          <w:color w:val="1F2937"/>
          <w:sz w:val="21"/>
        </w:rPr>
        <w:t>决策日志、主备候选、解释和回放；</w:t>
      </w:r>
    </w:p>
    <w:p w14:paraId="1627C3F8">
      <w:pPr>
        <w:pStyle w:val="16"/>
      </w:pPr>
      <w:r>
        <w:rPr>
          <w:rFonts w:ascii="Arial Unicode MS" w:hAnsi="Arial Unicode MS" w:eastAsia="Arial Unicode MS"/>
          <w:color w:val="1F2937"/>
          <w:sz w:val="21"/>
        </w:rPr>
        <w:t>Daily Check-in 与 Re-plan 分离。</w:t>
      </w:r>
    </w:p>
    <w:p w14:paraId="445980FF">
      <w:pPr>
        <w:pStyle w:val="5"/>
      </w:pPr>
      <w:r>
        <w:rPr>
          <w:rFonts w:ascii="Arial Unicode MS" w:hAnsi="Arial Unicode MS" w:eastAsia="Arial Unicode MS"/>
          <w:color w:val="1F4D78"/>
          <w:sz w:val="24"/>
        </w:rPr>
        <w:t>Phase 4：Web 管理后台</w:t>
      </w:r>
    </w:p>
    <w:p w14:paraId="7B83C7CC">
      <w:pPr>
        <w:pStyle w:val="16"/>
      </w:pPr>
      <w:r>
        <w:rPr>
          <w:rFonts w:ascii="Arial Unicode MS" w:hAnsi="Arial Unicode MS" w:eastAsia="Arial Unicode MS"/>
          <w:color w:val="1F2937"/>
          <w:sz w:val="21"/>
        </w:rPr>
        <w:t>字典、问卷、画像推导工作台；</w:t>
      </w:r>
    </w:p>
    <w:p w14:paraId="6B71A79F">
      <w:pPr>
        <w:pStyle w:val="16"/>
      </w:pPr>
      <w:r>
        <w:rPr>
          <w:rFonts w:ascii="Arial Unicode MS" w:hAnsi="Arial Unicode MS" w:eastAsia="Arial Unicode MS"/>
          <w:color w:val="1F2937"/>
          <w:sz w:val="21"/>
        </w:rPr>
        <w:t>用户画像/标签/Segment；</w:t>
      </w:r>
    </w:p>
    <w:p w14:paraId="0ECD7758">
      <w:pPr>
        <w:pStyle w:val="16"/>
      </w:pPr>
      <w:r>
        <w:rPr>
          <w:rFonts w:ascii="Arial Unicode MS" w:hAnsi="Arial Unicode MS" w:eastAsia="Arial Unicode MS"/>
          <w:color w:val="1F2937"/>
          <w:sz w:val="21"/>
        </w:rPr>
        <w:t>课程标签审核；</w:t>
      </w:r>
    </w:p>
    <w:p w14:paraId="2ED6BEDE">
      <w:pPr>
        <w:pStyle w:val="16"/>
      </w:pPr>
      <w:r>
        <w:rPr>
          <w:rFonts w:ascii="Arial Unicode MS" w:hAnsi="Arial Unicode MS" w:eastAsia="Arial Unicode MS"/>
          <w:color w:val="1F2937"/>
          <w:sz w:val="21"/>
        </w:rPr>
        <w:t>规则模拟、回归、发布与回滚。</w:t>
      </w:r>
    </w:p>
    <w:p w14:paraId="69B1F654">
      <w:pPr>
        <w:pStyle w:val="5"/>
      </w:pPr>
      <w:r>
        <w:rPr>
          <w:rFonts w:ascii="Arial Unicode MS" w:hAnsi="Arial Unicode MS" w:eastAsia="Arial Unicode MS"/>
          <w:color w:val="1F4D78"/>
          <w:sz w:val="24"/>
        </w:rPr>
        <w:t>Phase 5：灰度与治理</w:t>
      </w:r>
    </w:p>
    <w:p w14:paraId="3D5454F3">
      <w:pPr>
        <w:pStyle w:val="16"/>
      </w:pPr>
      <w:r>
        <w:rPr>
          <w:rFonts w:ascii="Arial Unicode MS" w:hAnsi="Arial Unicode MS" w:eastAsia="Arial Unicode MS"/>
          <w:color w:val="1F2937"/>
          <w:sz w:val="21"/>
        </w:rPr>
        <w:t>使用固定夹具和脱敏生产样本灰度；</w:t>
      </w:r>
    </w:p>
    <w:p w14:paraId="6C2F14F4">
      <w:pPr>
        <w:pStyle w:val="16"/>
      </w:pPr>
      <w:r>
        <w:rPr>
          <w:rFonts w:ascii="Arial Unicode MS" w:hAnsi="Arial Unicode MS" w:eastAsia="Arial Unicode MS"/>
          <w:color w:val="1F2937"/>
          <w:sz w:val="21"/>
        </w:rPr>
        <w:t xml:space="preserve">监控 </w:t>
      </w:r>
      <w:r>
        <w:rPr>
          <w:rFonts w:ascii="Arial Unicode MS" w:hAnsi="Arial Unicode MS" w:eastAsia="Arial Unicode MS"/>
          <w:i/>
          <w:color w:val="1F2937"/>
          <w:sz w:val="21"/>
        </w:rPr>
        <w:t>NO_SAFE_COURSE_MATCH</w:t>
      </w:r>
      <w:r>
        <w:rPr>
          <w:rFonts w:ascii="Arial Unicode MS" w:hAnsi="Arial Unicode MS" w:eastAsia="Arial Unicode MS"/>
          <w:color w:val="1F2937"/>
          <w:sz w:val="21"/>
        </w:rPr>
        <w:t>、阻断率和规则漂移；</w:t>
      </w:r>
    </w:p>
    <w:p w14:paraId="7D89F89E">
      <w:pPr>
        <w:pStyle w:val="16"/>
      </w:pPr>
      <w:r>
        <w:rPr>
          <w:rFonts w:ascii="Arial Unicode MS" w:hAnsi="Arial Unicode MS" w:eastAsia="Arial Unicode MS"/>
          <w:color w:val="1F2937"/>
          <w:sz w:val="21"/>
        </w:rPr>
        <w:t>每次版本变更生成差异报告；</w:t>
      </w:r>
    </w:p>
    <w:p w14:paraId="6DDB9A9F">
      <w:pPr>
        <w:pStyle w:val="16"/>
      </w:pPr>
      <w:r>
        <w:rPr>
          <w:rFonts w:ascii="Arial Unicode MS" w:hAnsi="Arial Unicode MS" w:eastAsia="Arial Unicode MS"/>
          <w:color w:val="1F2937"/>
          <w:sz w:val="21"/>
        </w:rPr>
        <w:t>旧字段和旧问卷保留只读兼容期，再按迁移计划下线。</w:t>
      </w:r>
    </w:p>
    <w:p w14:paraId="214516C8">
      <w:pPr>
        <w:pStyle w:val="4"/>
      </w:pPr>
      <w:r>
        <w:rPr>
          <w:rFonts w:ascii="Arial Unicode MS" w:hAnsi="Arial Unicode MS" w:eastAsia="Arial Unicode MS"/>
          <w:color w:val="2E74B5"/>
          <w:sz w:val="26"/>
        </w:rPr>
        <w:t>附录 A：开发前必须冻结的枚举</w:t>
      </w:r>
    </w:p>
    <w:p w14:paraId="21C2D2FA">
      <w:pPr>
        <w:pStyle w:val="5"/>
      </w:pPr>
      <w:r>
        <w:rPr>
          <w:rFonts w:ascii="Arial Unicode MS" w:hAnsi="Arial Unicode MS" w:eastAsia="Arial Unicode MS"/>
          <w:color w:val="1F4D78"/>
          <w:sz w:val="24"/>
        </w:rPr>
        <w:t>A.1 决策层</w:t>
      </w:r>
    </w:p>
    <w:p w14:paraId="4D6A6BD4">
      <w:pPr>
        <w:keepLines w:val="0"/>
      </w:pPr>
      <w:r>
        <w:rPr>
          <w:rFonts w:ascii="Arial Unicode MS" w:hAnsi="Arial Unicode MS" w:eastAsia="Arial Unicode MS"/>
          <w:i/>
          <w:color w:val="1F2937"/>
          <w:sz w:val="21"/>
        </w:rPr>
        <w:t>hard_filter</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context</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soft_preference</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system</w:t>
      </w:r>
    </w:p>
    <w:p w14:paraId="652B7C04">
      <w:pPr>
        <w:pStyle w:val="5"/>
      </w:pPr>
      <w:r>
        <w:rPr>
          <w:rFonts w:ascii="Arial Unicode MS" w:hAnsi="Arial Unicode MS" w:eastAsia="Arial Unicode MS"/>
          <w:color w:val="1F4D78"/>
          <w:sz w:val="24"/>
        </w:rPr>
        <w:t>A.2 来源</w:t>
      </w:r>
    </w:p>
    <w:p w14:paraId="79090F60">
      <w:pPr>
        <w:keepLines w:val="0"/>
      </w:pPr>
      <w:r>
        <w:rPr>
          <w:rFonts w:ascii="Arial Unicode MS" w:hAnsi="Arial Unicode MS" w:eastAsia="Arial Unicode MS"/>
          <w:i/>
          <w:color w:val="1F2937"/>
          <w:sz w:val="21"/>
        </w:rPr>
        <w:t>onboarding_answer</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derived_rule</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daily_checkin</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admin_manual</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import</w:t>
      </w:r>
    </w:p>
    <w:p w14:paraId="15921DD2">
      <w:pPr>
        <w:pStyle w:val="5"/>
      </w:pPr>
      <w:r>
        <w:rPr>
          <w:rFonts w:ascii="Arial Unicode MS" w:hAnsi="Arial Unicode MS" w:eastAsia="Arial Unicode MS"/>
          <w:color w:val="1F4D78"/>
          <w:sz w:val="24"/>
        </w:rPr>
        <w:t>A.3 状态</w:t>
      </w:r>
    </w:p>
    <w:p w14:paraId="5EAAEDCE">
      <w:pPr>
        <w:keepLines w:val="0"/>
      </w:pPr>
      <w:r>
        <w:rPr>
          <w:rFonts w:ascii="Arial Unicode MS" w:hAnsi="Arial Unicode MS" w:eastAsia="Arial Unicode MS"/>
          <w:color w:val="1F2937"/>
          <w:sz w:val="21"/>
        </w:rPr>
        <w:t>标签：</w:t>
      </w:r>
      <w:r>
        <w:rPr>
          <w:rFonts w:ascii="Arial Unicode MS" w:hAnsi="Arial Unicode MS" w:eastAsia="Arial Unicode MS"/>
          <w:i/>
          <w:color w:val="1F2937"/>
          <w:sz w:val="21"/>
        </w:rPr>
        <w:t>active</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unknown</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suppressed</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expired</w:t>
      </w:r>
      <w:r>
        <w:rPr>
          <w:rFonts w:ascii="Arial Unicode MS" w:hAnsi="Arial Unicode MS" w:eastAsia="Arial Unicode MS"/>
          <w:color w:val="1F2937"/>
          <w:sz w:val="21"/>
        </w:rPr>
        <w:t xml:space="preserve"> 画像：</w:t>
      </w:r>
      <w:r>
        <w:rPr>
          <w:rFonts w:ascii="Arial Unicode MS" w:hAnsi="Arial Unicode MS" w:eastAsia="Arial Unicode MS"/>
          <w:i/>
          <w:color w:val="1F2937"/>
          <w:sz w:val="21"/>
        </w:rPr>
        <w:t>ready</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incomplete</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blocked</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manual_review</w:t>
      </w:r>
      <w:r>
        <w:rPr>
          <w:rFonts w:ascii="Arial Unicode MS" w:hAnsi="Arial Unicode MS" w:eastAsia="Arial Unicode MS"/>
          <w:color w:val="1F2937"/>
          <w:sz w:val="21"/>
        </w:rPr>
        <w:t xml:space="preserve"> 问卷/规则/课程版本：</w:t>
      </w:r>
      <w:r>
        <w:rPr>
          <w:rFonts w:ascii="Arial Unicode MS" w:hAnsi="Arial Unicode MS" w:eastAsia="Arial Unicode MS"/>
          <w:i/>
          <w:color w:val="1F2937"/>
          <w:sz w:val="21"/>
        </w:rPr>
        <w:t>draft</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pending_review</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published</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archived</w:t>
      </w:r>
      <w:r>
        <w:rPr>
          <w:rFonts w:ascii="Arial Unicode MS" w:hAnsi="Arial Unicode MS" w:eastAsia="Arial Unicode MS"/>
          <w:color w:val="1F2937"/>
          <w:sz w:val="21"/>
        </w:rPr>
        <w:t xml:space="preserve"> 当天状态：</w:t>
      </w:r>
      <w:r>
        <w:rPr>
          <w:rFonts w:ascii="Arial Unicode MS" w:hAnsi="Arial Unicode MS" w:eastAsia="Arial Unicode MS"/>
          <w:i/>
          <w:color w:val="1F2937"/>
          <w:sz w:val="21"/>
        </w:rPr>
        <w:t>PUSH</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SOFT</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WARM</w:t>
      </w:r>
      <w:r>
        <w:rPr>
          <w:rFonts w:ascii="Arial Unicode MS" w:hAnsi="Arial Unicode MS" w:eastAsia="Arial Unicode MS"/>
          <w:color w:val="1F2937"/>
          <w:sz w:val="21"/>
        </w:rPr>
        <w:t xml:space="preserve"> 当天动作：</w:t>
      </w:r>
      <w:r>
        <w:rPr>
          <w:rFonts w:ascii="Arial Unicode MS" w:hAnsi="Arial Unicode MS" w:eastAsia="Arial Unicode MS"/>
          <w:i/>
          <w:color w:val="1F2937"/>
          <w:sz w:val="21"/>
        </w:rPr>
        <w:t>KEEP</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ADJUST</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REPLACE</w:t>
      </w:r>
      <w:r>
        <w:rPr>
          <w:rFonts w:ascii="Arial Unicode MS" w:hAnsi="Arial Unicode MS" w:eastAsia="Arial Unicode MS"/>
          <w:color w:val="1F2937"/>
          <w:sz w:val="21"/>
        </w:rPr>
        <w:t xml:space="preserve"> · </w:t>
      </w:r>
      <w:r>
        <w:rPr>
          <w:rFonts w:ascii="Arial Unicode MS" w:hAnsi="Arial Unicode MS" w:eastAsia="Arial Unicode MS"/>
          <w:i/>
          <w:color w:val="1F2937"/>
          <w:sz w:val="21"/>
        </w:rPr>
        <w:t>REST</w:t>
      </w:r>
    </w:p>
    <w:p w14:paraId="02A25031">
      <w:pPr>
        <w:pStyle w:val="5"/>
      </w:pPr>
      <w:r>
        <w:rPr>
          <w:rFonts w:ascii="Arial Unicode MS" w:hAnsi="Arial Unicode MS" w:eastAsia="Arial Unicode MS"/>
          <w:color w:val="1F4D78"/>
          <w:sz w:val="24"/>
        </w:rPr>
        <w:t>A.4 必须保留的“不确定”语义</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7491E6D8">
        <w:trPr>
          <w:tblHeader/>
        </w:trPr>
        <w:tc>
          <w:tcPr>
            <w:tcW w:w="1900" w:type="dxa"/>
            <w:shd w:val="clear" w:color="auto" w:fill="E8EEF5"/>
            <w:tcMar>
              <w:top w:w="80" w:type="dxa"/>
              <w:left w:w="120" w:type="dxa"/>
              <w:bottom w:w="80" w:type="dxa"/>
              <w:right w:w="120" w:type="dxa"/>
            </w:tcMar>
            <w:vAlign w:val="center"/>
          </w:tcPr>
          <w:p w14:paraId="70DFB433">
            <w:pPr>
              <w:spacing w:before="0" w:after="0" w:line="259" w:lineRule="auto"/>
            </w:pPr>
            <w:r>
              <w:rPr>
                <w:rFonts w:ascii="Arial Unicode MS" w:hAnsi="Arial Unicode MS" w:eastAsia="Arial Unicode MS"/>
                <w:b/>
                <w:color w:val="0B2545"/>
                <w:sz w:val="17"/>
              </w:rPr>
              <w:t>场景</w:t>
            </w:r>
          </w:p>
        </w:tc>
        <w:tc>
          <w:tcPr>
            <w:tcW w:w="3500" w:type="dxa"/>
            <w:shd w:val="clear" w:color="auto" w:fill="E8EEF5"/>
            <w:tcMar>
              <w:top w:w="80" w:type="dxa"/>
              <w:left w:w="120" w:type="dxa"/>
              <w:bottom w:w="80" w:type="dxa"/>
              <w:right w:w="120" w:type="dxa"/>
            </w:tcMar>
            <w:vAlign w:val="center"/>
          </w:tcPr>
          <w:p w14:paraId="5ED74C3F">
            <w:pPr>
              <w:spacing w:before="0" w:after="0" w:line="259" w:lineRule="auto"/>
            </w:pPr>
            <w:r>
              <w:rPr>
                <w:rFonts w:ascii="Arial Unicode MS" w:hAnsi="Arial Unicode MS" w:eastAsia="Arial Unicode MS"/>
                <w:b/>
                <w:color w:val="0B2545"/>
                <w:sz w:val="17"/>
              </w:rPr>
              <w:t>正确值</w:t>
            </w:r>
          </w:p>
        </w:tc>
        <w:tc>
          <w:tcPr>
            <w:tcW w:w="3960" w:type="dxa"/>
            <w:shd w:val="clear" w:color="auto" w:fill="E8EEF5"/>
            <w:tcMar>
              <w:top w:w="80" w:type="dxa"/>
              <w:left w:w="120" w:type="dxa"/>
              <w:bottom w:w="80" w:type="dxa"/>
              <w:right w:w="120" w:type="dxa"/>
            </w:tcMar>
            <w:vAlign w:val="center"/>
          </w:tcPr>
          <w:p w14:paraId="6447F1A8">
            <w:pPr>
              <w:spacing w:before="0" w:after="0" w:line="259" w:lineRule="auto"/>
            </w:pPr>
            <w:r>
              <w:rPr>
                <w:rFonts w:ascii="Arial Unicode MS" w:hAnsi="Arial Unicode MS" w:eastAsia="Arial Unicode MS"/>
                <w:b/>
                <w:color w:val="0B2545"/>
                <w:sz w:val="17"/>
              </w:rPr>
              <w:t>不要替换成</w:t>
            </w:r>
          </w:p>
        </w:tc>
      </w:tr>
      <w:tr w14:paraId="62171E4A">
        <w:tc>
          <w:tcPr>
            <w:tcW w:w="1900" w:type="dxa"/>
            <w:tcMar>
              <w:top w:w="80" w:type="dxa"/>
              <w:left w:w="120" w:type="dxa"/>
              <w:bottom w:w="80" w:type="dxa"/>
              <w:right w:w="120" w:type="dxa"/>
            </w:tcMar>
            <w:vAlign w:val="center"/>
          </w:tcPr>
          <w:p w14:paraId="5DD15758">
            <w:pPr>
              <w:spacing w:before="0" w:after="0" w:line="259" w:lineRule="auto"/>
            </w:pPr>
            <w:r>
              <w:rPr>
                <w:rFonts w:ascii="Arial Unicode MS" w:hAnsi="Arial Unicode MS" w:eastAsia="Arial Unicode MS"/>
                <w:color w:val="263342"/>
                <w:sz w:val="17"/>
              </w:rPr>
              <w:t>用户不确定跳跃耐受</w:t>
            </w:r>
          </w:p>
        </w:tc>
        <w:tc>
          <w:tcPr>
            <w:tcW w:w="3500" w:type="dxa"/>
            <w:tcMar>
              <w:top w:w="80" w:type="dxa"/>
              <w:left w:w="120" w:type="dxa"/>
              <w:bottom w:w="80" w:type="dxa"/>
              <w:right w:w="120" w:type="dxa"/>
            </w:tcMar>
            <w:vAlign w:val="center"/>
          </w:tcPr>
          <w:p w14:paraId="6619A0A9">
            <w:pPr>
              <w:spacing w:before="0" w:after="0" w:line="259" w:lineRule="auto"/>
            </w:pPr>
            <w:r>
              <w:rPr>
                <w:rFonts w:ascii="Arial Unicode MS" w:hAnsi="Arial Unicode MS" w:eastAsia="Arial Unicode MS"/>
                <w:i/>
                <w:color w:val="263342"/>
                <w:sz w:val="17"/>
              </w:rPr>
              <w:t>jump_tolerance=unknown</w:t>
            </w:r>
          </w:p>
        </w:tc>
        <w:tc>
          <w:tcPr>
            <w:tcW w:w="3960" w:type="dxa"/>
            <w:tcMar>
              <w:top w:w="80" w:type="dxa"/>
              <w:left w:w="120" w:type="dxa"/>
              <w:bottom w:w="80" w:type="dxa"/>
              <w:right w:w="120" w:type="dxa"/>
            </w:tcMar>
            <w:vAlign w:val="center"/>
          </w:tcPr>
          <w:p w14:paraId="63A8F087">
            <w:pPr>
              <w:spacing w:before="0" w:after="0" w:line="259" w:lineRule="auto"/>
            </w:pPr>
            <w:r>
              <w:rPr>
                <w:rFonts w:ascii="Arial Unicode MS" w:hAnsi="Arial Unicode MS" w:eastAsia="Arial Unicode MS"/>
                <w:i/>
                <w:color w:val="263342"/>
                <w:sz w:val="17"/>
              </w:rPr>
              <w:t>avoid</w:t>
            </w:r>
            <w:r>
              <w:rPr>
                <w:rFonts w:ascii="Arial Unicode MS" w:hAnsi="Arial Unicode MS" w:eastAsia="Arial Unicode MS"/>
                <w:color w:val="263342"/>
                <w:sz w:val="17"/>
              </w:rPr>
              <w:t xml:space="preserve"> 或 </w:t>
            </w:r>
            <w:r>
              <w:rPr>
                <w:rFonts w:ascii="Arial Unicode MS" w:hAnsi="Arial Unicode MS" w:eastAsia="Arial Unicode MS"/>
                <w:i/>
                <w:color w:val="263342"/>
                <w:sz w:val="17"/>
              </w:rPr>
              <w:t>standard</w:t>
            </w:r>
          </w:p>
        </w:tc>
      </w:tr>
      <w:tr w14:paraId="49F11E77">
        <w:tc>
          <w:tcPr>
            <w:tcW w:w="1900" w:type="dxa"/>
            <w:tcMar>
              <w:top w:w="80" w:type="dxa"/>
              <w:left w:w="120" w:type="dxa"/>
              <w:bottom w:w="80" w:type="dxa"/>
              <w:right w:w="120" w:type="dxa"/>
            </w:tcMar>
            <w:vAlign w:val="center"/>
          </w:tcPr>
          <w:p w14:paraId="67CA9D81">
            <w:pPr>
              <w:spacing w:before="0" w:after="0" w:line="259" w:lineRule="auto"/>
            </w:pPr>
            <w:r>
              <w:rPr>
                <w:rFonts w:ascii="Arial Unicode MS" w:hAnsi="Arial Unicode MS" w:eastAsia="Arial Unicode MS"/>
                <w:color w:val="263342"/>
                <w:sz w:val="17"/>
              </w:rPr>
              <w:t>用户未确认运动许可</w:t>
            </w:r>
          </w:p>
        </w:tc>
        <w:tc>
          <w:tcPr>
            <w:tcW w:w="3500" w:type="dxa"/>
            <w:tcMar>
              <w:top w:w="80" w:type="dxa"/>
              <w:left w:w="120" w:type="dxa"/>
              <w:bottom w:w="80" w:type="dxa"/>
              <w:right w:w="120" w:type="dxa"/>
            </w:tcMar>
            <w:vAlign w:val="center"/>
          </w:tcPr>
          <w:p w14:paraId="2502D17F">
            <w:pPr>
              <w:spacing w:before="0" w:after="0" w:line="259" w:lineRule="auto"/>
            </w:pPr>
            <w:r>
              <w:rPr>
                <w:rFonts w:ascii="Arial Unicode MS" w:hAnsi="Arial Unicode MS" w:eastAsia="Arial Unicode MS"/>
                <w:i/>
                <w:color w:val="263342"/>
                <w:sz w:val="17"/>
              </w:rPr>
              <w:t>clearance=unknown</w:t>
            </w:r>
          </w:p>
        </w:tc>
        <w:tc>
          <w:tcPr>
            <w:tcW w:w="3960" w:type="dxa"/>
            <w:tcMar>
              <w:top w:w="80" w:type="dxa"/>
              <w:left w:w="120" w:type="dxa"/>
              <w:bottom w:w="80" w:type="dxa"/>
              <w:right w:w="120" w:type="dxa"/>
            </w:tcMar>
            <w:vAlign w:val="center"/>
          </w:tcPr>
          <w:p w14:paraId="06D89CDB">
            <w:pPr>
              <w:spacing w:before="0" w:after="0" w:line="259" w:lineRule="auto"/>
            </w:pPr>
            <w:r>
              <w:rPr>
                <w:rFonts w:ascii="Arial Unicode MS" w:hAnsi="Arial Unicode MS" w:eastAsia="Arial Unicode MS"/>
                <w:i/>
                <w:color w:val="263342"/>
                <w:sz w:val="17"/>
              </w:rPr>
              <w:t>no</w:t>
            </w:r>
            <w:r>
              <w:rPr>
                <w:rFonts w:ascii="Arial Unicode MS" w:hAnsi="Arial Unicode MS" w:eastAsia="Arial Unicode MS"/>
                <w:color w:val="263342"/>
                <w:sz w:val="17"/>
              </w:rPr>
              <w:t xml:space="preserve"> 或 </w:t>
            </w:r>
            <w:r>
              <w:rPr>
                <w:rFonts w:ascii="Arial Unicode MS" w:hAnsi="Arial Unicode MS" w:eastAsia="Arial Unicode MS"/>
                <w:i/>
                <w:color w:val="263342"/>
                <w:sz w:val="17"/>
              </w:rPr>
              <w:t>yes</w:t>
            </w:r>
          </w:p>
        </w:tc>
      </w:tr>
      <w:tr w14:paraId="132FBA1F">
        <w:tc>
          <w:tcPr>
            <w:tcW w:w="1900" w:type="dxa"/>
            <w:tcMar>
              <w:top w:w="80" w:type="dxa"/>
              <w:left w:w="120" w:type="dxa"/>
              <w:bottom w:w="80" w:type="dxa"/>
              <w:right w:w="120" w:type="dxa"/>
            </w:tcMar>
            <w:vAlign w:val="center"/>
          </w:tcPr>
          <w:p w14:paraId="7B074B18">
            <w:pPr>
              <w:spacing w:before="0" w:after="0" w:line="259" w:lineRule="auto"/>
            </w:pPr>
            <w:r>
              <w:rPr>
                <w:rFonts w:ascii="Arial Unicode MS" w:hAnsi="Arial Unicode MS" w:eastAsia="Arial Unicode MS"/>
                <w:color w:val="263342"/>
                <w:sz w:val="17"/>
              </w:rPr>
              <w:t>用户不愿回答敏感问题</w:t>
            </w:r>
          </w:p>
        </w:tc>
        <w:tc>
          <w:tcPr>
            <w:tcW w:w="3500" w:type="dxa"/>
            <w:tcMar>
              <w:top w:w="80" w:type="dxa"/>
              <w:left w:w="120" w:type="dxa"/>
              <w:bottom w:w="80" w:type="dxa"/>
              <w:right w:w="120" w:type="dxa"/>
            </w:tcMar>
            <w:vAlign w:val="center"/>
          </w:tcPr>
          <w:p w14:paraId="4A5DE4E9">
            <w:pPr>
              <w:spacing w:before="0" w:after="0" w:line="259" w:lineRule="auto"/>
            </w:pPr>
            <w:r>
              <w:rPr>
                <w:rFonts w:ascii="Arial Unicode MS" w:hAnsi="Arial Unicode MS" w:eastAsia="Arial Unicode MS"/>
                <w:i/>
                <w:color w:val="263342"/>
                <w:sz w:val="17"/>
              </w:rPr>
              <w:t>prefer_not_to_answer</w:t>
            </w:r>
          </w:p>
        </w:tc>
        <w:tc>
          <w:tcPr>
            <w:tcW w:w="3960" w:type="dxa"/>
            <w:tcMar>
              <w:top w:w="80" w:type="dxa"/>
              <w:left w:w="120" w:type="dxa"/>
              <w:bottom w:w="80" w:type="dxa"/>
              <w:right w:w="120" w:type="dxa"/>
            </w:tcMar>
            <w:vAlign w:val="center"/>
          </w:tcPr>
          <w:p w14:paraId="2FD07AA4">
            <w:pPr>
              <w:spacing w:before="0" w:after="0" w:line="259" w:lineRule="auto"/>
            </w:pPr>
            <w:r>
              <w:rPr>
                <w:rFonts w:ascii="Arial Unicode MS" w:hAnsi="Arial Unicode MS" w:eastAsia="Arial Unicode MS"/>
                <w:color w:val="263342"/>
                <w:sz w:val="17"/>
              </w:rPr>
              <w:t>空字符串</w:t>
            </w:r>
          </w:p>
        </w:tc>
      </w:tr>
      <w:tr w14:paraId="3B98678B">
        <w:tc>
          <w:tcPr>
            <w:tcW w:w="1900" w:type="dxa"/>
            <w:tcMar>
              <w:top w:w="80" w:type="dxa"/>
              <w:left w:w="120" w:type="dxa"/>
              <w:bottom w:w="80" w:type="dxa"/>
              <w:right w:w="120" w:type="dxa"/>
            </w:tcMar>
            <w:vAlign w:val="center"/>
          </w:tcPr>
          <w:p w14:paraId="1B135F91">
            <w:pPr>
              <w:spacing w:before="0" w:after="0" w:line="259" w:lineRule="auto"/>
            </w:pPr>
            <w:r>
              <w:rPr>
                <w:rFonts w:ascii="Arial Unicode MS" w:hAnsi="Arial Unicode MS" w:eastAsia="Arial Unicode MS"/>
                <w:color w:val="263342"/>
                <w:sz w:val="17"/>
              </w:rPr>
              <w:t>无该分支问题</w:t>
            </w:r>
          </w:p>
        </w:tc>
        <w:tc>
          <w:tcPr>
            <w:tcW w:w="3500" w:type="dxa"/>
            <w:tcMar>
              <w:top w:w="80" w:type="dxa"/>
              <w:left w:w="120" w:type="dxa"/>
              <w:bottom w:w="80" w:type="dxa"/>
              <w:right w:w="120" w:type="dxa"/>
            </w:tcMar>
            <w:vAlign w:val="center"/>
          </w:tcPr>
          <w:p w14:paraId="266F3C00">
            <w:pPr>
              <w:spacing w:before="0" w:after="0" w:line="259" w:lineRule="auto"/>
            </w:pPr>
            <w:r>
              <w:rPr>
                <w:rFonts w:ascii="Arial Unicode MS" w:hAnsi="Arial Unicode MS" w:eastAsia="Arial Unicode MS"/>
                <w:i/>
                <w:color w:val="263342"/>
                <w:sz w:val="17"/>
              </w:rPr>
              <w:t>not_applicable</w:t>
            </w:r>
          </w:p>
        </w:tc>
        <w:tc>
          <w:tcPr>
            <w:tcW w:w="3960" w:type="dxa"/>
            <w:tcMar>
              <w:top w:w="80" w:type="dxa"/>
              <w:left w:w="120" w:type="dxa"/>
              <w:bottom w:w="80" w:type="dxa"/>
              <w:right w:w="120" w:type="dxa"/>
            </w:tcMar>
            <w:vAlign w:val="center"/>
          </w:tcPr>
          <w:p w14:paraId="13D0AF25">
            <w:pPr>
              <w:spacing w:before="0" w:after="0" w:line="259" w:lineRule="auto"/>
            </w:pPr>
            <w:r>
              <w:rPr>
                <w:rFonts w:ascii="Arial Unicode MS" w:hAnsi="Arial Unicode MS" w:eastAsia="Arial Unicode MS"/>
                <w:i/>
                <w:color w:val="263342"/>
                <w:sz w:val="17"/>
              </w:rPr>
              <w:t>unknown</w:t>
            </w:r>
          </w:p>
        </w:tc>
      </w:tr>
    </w:tbl>
    <w:p w14:paraId="6557250B">
      <w:pPr>
        <w:spacing w:after="20"/>
      </w:pPr>
    </w:p>
    <w:p w14:paraId="0687F38E">
      <w:pPr>
        <w:pStyle w:val="4"/>
      </w:pPr>
      <w:r>
        <w:rPr>
          <w:rFonts w:ascii="Arial Unicode MS" w:hAnsi="Arial Unicode MS" w:eastAsia="Arial Unicode MS"/>
          <w:color w:val="2E74B5"/>
          <w:sz w:val="26"/>
        </w:rPr>
        <w:t>附录 B：字段与标签消费关系</w:t>
      </w:r>
    </w:p>
    <w:tbl>
      <w:tblPr>
        <w:tblStyle w:val="32"/>
        <w:tblW w:w="9360" w:type="dxa"/>
        <w:tblInd w:w="120" w:type="dxa"/>
        <w:tblLayout w:type="fixed"/>
        <w:tblCellMar>
          <w:top w:w="0" w:type="dxa"/>
          <w:left w:w="108" w:type="dxa"/>
          <w:bottom w:w="0" w:type="dxa"/>
          <w:right w:w="108" w:type="dxa"/>
        </w:tblCellMar>
      </w:tblPr>
      <w:tblGrid>
        <w:gridCol w:w="1900"/>
        <w:gridCol w:w="3500"/>
        <w:gridCol w:w="3960"/>
      </w:tblGrid>
      <w:tr w14:paraId="04B7FF35">
        <w:trPr>
          <w:tblHeader/>
        </w:trPr>
        <w:tc>
          <w:tcPr>
            <w:tcW w:w="1900" w:type="dxa"/>
            <w:shd w:val="clear" w:color="auto" w:fill="E8EEF5"/>
            <w:tcMar>
              <w:top w:w="80" w:type="dxa"/>
              <w:left w:w="120" w:type="dxa"/>
              <w:bottom w:w="80" w:type="dxa"/>
              <w:right w:w="120" w:type="dxa"/>
            </w:tcMar>
            <w:vAlign w:val="center"/>
          </w:tcPr>
          <w:p w14:paraId="1696ABF0">
            <w:pPr>
              <w:spacing w:before="0" w:after="0" w:line="259" w:lineRule="auto"/>
            </w:pPr>
            <w:r>
              <w:rPr>
                <w:rFonts w:ascii="Arial Unicode MS" w:hAnsi="Arial Unicode MS" w:eastAsia="Arial Unicode MS"/>
                <w:b/>
                <w:color w:val="0B2545"/>
                <w:sz w:val="17"/>
              </w:rPr>
              <w:t>用户字段/标签</w:t>
            </w:r>
          </w:p>
        </w:tc>
        <w:tc>
          <w:tcPr>
            <w:tcW w:w="3500" w:type="dxa"/>
            <w:shd w:val="clear" w:color="auto" w:fill="E8EEF5"/>
            <w:tcMar>
              <w:top w:w="80" w:type="dxa"/>
              <w:left w:w="120" w:type="dxa"/>
              <w:bottom w:w="80" w:type="dxa"/>
              <w:right w:w="120" w:type="dxa"/>
            </w:tcMar>
            <w:vAlign w:val="center"/>
          </w:tcPr>
          <w:p w14:paraId="73D70446">
            <w:pPr>
              <w:spacing w:before="0" w:after="0" w:line="259" w:lineRule="auto"/>
            </w:pPr>
            <w:r>
              <w:rPr>
                <w:rFonts w:ascii="Arial Unicode MS" w:hAnsi="Arial Unicode MS" w:eastAsia="Arial Unicode MS"/>
                <w:b/>
                <w:color w:val="0B2545"/>
                <w:sz w:val="17"/>
              </w:rPr>
              <w:t>课程字段</w:t>
            </w:r>
          </w:p>
        </w:tc>
        <w:tc>
          <w:tcPr>
            <w:tcW w:w="3960" w:type="dxa"/>
            <w:shd w:val="clear" w:color="auto" w:fill="E8EEF5"/>
            <w:tcMar>
              <w:top w:w="80" w:type="dxa"/>
              <w:left w:w="120" w:type="dxa"/>
              <w:bottom w:w="80" w:type="dxa"/>
              <w:right w:w="120" w:type="dxa"/>
            </w:tcMar>
            <w:vAlign w:val="center"/>
          </w:tcPr>
          <w:p w14:paraId="41775C1D">
            <w:pPr>
              <w:spacing w:before="0" w:after="0" w:line="259" w:lineRule="auto"/>
            </w:pPr>
            <w:r>
              <w:rPr>
                <w:rFonts w:ascii="Arial Unicode MS" w:hAnsi="Arial Unicode MS" w:eastAsia="Arial Unicode MS"/>
                <w:b/>
                <w:color w:val="0B2545"/>
                <w:sz w:val="17"/>
              </w:rPr>
              <w:t>推荐动作</w:t>
            </w:r>
          </w:p>
        </w:tc>
      </w:tr>
      <w:tr w14:paraId="791D465B">
        <w:tc>
          <w:tcPr>
            <w:tcW w:w="1900" w:type="dxa"/>
            <w:tcMar>
              <w:top w:w="80" w:type="dxa"/>
              <w:left w:w="120" w:type="dxa"/>
              <w:bottom w:w="80" w:type="dxa"/>
              <w:right w:w="120" w:type="dxa"/>
            </w:tcMar>
            <w:vAlign w:val="center"/>
          </w:tcPr>
          <w:p w14:paraId="4BDB674E">
            <w:pPr>
              <w:spacing w:before="0" w:after="0" w:line="259" w:lineRule="auto"/>
            </w:pPr>
            <w:r>
              <w:rPr>
                <w:rFonts w:ascii="Arial Unicode MS" w:hAnsi="Arial Unicode MS" w:eastAsia="Arial Unicode MS"/>
                <w:i/>
                <w:color w:val="263342"/>
                <w:sz w:val="17"/>
              </w:rPr>
              <w:t>goal:fat_loss</w:t>
            </w:r>
          </w:p>
        </w:tc>
        <w:tc>
          <w:tcPr>
            <w:tcW w:w="3500" w:type="dxa"/>
            <w:tcMar>
              <w:top w:w="80" w:type="dxa"/>
              <w:left w:w="120" w:type="dxa"/>
              <w:bottom w:w="80" w:type="dxa"/>
              <w:right w:w="120" w:type="dxa"/>
            </w:tcMar>
            <w:vAlign w:val="center"/>
          </w:tcPr>
          <w:p w14:paraId="21A9D7D1">
            <w:pPr>
              <w:spacing w:before="0" w:after="0" w:line="259" w:lineRule="auto"/>
            </w:pPr>
            <w:r>
              <w:rPr>
                <w:rFonts w:ascii="Arial Unicode MS" w:hAnsi="Arial Unicode MS" w:eastAsia="Arial Unicode MS"/>
                <w:i/>
                <w:color w:val="263342"/>
                <w:sz w:val="17"/>
              </w:rPr>
              <w:t>fat_loss_contribution</w:t>
            </w:r>
          </w:p>
        </w:tc>
        <w:tc>
          <w:tcPr>
            <w:tcW w:w="3960" w:type="dxa"/>
            <w:tcMar>
              <w:top w:w="80" w:type="dxa"/>
              <w:left w:w="120" w:type="dxa"/>
              <w:bottom w:w="80" w:type="dxa"/>
              <w:right w:w="120" w:type="dxa"/>
            </w:tcMar>
            <w:vAlign w:val="center"/>
          </w:tcPr>
          <w:p w14:paraId="360210AE">
            <w:pPr>
              <w:spacing w:before="0" w:after="0" w:line="259" w:lineRule="auto"/>
            </w:pPr>
            <w:r>
              <w:rPr>
                <w:rFonts w:ascii="Arial Unicode MS" w:hAnsi="Arial Unicode MS" w:eastAsia="Arial Unicode MS"/>
                <w:color w:val="263342"/>
                <w:sz w:val="17"/>
              </w:rPr>
              <w:t>候选集内排序</w:t>
            </w:r>
          </w:p>
        </w:tc>
      </w:tr>
      <w:tr w14:paraId="18CD5EC1">
        <w:tc>
          <w:tcPr>
            <w:tcW w:w="1900" w:type="dxa"/>
            <w:tcMar>
              <w:top w:w="80" w:type="dxa"/>
              <w:left w:w="120" w:type="dxa"/>
              <w:bottom w:w="80" w:type="dxa"/>
              <w:right w:w="120" w:type="dxa"/>
            </w:tcMar>
            <w:vAlign w:val="center"/>
          </w:tcPr>
          <w:p w14:paraId="6978E8DC">
            <w:pPr>
              <w:spacing w:before="0" w:after="0" w:line="259" w:lineRule="auto"/>
            </w:pPr>
            <w:r>
              <w:rPr>
                <w:rFonts w:ascii="Arial Unicode MS" w:hAnsi="Arial Unicode MS" w:eastAsia="Arial Unicode MS"/>
                <w:i/>
                <w:color w:val="263342"/>
                <w:sz w:val="17"/>
              </w:rPr>
              <w:t>fitness_capacity:L1–L5</w:t>
            </w:r>
          </w:p>
        </w:tc>
        <w:tc>
          <w:tcPr>
            <w:tcW w:w="3500" w:type="dxa"/>
            <w:tcMar>
              <w:top w:w="80" w:type="dxa"/>
              <w:left w:w="120" w:type="dxa"/>
              <w:bottom w:w="80" w:type="dxa"/>
              <w:right w:w="120" w:type="dxa"/>
            </w:tcMar>
            <w:vAlign w:val="center"/>
          </w:tcPr>
          <w:p w14:paraId="32AD161C">
            <w:pPr>
              <w:spacing w:before="0" w:after="0" w:line="259" w:lineRule="auto"/>
            </w:pPr>
            <w:r>
              <w:rPr>
                <w:rFonts w:ascii="Arial Unicode MS" w:hAnsi="Arial Unicode MS" w:eastAsia="Arial Unicode MS"/>
                <w:i/>
                <w:color w:val="263342"/>
                <w:sz w:val="17"/>
              </w:rPr>
              <w:t>overall_intensity</w:t>
            </w:r>
            <w:r>
              <w:rPr>
                <w:rFonts w:ascii="Arial Unicode MS" w:hAnsi="Arial Unicode MS" w:eastAsia="Arial Unicode MS"/>
                <w:color w:val="263342"/>
                <w:sz w:val="17"/>
              </w:rPr>
              <w:t>、</w:t>
            </w:r>
            <w:r>
              <w:rPr>
                <w:rFonts w:ascii="Arial Unicode MS" w:hAnsi="Arial Unicode MS" w:eastAsia="Arial Unicode MS"/>
                <w:i/>
                <w:color w:val="263342"/>
                <w:sz w:val="17"/>
              </w:rPr>
              <w:t>cardio_load</w:t>
            </w:r>
            <w:r>
              <w:rPr>
                <w:rFonts w:ascii="Arial Unicode MS" w:hAnsi="Arial Unicode MS" w:eastAsia="Arial Unicode MS"/>
                <w:color w:val="263342"/>
                <w:sz w:val="17"/>
              </w:rPr>
              <w:t>、</w:t>
            </w:r>
            <w:r>
              <w:rPr>
                <w:rFonts w:ascii="Arial Unicode MS" w:hAnsi="Arial Unicode MS" w:eastAsia="Arial Unicode MS"/>
                <w:i/>
                <w:color w:val="263342"/>
                <w:sz w:val="17"/>
              </w:rPr>
              <w:t>muscular_load</w:t>
            </w:r>
          </w:p>
        </w:tc>
        <w:tc>
          <w:tcPr>
            <w:tcW w:w="3960" w:type="dxa"/>
            <w:tcMar>
              <w:top w:w="80" w:type="dxa"/>
              <w:left w:w="120" w:type="dxa"/>
              <w:bottom w:w="80" w:type="dxa"/>
              <w:right w:w="120" w:type="dxa"/>
            </w:tcMar>
            <w:vAlign w:val="center"/>
          </w:tcPr>
          <w:p w14:paraId="68DEB616">
            <w:pPr>
              <w:spacing w:before="0" w:after="0" w:line="259" w:lineRule="auto"/>
            </w:pPr>
            <w:r>
              <w:rPr>
                <w:rFonts w:ascii="Arial Unicode MS" w:hAnsi="Arial Unicode MS" w:eastAsia="Arial Unicode MS"/>
                <w:color w:val="263342"/>
                <w:sz w:val="17"/>
              </w:rPr>
              <w:t>能力匹配和排序</w:t>
            </w:r>
          </w:p>
        </w:tc>
      </w:tr>
      <w:tr w14:paraId="44DB5587">
        <w:tc>
          <w:tcPr>
            <w:tcW w:w="1900" w:type="dxa"/>
            <w:tcMar>
              <w:top w:w="80" w:type="dxa"/>
              <w:left w:w="120" w:type="dxa"/>
              <w:bottom w:w="80" w:type="dxa"/>
              <w:right w:w="120" w:type="dxa"/>
            </w:tcMar>
            <w:vAlign w:val="center"/>
          </w:tcPr>
          <w:p w14:paraId="1DF0D5B0">
            <w:pPr>
              <w:spacing w:before="0" w:after="0" w:line="259" w:lineRule="auto"/>
            </w:pPr>
            <w:r>
              <w:rPr>
                <w:rFonts w:ascii="Arial Unicode MS" w:hAnsi="Arial Unicode MS" w:eastAsia="Arial Unicode MS"/>
                <w:i/>
                <w:color w:val="263342"/>
                <w:sz w:val="17"/>
              </w:rPr>
              <w:t>impact:no_jump</w:t>
            </w:r>
          </w:p>
        </w:tc>
        <w:tc>
          <w:tcPr>
            <w:tcW w:w="3500" w:type="dxa"/>
            <w:tcMar>
              <w:top w:w="80" w:type="dxa"/>
              <w:left w:w="120" w:type="dxa"/>
              <w:bottom w:w="80" w:type="dxa"/>
              <w:right w:w="120" w:type="dxa"/>
            </w:tcMar>
            <w:vAlign w:val="center"/>
          </w:tcPr>
          <w:p w14:paraId="6D7A2FA5">
            <w:pPr>
              <w:spacing w:before="0" w:after="0" w:line="259" w:lineRule="auto"/>
            </w:pPr>
            <w:r>
              <w:rPr>
                <w:rFonts w:ascii="Arial Unicode MS" w:hAnsi="Arial Unicode MS" w:eastAsia="Arial Unicode MS"/>
                <w:i/>
                <w:color w:val="263342"/>
                <w:sz w:val="17"/>
              </w:rPr>
              <w:t>impact_load</w:t>
            </w:r>
            <w:r>
              <w:rPr>
                <w:rFonts w:ascii="Arial Unicode MS" w:hAnsi="Arial Unicode MS" w:eastAsia="Arial Unicode MS"/>
                <w:color w:val="263342"/>
                <w:sz w:val="17"/>
              </w:rPr>
              <w:t>、</w:t>
            </w:r>
            <w:r>
              <w:rPr>
                <w:rFonts w:ascii="Arial Unicode MS" w:hAnsi="Arial Unicode MS" w:eastAsia="Arial Unicode MS"/>
                <w:i/>
                <w:color w:val="263342"/>
                <w:sz w:val="17"/>
              </w:rPr>
              <w:t>jump_level</w:t>
            </w:r>
          </w:p>
        </w:tc>
        <w:tc>
          <w:tcPr>
            <w:tcW w:w="3960" w:type="dxa"/>
            <w:tcMar>
              <w:top w:w="80" w:type="dxa"/>
              <w:left w:w="120" w:type="dxa"/>
              <w:bottom w:w="80" w:type="dxa"/>
              <w:right w:w="120" w:type="dxa"/>
            </w:tcMar>
            <w:vAlign w:val="center"/>
          </w:tcPr>
          <w:p w14:paraId="7E7D6B84">
            <w:pPr>
              <w:spacing w:before="0" w:after="0" w:line="259" w:lineRule="auto"/>
            </w:pPr>
            <w:r>
              <w:rPr>
                <w:rFonts w:ascii="Arial Unicode MS" w:hAnsi="Arial Unicode MS" w:eastAsia="Arial Unicode MS"/>
                <w:color w:val="263342"/>
                <w:sz w:val="17"/>
              </w:rPr>
              <w:t>高频跳跃 Hard Filter</w:t>
            </w:r>
          </w:p>
        </w:tc>
      </w:tr>
      <w:tr w14:paraId="5221EFCC">
        <w:tc>
          <w:tcPr>
            <w:tcW w:w="1900" w:type="dxa"/>
            <w:tcMar>
              <w:top w:w="80" w:type="dxa"/>
              <w:left w:w="120" w:type="dxa"/>
              <w:bottom w:w="80" w:type="dxa"/>
              <w:right w:w="120" w:type="dxa"/>
            </w:tcMar>
            <w:vAlign w:val="center"/>
          </w:tcPr>
          <w:p w14:paraId="3B4C4AE9">
            <w:pPr>
              <w:spacing w:before="0" w:after="0" w:line="259" w:lineRule="auto"/>
            </w:pPr>
            <w:r>
              <w:rPr>
                <w:rFonts w:ascii="Arial Unicode MS" w:hAnsi="Arial Unicode MS" w:eastAsia="Arial Unicode MS"/>
                <w:i/>
                <w:color w:val="263342"/>
                <w:sz w:val="17"/>
              </w:rPr>
              <w:t>constraint:knee</w:t>
            </w:r>
            <w:r>
              <w:rPr>
                <w:rFonts w:ascii="Arial Unicode MS" w:hAnsi="Arial Unicode MS" w:eastAsia="Arial Unicode MS"/>
                <w:color w:val="263342"/>
                <w:sz w:val="17"/>
              </w:rPr>
              <w:t xml:space="preserve"> + </w:t>
            </w:r>
            <w:r>
              <w:rPr>
                <w:rFonts w:ascii="Arial Unicode MS" w:hAnsi="Arial Unicode MS" w:eastAsia="Arial Unicode MS"/>
                <w:i/>
                <w:color w:val="263342"/>
                <w:sz w:val="17"/>
              </w:rPr>
              <w:t>severity:moderate</w:t>
            </w:r>
          </w:p>
        </w:tc>
        <w:tc>
          <w:tcPr>
            <w:tcW w:w="3500" w:type="dxa"/>
            <w:tcMar>
              <w:top w:w="80" w:type="dxa"/>
              <w:left w:w="120" w:type="dxa"/>
              <w:bottom w:w="80" w:type="dxa"/>
              <w:right w:w="120" w:type="dxa"/>
            </w:tcMar>
            <w:vAlign w:val="center"/>
          </w:tcPr>
          <w:p w14:paraId="7AA4C5D9">
            <w:pPr>
              <w:spacing w:before="0" w:after="0" w:line="259" w:lineRule="auto"/>
            </w:pPr>
            <w:r>
              <w:rPr>
                <w:rFonts w:ascii="Arial Unicode MS" w:hAnsi="Arial Unicode MS" w:eastAsia="Arial Unicode MS"/>
                <w:i/>
                <w:color w:val="263342"/>
                <w:sz w:val="17"/>
              </w:rPr>
              <w:t>knee_load</w:t>
            </w:r>
          </w:p>
        </w:tc>
        <w:tc>
          <w:tcPr>
            <w:tcW w:w="3960" w:type="dxa"/>
            <w:tcMar>
              <w:top w:w="80" w:type="dxa"/>
              <w:left w:w="120" w:type="dxa"/>
              <w:bottom w:w="80" w:type="dxa"/>
              <w:right w:w="120" w:type="dxa"/>
            </w:tcMar>
            <w:vAlign w:val="center"/>
          </w:tcPr>
          <w:p w14:paraId="7FE5E74D">
            <w:pPr>
              <w:spacing w:before="0" w:after="0" w:line="259" w:lineRule="auto"/>
            </w:pPr>
            <w:r>
              <w:rPr>
                <w:rFonts w:ascii="Arial Unicode MS" w:hAnsi="Arial Unicode MS" w:eastAsia="Arial Unicode MS"/>
                <w:color w:val="263342"/>
                <w:sz w:val="17"/>
              </w:rPr>
              <w:t>中高膝负荷过滤</w:t>
            </w:r>
          </w:p>
        </w:tc>
      </w:tr>
      <w:tr w14:paraId="2322DD15">
        <w:tc>
          <w:tcPr>
            <w:tcW w:w="1900" w:type="dxa"/>
            <w:tcMar>
              <w:top w:w="80" w:type="dxa"/>
              <w:left w:w="120" w:type="dxa"/>
              <w:bottom w:w="80" w:type="dxa"/>
              <w:right w:w="120" w:type="dxa"/>
            </w:tcMar>
            <w:vAlign w:val="center"/>
          </w:tcPr>
          <w:p w14:paraId="1A6F93AB">
            <w:pPr>
              <w:spacing w:before="0" w:after="0" w:line="259" w:lineRule="auto"/>
            </w:pPr>
            <w:r>
              <w:rPr>
                <w:rFonts w:ascii="Arial Unicode MS" w:hAnsi="Arial Unicode MS" w:eastAsia="Arial Unicode MS"/>
                <w:i/>
                <w:color w:val="263342"/>
                <w:sz w:val="17"/>
              </w:rPr>
              <w:t>constraint:wrist</w:t>
            </w:r>
          </w:p>
        </w:tc>
        <w:tc>
          <w:tcPr>
            <w:tcW w:w="3500" w:type="dxa"/>
            <w:tcMar>
              <w:top w:w="80" w:type="dxa"/>
              <w:left w:w="120" w:type="dxa"/>
              <w:bottom w:w="80" w:type="dxa"/>
              <w:right w:w="120" w:type="dxa"/>
            </w:tcMar>
            <w:vAlign w:val="center"/>
          </w:tcPr>
          <w:p w14:paraId="5D285B28">
            <w:pPr>
              <w:spacing w:before="0" w:after="0" w:line="259" w:lineRule="auto"/>
            </w:pPr>
            <w:r>
              <w:rPr>
                <w:rFonts w:ascii="Arial Unicode MS" w:hAnsi="Arial Unicode MS" w:eastAsia="Arial Unicode MS"/>
                <w:i/>
                <w:color w:val="263342"/>
                <w:sz w:val="17"/>
              </w:rPr>
              <w:t>wrist_bearing</w:t>
            </w:r>
          </w:p>
        </w:tc>
        <w:tc>
          <w:tcPr>
            <w:tcW w:w="3960" w:type="dxa"/>
            <w:tcMar>
              <w:top w:w="80" w:type="dxa"/>
              <w:left w:w="120" w:type="dxa"/>
              <w:bottom w:w="80" w:type="dxa"/>
              <w:right w:w="120" w:type="dxa"/>
            </w:tcMar>
            <w:vAlign w:val="center"/>
          </w:tcPr>
          <w:p w14:paraId="34096CDB">
            <w:pPr>
              <w:spacing w:before="0" w:after="0" w:line="259" w:lineRule="auto"/>
            </w:pPr>
            <w:r>
              <w:rPr>
                <w:rFonts w:ascii="Arial Unicode MS" w:hAnsi="Arial Unicode MS" w:eastAsia="Arial Unicode MS"/>
                <w:color w:val="263342"/>
                <w:sz w:val="17"/>
              </w:rPr>
              <w:t>手腕承重过滤或降权</w:t>
            </w:r>
          </w:p>
        </w:tc>
      </w:tr>
      <w:tr w14:paraId="46BE81E9">
        <w:tc>
          <w:tcPr>
            <w:tcW w:w="1900" w:type="dxa"/>
            <w:tcMar>
              <w:top w:w="80" w:type="dxa"/>
              <w:left w:w="120" w:type="dxa"/>
              <w:bottom w:w="80" w:type="dxa"/>
              <w:right w:w="120" w:type="dxa"/>
            </w:tcMar>
            <w:vAlign w:val="center"/>
          </w:tcPr>
          <w:p w14:paraId="1D2BCD4E">
            <w:pPr>
              <w:spacing w:before="0" w:after="0" w:line="259" w:lineRule="auto"/>
            </w:pPr>
            <w:r>
              <w:rPr>
                <w:rFonts w:ascii="Arial Unicode MS" w:hAnsi="Arial Unicode MS" w:eastAsia="Arial Unicode MS"/>
                <w:i/>
                <w:color w:val="263342"/>
                <w:sz w:val="17"/>
              </w:rPr>
              <w:t>constraint:back</w:t>
            </w:r>
          </w:p>
        </w:tc>
        <w:tc>
          <w:tcPr>
            <w:tcW w:w="3500" w:type="dxa"/>
            <w:tcMar>
              <w:top w:w="80" w:type="dxa"/>
              <w:left w:w="120" w:type="dxa"/>
              <w:bottom w:w="80" w:type="dxa"/>
              <w:right w:w="120" w:type="dxa"/>
            </w:tcMar>
            <w:vAlign w:val="center"/>
          </w:tcPr>
          <w:p w14:paraId="20AC7E64">
            <w:pPr>
              <w:spacing w:before="0" w:after="0" w:line="259" w:lineRule="auto"/>
            </w:pPr>
            <w:r>
              <w:rPr>
                <w:rFonts w:ascii="Arial Unicode MS" w:hAnsi="Arial Unicode MS" w:eastAsia="Arial Unicode MS"/>
                <w:i/>
                <w:color w:val="263342"/>
                <w:sz w:val="17"/>
              </w:rPr>
              <w:t>lower_back_load</w:t>
            </w:r>
          </w:p>
        </w:tc>
        <w:tc>
          <w:tcPr>
            <w:tcW w:w="3960" w:type="dxa"/>
            <w:tcMar>
              <w:top w:w="80" w:type="dxa"/>
              <w:left w:w="120" w:type="dxa"/>
              <w:bottom w:w="80" w:type="dxa"/>
              <w:right w:w="120" w:type="dxa"/>
            </w:tcMar>
            <w:vAlign w:val="center"/>
          </w:tcPr>
          <w:p w14:paraId="200C9D35">
            <w:pPr>
              <w:spacing w:before="0" w:after="0" w:line="259" w:lineRule="auto"/>
            </w:pPr>
            <w:r>
              <w:rPr>
                <w:rFonts w:ascii="Arial Unicode MS" w:hAnsi="Arial Unicode MS" w:eastAsia="Arial Unicode MS"/>
                <w:color w:val="263342"/>
                <w:sz w:val="17"/>
              </w:rPr>
              <w:t>腰背高负荷过滤</w:t>
            </w:r>
          </w:p>
        </w:tc>
      </w:tr>
      <w:tr w14:paraId="6329D7C3">
        <w:tc>
          <w:tcPr>
            <w:tcW w:w="1900" w:type="dxa"/>
            <w:tcMar>
              <w:top w:w="80" w:type="dxa"/>
              <w:left w:w="120" w:type="dxa"/>
              <w:bottom w:w="80" w:type="dxa"/>
              <w:right w:w="120" w:type="dxa"/>
            </w:tcMar>
            <w:vAlign w:val="center"/>
          </w:tcPr>
          <w:p w14:paraId="75F0445F">
            <w:pPr>
              <w:spacing w:before="0" w:after="0" w:line="259" w:lineRule="auto"/>
            </w:pPr>
            <w:r>
              <w:rPr>
                <w:rFonts w:ascii="Arial Unicode MS" w:hAnsi="Arial Unicode MS" w:eastAsia="Arial Unicode MS"/>
                <w:i/>
                <w:color w:val="263342"/>
                <w:sz w:val="17"/>
              </w:rPr>
              <w:t>constraint:shoulder</w:t>
            </w:r>
          </w:p>
        </w:tc>
        <w:tc>
          <w:tcPr>
            <w:tcW w:w="3500" w:type="dxa"/>
            <w:tcMar>
              <w:top w:w="80" w:type="dxa"/>
              <w:left w:w="120" w:type="dxa"/>
              <w:bottom w:w="80" w:type="dxa"/>
              <w:right w:w="120" w:type="dxa"/>
            </w:tcMar>
            <w:vAlign w:val="center"/>
          </w:tcPr>
          <w:p w14:paraId="5D3CC332">
            <w:pPr>
              <w:spacing w:before="0" w:after="0" w:line="259" w:lineRule="auto"/>
            </w:pPr>
            <w:r>
              <w:rPr>
                <w:rFonts w:ascii="Arial Unicode MS" w:hAnsi="Arial Unicode MS" w:eastAsia="Arial Unicode MS"/>
                <w:i/>
                <w:color w:val="263342"/>
                <w:sz w:val="17"/>
              </w:rPr>
              <w:t>shoulder_load</w:t>
            </w:r>
          </w:p>
        </w:tc>
        <w:tc>
          <w:tcPr>
            <w:tcW w:w="3960" w:type="dxa"/>
            <w:tcMar>
              <w:top w:w="80" w:type="dxa"/>
              <w:left w:w="120" w:type="dxa"/>
              <w:bottom w:w="80" w:type="dxa"/>
              <w:right w:w="120" w:type="dxa"/>
            </w:tcMar>
            <w:vAlign w:val="center"/>
          </w:tcPr>
          <w:p w14:paraId="7631D16B">
            <w:pPr>
              <w:spacing w:before="0" w:after="0" w:line="259" w:lineRule="auto"/>
            </w:pPr>
            <w:r>
              <w:rPr>
                <w:rFonts w:ascii="Arial Unicode MS" w:hAnsi="Arial Unicode MS" w:eastAsia="Arial Unicode MS"/>
                <w:color w:val="263342"/>
                <w:sz w:val="17"/>
              </w:rPr>
              <w:t>肩部/过顶负荷过滤</w:t>
            </w:r>
          </w:p>
        </w:tc>
      </w:tr>
      <w:tr w14:paraId="26348D2E">
        <w:tc>
          <w:tcPr>
            <w:tcW w:w="1900" w:type="dxa"/>
            <w:tcMar>
              <w:top w:w="80" w:type="dxa"/>
              <w:left w:w="120" w:type="dxa"/>
              <w:bottom w:w="80" w:type="dxa"/>
              <w:right w:w="120" w:type="dxa"/>
            </w:tcMar>
            <w:vAlign w:val="center"/>
          </w:tcPr>
          <w:p w14:paraId="4DD861C7">
            <w:pPr>
              <w:spacing w:before="0" w:after="0" w:line="259" w:lineRule="auto"/>
            </w:pPr>
            <w:r>
              <w:rPr>
                <w:rFonts w:ascii="Arial Unicode MS" w:hAnsi="Arial Unicode MS" w:eastAsia="Arial Unicode MS"/>
                <w:i/>
                <w:color w:val="263342"/>
                <w:sz w:val="17"/>
              </w:rPr>
              <w:t>pelvic_floor:flagged</w:t>
            </w:r>
          </w:p>
        </w:tc>
        <w:tc>
          <w:tcPr>
            <w:tcW w:w="3500" w:type="dxa"/>
            <w:tcMar>
              <w:top w:w="80" w:type="dxa"/>
              <w:left w:w="120" w:type="dxa"/>
              <w:bottom w:w="80" w:type="dxa"/>
              <w:right w:w="120" w:type="dxa"/>
            </w:tcMar>
            <w:vAlign w:val="center"/>
          </w:tcPr>
          <w:p w14:paraId="5ADE8EC9">
            <w:pPr>
              <w:spacing w:before="0" w:after="0" w:line="259" w:lineRule="auto"/>
            </w:pPr>
            <w:r>
              <w:rPr>
                <w:rFonts w:ascii="Arial Unicode MS" w:hAnsi="Arial Unicode MS" w:eastAsia="Arial Unicode MS"/>
                <w:i/>
                <w:color w:val="263342"/>
                <w:sz w:val="17"/>
              </w:rPr>
              <w:t>pelvic_floor_load</w:t>
            </w:r>
            <w:r>
              <w:rPr>
                <w:rFonts w:ascii="Arial Unicode MS" w:hAnsi="Arial Unicode MS" w:eastAsia="Arial Unicode MS"/>
                <w:color w:val="263342"/>
                <w:sz w:val="17"/>
              </w:rPr>
              <w:t>、</w:t>
            </w:r>
            <w:r>
              <w:rPr>
                <w:rFonts w:ascii="Arial Unicode MS" w:hAnsi="Arial Unicode MS" w:eastAsia="Arial Unicode MS"/>
                <w:i/>
                <w:color w:val="263342"/>
                <w:sz w:val="17"/>
              </w:rPr>
              <w:t>impact_load</w:t>
            </w:r>
            <w:r>
              <w:rPr>
                <w:rFonts w:ascii="Arial Unicode MS" w:hAnsi="Arial Unicode MS" w:eastAsia="Arial Unicode MS"/>
                <w:color w:val="263342"/>
                <w:sz w:val="17"/>
              </w:rPr>
              <w:t>、</w:t>
            </w:r>
            <w:r>
              <w:rPr>
                <w:rFonts w:ascii="Arial Unicode MS" w:hAnsi="Arial Unicode MS" w:eastAsia="Arial Unicode MS"/>
                <w:i/>
                <w:color w:val="263342"/>
                <w:sz w:val="17"/>
              </w:rPr>
              <w:t>core_pressure</w:t>
            </w:r>
          </w:p>
        </w:tc>
        <w:tc>
          <w:tcPr>
            <w:tcW w:w="3960" w:type="dxa"/>
            <w:tcMar>
              <w:top w:w="80" w:type="dxa"/>
              <w:left w:w="120" w:type="dxa"/>
              <w:bottom w:w="80" w:type="dxa"/>
              <w:right w:w="120" w:type="dxa"/>
            </w:tcMar>
            <w:vAlign w:val="center"/>
          </w:tcPr>
          <w:p w14:paraId="69E65A51">
            <w:pPr>
              <w:spacing w:before="0" w:after="0" w:line="259" w:lineRule="auto"/>
            </w:pPr>
            <w:r>
              <w:rPr>
                <w:rFonts w:ascii="Arial Unicode MS" w:hAnsi="Arial Unicode MS" w:eastAsia="Arial Unicode MS"/>
                <w:color w:val="263342"/>
                <w:sz w:val="17"/>
              </w:rPr>
              <w:t>高冲击/高腹压过滤</w:t>
            </w:r>
          </w:p>
        </w:tc>
      </w:tr>
      <w:tr w14:paraId="03E27618">
        <w:tc>
          <w:tcPr>
            <w:tcW w:w="1900" w:type="dxa"/>
            <w:tcMar>
              <w:top w:w="80" w:type="dxa"/>
              <w:left w:w="120" w:type="dxa"/>
              <w:bottom w:w="80" w:type="dxa"/>
              <w:right w:w="120" w:type="dxa"/>
            </w:tcMar>
            <w:vAlign w:val="center"/>
          </w:tcPr>
          <w:p w14:paraId="333DBCF7">
            <w:pPr>
              <w:spacing w:before="0" w:after="0" w:line="259" w:lineRule="auto"/>
            </w:pPr>
            <w:r>
              <w:rPr>
                <w:rFonts w:ascii="Arial Unicode MS" w:hAnsi="Arial Unicode MS" w:eastAsia="Arial Unicode MS"/>
                <w:i/>
                <w:color w:val="263342"/>
                <w:sz w:val="17"/>
              </w:rPr>
              <w:t>diastasis:*</w:t>
            </w:r>
          </w:p>
        </w:tc>
        <w:tc>
          <w:tcPr>
            <w:tcW w:w="3500" w:type="dxa"/>
            <w:tcMar>
              <w:top w:w="80" w:type="dxa"/>
              <w:left w:w="120" w:type="dxa"/>
              <w:bottom w:w="80" w:type="dxa"/>
              <w:right w:w="120" w:type="dxa"/>
            </w:tcMar>
            <w:vAlign w:val="center"/>
          </w:tcPr>
          <w:p w14:paraId="770DB115">
            <w:pPr>
              <w:spacing w:before="0" w:after="0" w:line="259" w:lineRule="auto"/>
            </w:pPr>
            <w:r>
              <w:rPr>
                <w:rFonts w:ascii="Arial Unicode MS" w:hAnsi="Arial Unicode MS" w:eastAsia="Arial Unicode MS"/>
                <w:i/>
                <w:color w:val="263342"/>
                <w:sz w:val="17"/>
              </w:rPr>
              <w:t>core_pressure</w:t>
            </w:r>
            <w:r>
              <w:rPr>
                <w:rFonts w:ascii="Arial Unicode MS" w:hAnsi="Arial Unicode MS" w:eastAsia="Arial Unicode MS"/>
                <w:color w:val="263342"/>
                <w:sz w:val="17"/>
              </w:rPr>
              <w:t>、</w:t>
            </w:r>
            <w:r>
              <w:rPr>
                <w:rFonts w:ascii="Arial Unicode MS" w:hAnsi="Arial Unicode MS" w:eastAsia="Arial Unicode MS"/>
                <w:i/>
                <w:color w:val="263342"/>
                <w:sz w:val="17"/>
              </w:rPr>
              <w:t>modification_available</w:t>
            </w:r>
          </w:p>
        </w:tc>
        <w:tc>
          <w:tcPr>
            <w:tcW w:w="3960" w:type="dxa"/>
            <w:tcMar>
              <w:top w:w="80" w:type="dxa"/>
              <w:left w:w="120" w:type="dxa"/>
              <w:bottom w:w="80" w:type="dxa"/>
              <w:right w:w="120" w:type="dxa"/>
            </w:tcMar>
            <w:vAlign w:val="center"/>
          </w:tcPr>
          <w:p w14:paraId="22AA7F32">
            <w:pPr>
              <w:spacing w:before="0" w:after="0" w:line="259" w:lineRule="auto"/>
            </w:pPr>
            <w:r>
              <w:rPr>
                <w:rFonts w:ascii="Arial Unicode MS" w:hAnsi="Arial Unicode MS" w:eastAsia="Arial Unicode MS"/>
                <w:color w:val="263342"/>
                <w:sz w:val="17"/>
              </w:rPr>
              <w:t>优先可修改课程</w:t>
            </w:r>
          </w:p>
        </w:tc>
      </w:tr>
      <w:tr w14:paraId="12FF0562">
        <w:tc>
          <w:tcPr>
            <w:tcW w:w="1900" w:type="dxa"/>
            <w:tcMar>
              <w:top w:w="80" w:type="dxa"/>
              <w:left w:w="120" w:type="dxa"/>
              <w:bottom w:w="80" w:type="dxa"/>
              <w:right w:w="120" w:type="dxa"/>
            </w:tcMar>
            <w:vAlign w:val="center"/>
          </w:tcPr>
          <w:p w14:paraId="488F6C9E">
            <w:pPr>
              <w:spacing w:before="0" w:after="0" w:line="259" w:lineRule="auto"/>
            </w:pPr>
            <w:r>
              <w:rPr>
                <w:rFonts w:ascii="Arial Unicode MS" w:hAnsi="Arial Unicode MS" w:eastAsia="Arial Unicode MS"/>
                <w:i/>
                <w:color w:val="263342"/>
                <w:sz w:val="17"/>
              </w:rPr>
              <w:t>life_stage:postpartum</w:t>
            </w:r>
          </w:p>
        </w:tc>
        <w:tc>
          <w:tcPr>
            <w:tcW w:w="3500" w:type="dxa"/>
            <w:tcMar>
              <w:top w:w="80" w:type="dxa"/>
              <w:left w:w="120" w:type="dxa"/>
              <w:bottom w:w="80" w:type="dxa"/>
              <w:right w:w="120" w:type="dxa"/>
            </w:tcMar>
            <w:vAlign w:val="center"/>
          </w:tcPr>
          <w:p w14:paraId="40D6D032">
            <w:pPr>
              <w:spacing w:before="0" w:after="0" w:line="259" w:lineRule="auto"/>
            </w:pPr>
            <w:r>
              <w:rPr>
                <w:rFonts w:ascii="Arial Unicode MS" w:hAnsi="Arial Unicode MS" w:eastAsia="Arial Unicode MS"/>
                <w:i/>
                <w:color w:val="263342"/>
                <w:sz w:val="17"/>
              </w:rPr>
              <w:t>postpartum_risk</w:t>
            </w:r>
            <w:r>
              <w:rPr>
                <w:rFonts w:ascii="Arial Unicode MS" w:hAnsi="Arial Unicode MS" w:eastAsia="Arial Unicode MS"/>
                <w:color w:val="263342"/>
                <w:sz w:val="17"/>
              </w:rPr>
              <w:t>、</w:t>
            </w:r>
            <w:r>
              <w:rPr>
                <w:rFonts w:ascii="Arial Unicode MS" w:hAnsi="Arial Unicode MS" w:eastAsia="Arial Unicode MS"/>
                <w:i/>
                <w:color w:val="263342"/>
                <w:sz w:val="17"/>
              </w:rPr>
              <w:t>postpartum_stage</w:t>
            </w:r>
          </w:p>
        </w:tc>
        <w:tc>
          <w:tcPr>
            <w:tcW w:w="3960" w:type="dxa"/>
            <w:tcMar>
              <w:top w:w="80" w:type="dxa"/>
              <w:left w:w="120" w:type="dxa"/>
              <w:bottom w:w="80" w:type="dxa"/>
              <w:right w:w="120" w:type="dxa"/>
            </w:tcMar>
            <w:vAlign w:val="center"/>
          </w:tcPr>
          <w:p w14:paraId="1DAD7439">
            <w:pPr>
              <w:spacing w:before="0" w:after="0" w:line="259" w:lineRule="auto"/>
            </w:pPr>
            <w:r>
              <w:rPr>
                <w:rFonts w:ascii="Arial Unicode MS" w:hAnsi="Arial Unicode MS" w:eastAsia="Arial Unicode MS"/>
                <w:color w:val="263342"/>
                <w:sz w:val="17"/>
              </w:rPr>
              <w:t>阶段+许可+症状联合判断</w:t>
            </w:r>
          </w:p>
        </w:tc>
      </w:tr>
      <w:tr w14:paraId="39F03F3C">
        <w:tc>
          <w:tcPr>
            <w:tcW w:w="1900" w:type="dxa"/>
            <w:tcMar>
              <w:top w:w="80" w:type="dxa"/>
              <w:left w:w="120" w:type="dxa"/>
              <w:bottom w:w="80" w:type="dxa"/>
              <w:right w:w="120" w:type="dxa"/>
            </w:tcMar>
            <w:vAlign w:val="center"/>
          </w:tcPr>
          <w:p w14:paraId="2C0CACCC">
            <w:pPr>
              <w:spacing w:before="0" w:after="0" w:line="259" w:lineRule="auto"/>
            </w:pPr>
            <w:r>
              <w:rPr>
                <w:rFonts w:ascii="Arial Unicode MS" w:hAnsi="Arial Unicode MS" w:eastAsia="Arial Unicode MS"/>
                <w:i/>
                <w:color w:val="263342"/>
                <w:sz w:val="17"/>
              </w:rPr>
              <w:t>cycle:*</w:t>
            </w:r>
          </w:p>
        </w:tc>
        <w:tc>
          <w:tcPr>
            <w:tcW w:w="3500" w:type="dxa"/>
            <w:tcMar>
              <w:top w:w="80" w:type="dxa"/>
              <w:left w:w="120" w:type="dxa"/>
              <w:bottom w:w="80" w:type="dxa"/>
              <w:right w:w="120" w:type="dxa"/>
            </w:tcMar>
            <w:vAlign w:val="center"/>
          </w:tcPr>
          <w:p w14:paraId="01D49C29">
            <w:pPr>
              <w:spacing w:before="0" w:after="0" w:line="259" w:lineRule="auto"/>
            </w:pPr>
            <w:r>
              <w:rPr>
                <w:rFonts w:ascii="Arial Unicode MS" w:hAnsi="Arial Unicode MS" w:eastAsia="Arial Unicode MS"/>
                <w:i/>
                <w:color w:val="263342"/>
                <w:sz w:val="17"/>
              </w:rPr>
              <w:t>cycle_risk</w:t>
            </w:r>
          </w:p>
        </w:tc>
        <w:tc>
          <w:tcPr>
            <w:tcW w:w="3960" w:type="dxa"/>
            <w:tcMar>
              <w:top w:w="80" w:type="dxa"/>
              <w:left w:w="120" w:type="dxa"/>
              <w:bottom w:w="80" w:type="dxa"/>
              <w:right w:w="120" w:type="dxa"/>
            </w:tcMar>
            <w:vAlign w:val="center"/>
          </w:tcPr>
          <w:p w14:paraId="40CE619A">
            <w:pPr>
              <w:spacing w:before="0" w:after="0" w:line="259" w:lineRule="auto"/>
            </w:pPr>
            <w:r>
              <w:rPr>
                <w:rFonts w:ascii="Arial Unicode MS" w:hAnsi="Arial Unicode MS" w:eastAsia="Arial Unicode MS"/>
                <w:color w:val="263342"/>
                <w:sz w:val="17"/>
              </w:rPr>
              <w:t>仅 Context/解释，不覆盖 Check-in</w:t>
            </w:r>
          </w:p>
        </w:tc>
      </w:tr>
      <w:tr w14:paraId="6AF4EE91">
        <w:tc>
          <w:tcPr>
            <w:tcW w:w="1900" w:type="dxa"/>
            <w:tcMar>
              <w:top w:w="80" w:type="dxa"/>
              <w:left w:w="120" w:type="dxa"/>
              <w:bottom w:w="80" w:type="dxa"/>
              <w:right w:w="120" w:type="dxa"/>
            </w:tcMar>
            <w:vAlign w:val="center"/>
          </w:tcPr>
          <w:p w14:paraId="43DF6147">
            <w:pPr>
              <w:spacing w:before="0" w:after="0" w:line="259" w:lineRule="auto"/>
            </w:pPr>
            <w:r>
              <w:rPr>
                <w:rFonts w:ascii="Arial Unicode MS" w:hAnsi="Arial Unicode MS" w:eastAsia="Arial Unicode MS"/>
                <w:i/>
                <w:color w:val="263342"/>
                <w:sz w:val="17"/>
              </w:rPr>
              <w:t>format_pref:*</w:t>
            </w:r>
            <w:r>
              <w:rPr>
                <w:rFonts w:ascii="Arial Unicode MS" w:hAnsi="Arial Unicode MS" w:eastAsia="Arial Unicode MS"/>
                <w:color w:val="263342"/>
                <w:sz w:val="17"/>
              </w:rPr>
              <w:t xml:space="preserve"> / </w:t>
            </w:r>
            <w:r>
              <w:rPr>
                <w:rFonts w:ascii="Arial Unicode MS" w:hAnsi="Arial Unicode MS" w:eastAsia="Arial Unicode MS"/>
                <w:i/>
                <w:color w:val="263342"/>
                <w:sz w:val="17"/>
              </w:rPr>
              <w:t>avoid:*</w:t>
            </w:r>
          </w:p>
        </w:tc>
        <w:tc>
          <w:tcPr>
            <w:tcW w:w="3500" w:type="dxa"/>
            <w:tcMar>
              <w:top w:w="80" w:type="dxa"/>
              <w:left w:w="120" w:type="dxa"/>
              <w:bottom w:w="80" w:type="dxa"/>
              <w:right w:w="120" w:type="dxa"/>
            </w:tcMar>
            <w:vAlign w:val="center"/>
          </w:tcPr>
          <w:p w14:paraId="6702A11B">
            <w:pPr>
              <w:spacing w:before="0" w:after="0" w:line="259" w:lineRule="auto"/>
            </w:pPr>
            <w:r>
              <w:rPr>
                <w:rFonts w:ascii="Arial Unicode MS" w:hAnsi="Arial Unicode MS" w:eastAsia="Arial Unicode MS"/>
                <w:i/>
                <w:color w:val="263342"/>
                <w:sz w:val="17"/>
              </w:rPr>
              <w:t>primary_workout_type</w:t>
            </w:r>
            <w:r>
              <w:rPr>
                <w:rFonts w:ascii="Arial Unicode MS" w:hAnsi="Arial Unicode MS" w:eastAsia="Arial Unicode MS"/>
                <w:color w:val="263342"/>
                <w:sz w:val="17"/>
              </w:rPr>
              <w:t>、</w:t>
            </w:r>
            <w:r>
              <w:rPr>
                <w:rFonts w:ascii="Arial Unicode MS" w:hAnsi="Arial Unicode MS" w:eastAsia="Arial Unicode MS"/>
                <w:i/>
                <w:color w:val="263342"/>
                <w:sz w:val="17"/>
              </w:rPr>
              <w:t>secondary_workout_type</w:t>
            </w:r>
          </w:p>
        </w:tc>
        <w:tc>
          <w:tcPr>
            <w:tcW w:w="3960" w:type="dxa"/>
            <w:tcMar>
              <w:top w:w="80" w:type="dxa"/>
              <w:left w:w="120" w:type="dxa"/>
              <w:bottom w:w="80" w:type="dxa"/>
              <w:right w:w="120" w:type="dxa"/>
            </w:tcMar>
            <w:vAlign w:val="center"/>
          </w:tcPr>
          <w:p w14:paraId="1038234C">
            <w:pPr>
              <w:spacing w:before="0" w:after="0" w:line="259" w:lineRule="auto"/>
            </w:pPr>
            <w:r>
              <w:rPr>
                <w:rFonts w:ascii="Arial Unicode MS" w:hAnsi="Arial Unicode MS" w:eastAsia="Arial Unicode MS"/>
                <w:color w:val="263342"/>
                <w:sz w:val="17"/>
              </w:rPr>
              <w:t>同等安全候选内排序</w:t>
            </w:r>
          </w:p>
        </w:tc>
      </w:tr>
    </w:tbl>
    <w:p w14:paraId="35005F78">
      <w:pPr>
        <w:spacing w:after="20"/>
      </w:pPr>
    </w:p>
    <w:p w14:paraId="671B3AA7">
      <w:pPr>
        <w:pStyle w:val="4"/>
      </w:pPr>
      <w:r>
        <w:rPr>
          <w:rFonts w:ascii="Arial Unicode MS" w:hAnsi="Arial Unicode MS" w:eastAsia="Arial Unicode MS"/>
          <w:color w:val="2E74B5"/>
          <w:sz w:val="26"/>
        </w:rPr>
        <w:t>附录 C：交付 Definition of Done</w:t>
      </w:r>
    </w:p>
    <w:p w14:paraId="4EE248B5">
      <w:pPr>
        <w:pStyle w:val="16"/>
      </w:pPr>
      <w:r>
        <w:rPr>
          <w:rFonts w:ascii="Arial Unicode MS" w:hAnsi="Arial Unicode MS" w:eastAsia="Arial Unicode MS"/>
          <w:color w:val="1F2937"/>
          <w:sz w:val="21"/>
        </w:rPr>
        <w:t>[ ] 数据库迁移、索引、敏感字段权限已完成。</w:t>
      </w:r>
    </w:p>
    <w:p w14:paraId="05EEEAE3">
      <w:pPr>
        <w:pStyle w:val="16"/>
      </w:pPr>
      <w:r>
        <w:rPr>
          <w:rFonts w:ascii="Arial Unicode MS" w:hAnsi="Arial Unicode MS" w:eastAsia="Arial Unicode MS"/>
          <w:color w:val="1F2937"/>
          <w:sz w:val="21"/>
        </w:rPr>
        <w:t>[ ] OpenAPI、共享枚举、移动端和 Web 类型已同步。</w:t>
      </w:r>
    </w:p>
    <w:p w14:paraId="68287CBE">
      <w:pPr>
        <w:pStyle w:val="16"/>
      </w:pPr>
      <w:r>
        <w:rPr>
          <w:rFonts w:ascii="Arial Unicode MS" w:hAnsi="Arial Unicode MS" w:eastAsia="Arial Unicode MS"/>
          <w:color w:val="1F2937"/>
          <w:sz w:val="21"/>
        </w:rPr>
        <w:t>[ ] Q01–Q15 和 L1–L9 的分支可达性测试通过。</w:t>
      </w:r>
    </w:p>
    <w:p w14:paraId="631ED316">
      <w:pPr>
        <w:pStyle w:val="16"/>
      </w:pPr>
      <w:r>
        <w:rPr>
          <w:rFonts w:ascii="Arial Unicode MS" w:hAnsi="Arial Unicode MS" w:eastAsia="Arial Unicode MS"/>
          <w:color w:val="1F2937"/>
          <w:sz w:val="21"/>
        </w:rPr>
        <w:t>[ ] 画像字段、标签、来源题目和推导规则可追踪。</w:t>
      </w:r>
    </w:p>
    <w:p w14:paraId="75A859B7">
      <w:pPr>
        <w:pStyle w:val="16"/>
      </w:pPr>
      <w:r>
        <w:rPr>
          <w:rFonts w:ascii="Arial Unicode MS" w:hAnsi="Arial Unicode MS" w:eastAsia="Arial Unicode MS"/>
          <w:color w:val="1F2937"/>
          <w:sz w:val="21"/>
        </w:rPr>
        <w:t>[ ] 孕期/产后/医嘱/警示症状安全测试通过。</w:t>
      </w:r>
    </w:p>
    <w:p w14:paraId="18A9E995">
      <w:pPr>
        <w:pStyle w:val="16"/>
      </w:pPr>
      <w:r>
        <w:rPr>
          <w:rFonts w:ascii="Arial Unicode MS" w:hAnsi="Arial Unicode MS" w:eastAsia="Arial Unicode MS"/>
          <w:color w:val="1F2937"/>
          <w:sz w:val="21"/>
        </w:rPr>
        <w:t>[ ] 课程关键安全标签终审通过，缺失字段不能进入相关候选集。</w:t>
      </w:r>
    </w:p>
    <w:p w14:paraId="553E72FE">
      <w:pPr>
        <w:pStyle w:val="16"/>
      </w:pPr>
      <w:r>
        <w:rPr>
          <w:rFonts w:ascii="Arial Unicode MS" w:hAnsi="Arial Unicode MS" w:eastAsia="Arial Unicode MS"/>
          <w:color w:val="1F2937"/>
          <w:sz w:val="21"/>
        </w:rPr>
        <w:t>[ ] 推荐决策能还原版本、过滤原因、排序分项和解释。</w:t>
      </w:r>
    </w:p>
    <w:p w14:paraId="5C583DF7">
      <w:pPr>
        <w:pStyle w:val="16"/>
      </w:pPr>
      <w:r>
        <w:rPr>
          <w:rFonts w:ascii="Arial Unicode MS" w:hAnsi="Arial Unicode MS" w:eastAsia="Arial Unicode MS"/>
          <w:color w:val="1F2937"/>
          <w:sz w:val="21"/>
        </w:rPr>
        <w:t>[ ] Daily Check-in 只影响当天，Re-plan 只影响未来，历史不可变。</w:t>
      </w:r>
    </w:p>
    <w:p w14:paraId="507EE2B6">
      <w:pPr>
        <w:pStyle w:val="16"/>
      </w:pPr>
      <w:r>
        <w:rPr>
          <w:rFonts w:ascii="Arial Unicode MS" w:hAnsi="Arial Unicode MS" w:eastAsia="Arial Unicode MS"/>
          <w:color w:val="1F2937"/>
          <w:sz w:val="21"/>
        </w:rPr>
        <w:t>[ ] Web 后台具备草稿、审核、发布、回滚和审计。</w:t>
      </w:r>
    </w:p>
    <w:p w14:paraId="3209DD16">
      <w:pPr>
        <w:pStyle w:val="16"/>
      </w:pPr>
      <w:r>
        <w:rPr>
          <w:rFonts w:ascii="Arial Unicode MS" w:hAnsi="Arial Unicode MS" w:eastAsia="Arial Unicode MS"/>
          <w:color w:val="1F2937"/>
          <w:sz w:val="21"/>
        </w:rPr>
        <w:t>[ ] 移动端具备断点恢复、revision 冲突处理、阻断页和隐私说明。</w:t>
      </w:r>
    </w:p>
    <w:p w14:paraId="1B6E8563">
      <w:pPr>
        <w:pStyle w:val="16"/>
      </w:pPr>
      <w:r>
        <w:rPr>
          <w:rFonts w:ascii="Arial Unicode MS" w:hAnsi="Arial Unicode MS" w:eastAsia="Arial Unicode MS"/>
          <w:color w:val="1F2937"/>
          <w:sz w:val="21"/>
        </w:rPr>
        <w:t>[ ] 脱敏导出、敏感查看、删除/撤回流程已验收。</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Courier New">
    <w:panose1 w:val="02070409020205090404"/>
    <w:charset w:val="00"/>
    <w:family w:val="auto"/>
    <w:pitch w:val="default"/>
    <w:sig w:usb0="E0000AFF" w:usb1="40007843" w:usb2="00000001" w:usb3="00000000" w:csb0="400001BF" w:csb1="DFF70000"/>
  </w:font>
  <w:font w:name="Copperplate">
    <w:panose1 w:val="02000504000000020004"/>
    <w:charset w:val="00"/>
    <w:family w:val="auto"/>
    <w:pitch w:val="default"/>
    <w:sig w:usb0="80000067" w:usb1="00000000" w:usb2="00000000" w:usb3="00000000" w:csb0="20000111" w:csb1="40000000"/>
  </w:font>
  <w:font w:name="方正FW筑紫A老明朝 简 M">
    <w:altName w:val="方正FW筑紫A老明朝 简 M"/>
    <w:panose1 w:val="02010600010101010101"/>
    <w:charset w:val="86"/>
    <w:family w:val="auto"/>
    <w:pitch w:val="default"/>
    <w:sig w:usb0="00000001" w:usb1="080E0000" w:usb2="00000000" w:usb3="00000000" w:csb0="00040000" w:csb1="00000000"/>
  </w:font>
  <w:font w:name="Radam">
    <w:altName w:val="Radam"/>
    <w:panose1 w:val="00000500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BE3D3">
    <w:pPr>
      <w:pStyle w:val="24"/>
      <w:spacing w:before="0"/>
      <w:jc w:val="right"/>
    </w:pPr>
    <w:r>
      <w:rPr>
        <w:rFonts w:ascii="Arial Unicode MS" w:hAnsi="Arial Unicode MS" w:eastAsia="Arial Unicode MS"/>
        <w:color w:val="5F6B7A"/>
        <w:sz w:val="17"/>
      </w:rPr>
      <w:t xml:space="preserve">Internal development baseline · Page </w:t>
    </w:r>
    <w:r>
      <w:rPr>
        <w:rFonts w:ascii="Arial Unicode MS" w:hAnsi="Arial Unicode MS" w:eastAsia="Arial Unicode MS"/>
        <w:color w:val="5F6B7A"/>
        <w:sz w:val="18"/>
      </w:rPr>
      <w:fldChar w:fldCharType="begin"/>
    </w:r>
    <w:r>
      <w:rPr>
        <w:rFonts w:ascii="Arial Unicode MS" w:hAnsi="Arial Unicode MS" w:eastAsia="Arial Unicode MS"/>
        <w:color w:val="5F6B7A"/>
        <w:sz w:val="18"/>
      </w:rPr>
      <w:instrText xml:space="preserve"> PAGE </w:instrText>
    </w:r>
    <w:r>
      <w:rPr>
        <w:rFonts w:ascii="Arial Unicode MS" w:hAnsi="Arial Unicode MS" w:eastAsia="Arial Unicode MS"/>
        <w:color w:val="5F6B7A"/>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55BD2">
    <w:pPr>
      <w:pStyle w:val="25"/>
      <w:spacing w:after="0"/>
      <w:jc w:val="left"/>
    </w:pPr>
    <w:r>
      <w:rPr>
        <w:rFonts w:ascii="Arial Unicode MS" w:hAnsi="Arial Unicode MS" w:eastAsia="Arial Unicode MS"/>
        <w:b/>
        <w:color w:val="5F6B7A"/>
        <w:sz w:val="17"/>
      </w:rPr>
      <w:t>NOT A PHASE · Onboarding / User Tagging Development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7FF11B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Arial Unicode MS" w:hAnsi="Arial Unicode MS" w:eastAsia="Arial Unicode MS" w:cstheme="minorBidi"/>
      <w:color w:val="1F2937"/>
      <w:sz w:val="21"/>
      <w:szCs w:val="22"/>
      <w:lang w:val="en-US" w:eastAsia="en-US" w:bidi="ar-SA"/>
    </w:rPr>
  </w:style>
  <w:style w:type="paragraph" w:styleId="3">
    <w:name w:val="heading 1"/>
    <w:basedOn w:val="1"/>
    <w:next w:val="1"/>
    <w:link w:val="138"/>
    <w:qFormat/>
    <w:uiPriority w:val="9"/>
    <w:pPr>
      <w:keepNext/>
      <w:keepLines/>
      <w:spacing w:before="360" w:after="200"/>
      <w:outlineLvl w:val="0"/>
    </w:pPr>
    <w:rPr>
      <w:rFonts w:eastAsia="Radam" w:asciiTheme="majorHAnsi" w:hAnsiTheme="majorHAnsi" w:cstheme="majorBidi"/>
      <w:b/>
      <w:bCs/>
      <w:color w:val="2E74B5"/>
      <w:sz w:val="32"/>
      <w:szCs w:val="28"/>
    </w:rPr>
  </w:style>
  <w:style w:type="paragraph" w:styleId="4">
    <w:name w:val="heading 2"/>
    <w:basedOn w:val="1"/>
    <w:next w:val="1"/>
    <w:link w:val="139"/>
    <w:unhideWhenUsed/>
    <w:qFormat/>
    <w:uiPriority w:val="9"/>
    <w:pPr>
      <w:keepNext/>
      <w:keepLines/>
      <w:spacing w:before="280" w:after="140"/>
      <w:outlineLvl w:val="1"/>
    </w:pPr>
    <w:rPr>
      <w:rFonts w:eastAsia="Radam" w:asciiTheme="majorHAnsi" w:hAnsiTheme="majorHAnsi" w:cstheme="majorBidi"/>
      <w:b/>
      <w:bCs/>
      <w:color w:val="2E74B5"/>
      <w:sz w:val="26"/>
      <w:szCs w:val="26"/>
    </w:rPr>
  </w:style>
  <w:style w:type="paragraph" w:styleId="5">
    <w:name w:val="heading 3"/>
    <w:basedOn w:val="1"/>
    <w:next w:val="1"/>
    <w:link w:val="140"/>
    <w:unhideWhenUsed/>
    <w:qFormat/>
    <w:uiPriority w:val="9"/>
    <w:pPr>
      <w:keepNext/>
      <w:keepLines/>
      <w:spacing w:before="200" w:after="100"/>
      <w:outlineLvl w:val="2"/>
    </w:pPr>
    <w:rPr>
      <w:rFonts w:eastAsia="Radam" w:asciiTheme="majorHAnsi" w:hAnsiTheme="majorHAnsi" w:cstheme="majorBidi"/>
      <w:b/>
      <w:bCs/>
      <w:color w:val="1F4D78"/>
      <w:sz w:val="24"/>
    </w:rPr>
  </w:style>
  <w:style w:type="paragraph" w:styleId="6">
    <w:name w:val="heading 4"/>
    <w:basedOn w:val="1"/>
    <w:next w:val="1"/>
    <w:link w:val="150"/>
    <w:semiHidden/>
    <w:unhideWhenUsed/>
    <w:qFormat/>
    <w:uiPriority w:val="9"/>
    <w:pPr>
      <w:keepNext/>
      <w:keepLines/>
      <w:spacing w:before="160" w:after="80"/>
      <w:outlineLvl w:val="3"/>
    </w:pPr>
    <w:rPr>
      <w:rFonts w:eastAsia="Radam" w:asciiTheme="majorHAnsi" w:hAnsiTheme="majorHAnsi" w:cstheme="majorBidi"/>
      <w:b/>
      <w:bCs/>
      <w:i/>
      <w:iCs/>
      <w:color w:val="1F4D78"/>
      <w:sz w:val="22"/>
    </w:rPr>
  </w:style>
  <w:style w:type="paragraph" w:styleId="7">
    <w:name w:val="heading 5"/>
    <w:basedOn w:val="1"/>
    <w:next w:val="1"/>
    <w:link w:val="151"/>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FW筑紫A老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after="80" w:line="300" w:lineRule="auto"/>
      <w:ind w:left="540" w:hanging="271"/>
      <w:contextualSpacing/>
    </w:pPr>
    <w:rPr>
      <w:rFonts w:ascii="Arial Unicode MS" w:hAnsi="Arial Unicode MS" w:eastAsia="Arial Unicode MS"/>
      <w:sz w:val="21"/>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80" w:line="300" w:lineRule="auto"/>
      <w:ind w:left="540" w:hanging="271"/>
      <w:contextualSpacing/>
    </w:pPr>
    <w:rPr>
      <w:rFonts w:ascii="Arial Unicode MS" w:hAnsi="Arial Unicode MS" w:eastAsia="Arial Unicode MS"/>
      <w:sz w:val="21"/>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eastAsia="Radam" w:asciiTheme="majorHAnsi" w:hAnsiTheme="majorHAnsi"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方正FW筑紫A老明朝 简 M" w:asciiTheme="minorHAnsi" w:hAnsiTheme="minorHAnsi" w:cstheme="minorBidi"/>
      <w:sz w:val="22"/>
      <w:szCs w:val="22"/>
      <w:lang w:val="en-US" w:eastAsia="en-US" w:bidi="ar-SA"/>
    </w:rPr>
  </w:style>
  <w:style w:type="character" w:customStyle="1" w:styleId="138">
    <w:name w:val="Heading 1 Char"/>
    <w:basedOn w:val="132"/>
    <w:link w:val="3"/>
    <w:uiPriority w:val="9"/>
    <w:rPr>
      <w:rFonts w:eastAsia="Radam" w:asciiTheme="majorHAnsi" w:hAnsiTheme="majorHAnsi" w:cstheme="majorBidi"/>
      <w:b/>
      <w:bCs/>
      <w:color w:val="376092" w:themeColor="accent1" w:themeShade="BF"/>
      <w:sz w:val="28"/>
      <w:szCs w:val="28"/>
    </w:rPr>
  </w:style>
  <w:style w:type="character" w:customStyle="1" w:styleId="139">
    <w:name w:val="Heading 2 Char"/>
    <w:basedOn w:val="132"/>
    <w:link w:val="4"/>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eastAsia="Radam" w:asciiTheme="majorHAnsi" w:hAnsiTheme="majorHAnsi" w:cstheme="majorBidi"/>
      <w:color w:val="17375E" w:themeColor="text2" w:themeShade="BF"/>
      <w:spacing w:val="5"/>
      <w:kern w:val="28"/>
      <w:sz w:val="52"/>
      <w:szCs w:val="52"/>
    </w:rPr>
  </w:style>
  <w:style w:type="character" w:customStyle="1" w:styleId="142">
    <w:name w:val="Subtitle Char"/>
    <w:basedOn w:val="132"/>
    <w:link w:val="2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eastAsia="Radam" w:asciiTheme="majorHAnsi" w:hAnsiTheme="majorHAnsi" w:cstheme="majorBidi"/>
      <w:color w:val="254061" w:themeColor="accent1" w:themeShade="80"/>
    </w:rPr>
  </w:style>
  <w:style w:type="character" w:customStyle="1" w:styleId="152">
    <w:name w:val="Heading 6 Char"/>
    <w:basedOn w:val="132"/>
    <w:link w:val="8"/>
    <w:semiHidden/>
    <w:uiPriority w:val="9"/>
    <w:rPr>
      <w:rFonts w:eastAsia="Radam" w:asciiTheme="majorHAnsi" w:hAnsiTheme="majorHAnsi" w:cstheme="majorBidi"/>
      <w:i/>
      <w:iCs/>
      <w:color w:val="254061" w:themeColor="accent1" w:themeShade="80"/>
    </w:rPr>
  </w:style>
  <w:style w:type="character" w:customStyle="1" w:styleId="153">
    <w:name w:val="Heading 7 Char"/>
    <w:basedOn w:val="132"/>
    <w:link w:val="9"/>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de Block"/>
    <w:uiPriority w:val="0"/>
    <w:pPr>
      <w:spacing w:before="40" w:after="100" w:line="252" w:lineRule="auto"/>
    </w:pPr>
    <w:rPr>
      <w:rFonts w:ascii="Copperplate" w:hAnsi="Copperplate" w:eastAsia="Arial Unicode MS" w:cstheme="minorBidi"/>
      <w:color w:val="243447"/>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0</Words>
  <Characters>0</Characters>
  <Lines>0</Lines>
  <Paragraphs>0</Paragraphs>
  <TotalTime>650</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Relieved</cp:lastModifiedBy>
  <dcterms:modified xsi:type="dcterms:W3CDTF">2026-09-02T21:39:10Z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1333F98CB74C083EFE26986AD8AD165E_42</vt:lpwstr>
  </property>
</Properties>
</file>